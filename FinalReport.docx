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8D8D0" w14:textId="77777777" w:rsidR="00256964" w:rsidRDefault="00256964" w:rsidP="00256964">
      <w:pPr>
        <w:suppressAutoHyphens/>
        <w:autoSpaceDE w:val="0"/>
        <w:autoSpaceDN w:val="0"/>
        <w:adjustRightInd w:val="0"/>
        <w:jc w:val="center"/>
        <w:rPr>
          <w:sz w:val="28"/>
          <w:szCs w:val="28"/>
          <w:lang w:val="en"/>
        </w:rPr>
      </w:pPr>
      <w:bookmarkStart w:id="0" w:name="_Hlk195804401"/>
      <w:r>
        <w:rPr>
          <w:bCs/>
          <w:sz w:val="28"/>
          <w:szCs w:val="28"/>
          <w:lang w:val="en"/>
        </w:rPr>
        <w:t>TỔNG LIÊN ĐOÀN LAO ĐỘNG VIỆT NAM</w:t>
      </w:r>
      <w:r>
        <w:rPr>
          <w:b/>
          <w:bCs/>
          <w:sz w:val="28"/>
          <w:szCs w:val="28"/>
          <w:lang w:val="en"/>
        </w:rPr>
        <w:t xml:space="preserve"> </w:t>
      </w:r>
    </w:p>
    <w:p w14:paraId="2DC27DED" w14:textId="77777777" w:rsidR="00256964" w:rsidRDefault="00256964" w:rsidP="00256964">
      <w:pPr>
        <w:suppressAutoHyphens/>
        <w:autoSpaceDE w:val="0"/>
        <w:autoSpaceDN w:val="0"/>
        <w:adjustRightInd w:val="0"/>
        <w:jc w:val="center"/>
        <w:rPr>
          <w:sz w:val="28"/>
          <w:szCs w:val="28"/>
        </w:rPr>
      </w:pPr>
      <w:r>
        <w:rPr>
          <w:b/>
          <w:bCs/>
          <w:sz w:val="28"/>
          <w:szCs w:val="28"/>
          <w:lang w:val="en"/>
        </w:rPr>
        <w:t>TR</w:t>
      </w:r>
      <w:r>
        <w:rPr>
          <w:b/>
          <w:bCs/>
          <w:sz w:val="28"/>
          <w:szCs w:val="28"/>
          <w:lang w:val="vi-VN"/>
        </w:rPr>
        <w:t>ƯỜNG ĐẠI HỌC TÔN ĐỨC THẮNG</w:t>
      </w:r>
      <w:r>
        <w:rPr>
          <w:sz w:val="28"/>
          <w:szCs w:val="28"/>
          <w:lang w:val="vi-VN"/>
        </w:rPr>
        <w:t xml:space="preserve"> </w:t>
      </w:r>
    </w:p>
    <w:p w14:paraId="1965C930" w14:textId="77777777" w:rsidR="00256964" w:rsidRDefault="00256964" w:rsidP="00256964">
      <w:pPr>
        <w:suppressAutoHyphens/>
        <w:autoSpaceDE w:val="0"/>
        <w:autoSpaceDN w:val="0"/>
        <w:adjustRightInd w:val="0"/>
        <w:jc w:val="center"/>
        <w:rPr>
          <w:sz w:val="28"/>
          <w:szCs w:val="28"/>
          <w:lang w:val="en"/>
        </w:rPr>
      </w:pPr>
      <w:r>
        <w:rPr>
          <w:b/>
          <w:bCs/>
          <w:sz w:val="28"/>
          <w:szCs w:val="28"/>
          <w:lang w:val="en"/>
        </w:rPr>
        <w:t xml:space="preserve">KHOA CÔNG NGHỆ THÔNG TIN </w:t>
      </w:r>
    </w:p>
    <w:p w14:paraId="70E3F2FA" w14:textId="77777777" w:rsidR="00256964" w:rsidRDefault="00256964" w:rsidP="00256964">
      <w:pPr>
        <w:suppressAutoHyphens/>
        <w:autoSpaceDE w:val="0"/>
        <w:autoSpaceDN w:val="0"/>
        <w:adjustRightInd w:val="0"/>
        <w:ind w:firstLine="720"/>
        <w:jc w:val="center"/>
        <w:rPr>
          <w:lang w:val="en"/>
        </w:rPr>
      </w:pPr>
    </w:p>
    <w:p w14:paraId="73ED5807" w14:textId="77777777" w:rsidR="00256964" w:rsidRDefault="00256964" w:rsidP="00256964">
      <w:pPr>
        <w:suppressAutoHyphens/>
        <w:autoSpaceDE w:val="0"/>
        <w:autoSpaceDN w:val="0"/>
        <w:adjustRightInd w:val="0"/>
        <w:ind w:firstLine="720"/>
        <w:jc w:val="center"/>
        <w:rPr>
          <w:b/>
          <w:bCs/>
          <w:sz w:val="28"/>
          <w:szCs w:val="28"/>
          <w:lang w:val="en"/>
        </w:rPr>
      </w:pPr>
      <w:r>
        <w:rPr>
          <w:noProof/>
          <w:sz w:val="22"/>
          <w:szCs w:val="22"/>
        </w:rPr>
        <w:drawing>
          <wp:inline distT="0" distB="0" distL="0" distR="0" wp14:anchorId="591F6306" wp14:editId="2426CEB3">
            <wp:extent cx="790575" cy="74295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90575" cy="742950"/>
                    </a:xfrm>
                    <a:prstGeom prst="rect">
                      <a:avLst/>
                    </a:prstGeom>
                    <a:noFill/>
                    <a:ln>
                      <a:noFill/>
                    </a:ln>
                  </pic:spPr>
                </pic:pic>
              </a:graphicData>
            </a:graphic>
          </wp:inline>
        </w:drawing>
      </w:r>
    </w:p>
    <w:p w14:paraId="73570471" w14:textId="77777777" w:rsidR="00256964" w:rsidRDefault="00256964" w:rsidP="00256964">
      <w:pPr>
        <w:suppressAutoHyphens/>
        <w:autoSpaceDE w:val="0"/>
        <w:autoSpaceDN w:val="0"/>
        <w:adjustRightInd w:val="0"/>
        <w:ind w:firstLine="720"/>
        <w:rPr>
          <w:b/>
          <w:bCs/>
          <w:sz w:val="28"/>
          <w:szCs w:val="28"/>
          <w:lang w:val="en"/>
        </w:rPr>
      </w:pPr>
    </w:p>
    <w:p w14:paraId="6C5265A6" w14:textId="77777777" w:rsidR="00256964" w:rsidRDefault="00256964" w:rsidP="00256964">
      <w:pPr>
        <w:suppressAutoHyphens/>
        <w:autoSpaceDE w:val="0"/>
        <w:autoSpaceDN w:val="0"/>
        <w:adjustRightInd w:val="0"/>
        <w:spacing w:line="360" w:lineRule="auto"/>
        <w:ind w:firstLine="720"/>
        <w:jc w:val="center"/>
        <w:rPr>
          <w:b/>
          <w:bCs/>
          <w:sz w:val="32"/>
          <w:szCs w:val="32"/>
          <w:lang w:val="en"/>
        </w:rPr>
      </w:pPr>
      <w:r>
        <w:rPr>
          <w:b/>
          <w:bCs/>
          <w:sz w:val="32"/>
          <w:szCs w:val="32"/>
          <w:lang w:val="vi-VN"/>
        </w:rPr>
        <w:t>ĐỒ ÁN CUỐI KỲ</w:t>
      </w:r>
      <w:r>
        <w:rPr>
          <w:b/>
          <w:bCs/>
          <w:sz w:val="32"/>
          <w:szCs w:val="32"/>
          <w:lang w:val="en"/>
        </w:rPr>
        <w:t xml:space="preserve"> </w:t>
      </w:r>
    </w:p>
    <w:p w14:paraId="30128239" w14:textId="77777777" w:rsidR="00256964" w:rsidRDefault="00256964" w:rsidP="00256964">
      <w:pPr>
        <w:suppressAutoHyphens/>
        <w:autoSpaceDE w:val="0"/>
        <w:autoSpaceDN w:val="0"/>
        <w:adjustRightInd w:val="0"/>
        <w:spacing w:line="360" w:lineRule="auto"/>
        <w:rPr>
          <w:b/>
          <w:bCs/>
          <w:lang w:val="en"/>
        </w:rPr>
      </w:pPr>
    </w:p>
    <w:p w14:paraId="511A945B" w14:textId="4E3DF3FB" w:rsidR="00256964" w:rsidRPr="00256964" w:rsidRDefault="00256964" w:rsidP="00256964">
      <w:pPr>
        <w:suppressAutoHyphens/>
        <w:autoSpaceDE w:val="0"/>
        <w:autoSpaceDN w:val="0"/>
        <w:adjustRightInd w:val="0"/>
        <w:spacing w:line="360" w:lineRule="auto"/>
        <w:jc w:val="center"/>
        <w:rPr>
          <w:b/>
          <w:bCs/>
          <w:sz w:val="48"/>
          <w:szCs w:val="48"/>
          <w:lang w:val="vi-VN"/>
        </w:rPr>
      </w:pPr>
      <w:r>
        <w:rPr>
          <w:b/>
          <w:bCs/>
          <w:sz w:val="48"/>
          <w:szCs w:val="48"/>
          <w:lang w:val="vi-VN"/>
        </w:rPr>
        <w:t>WEBSITE</w:t>
      </w:r>
      <w:r>
        <w:rPr>
          <w:b/>
          <w:bCs/>
          <w:sz w:val="48"/>
          <w:szCs w:val="48"/>
        </w:rPr>
        <w:t xml:space="preserve"> QUẢN LÝ CỬA HÀNG</w:t>
      </w:r>
      <w:r>
        <w:rPr>
          <w:b/>
          <w:bCs/>
          <w:sz w:val="48"/>
          <w:szCs w:val="48"/>
          <w:lang w:val="vi-VN"/>
        </w:rPr>
        <w:t xml:space="preserve"> CHĂM SÓC THÚ CƯNG</w:t>
      </w:r>
    </w:p>
    <w:p w14:paraId="03BA4420" w14:textId="77777777" w:rsidR="00256964" w:rsidRDefault="00256964" w:rsidP="00256964">
      <w:pPr>
        <w:suppressAutoHyphens/>
        <w:autoSpaceDE w:val="0"/>
        <w:autoSpaceDN w:val="0"/>
        <w:adjustRightInd w:val="0"/>
        <w:spacing w:line="360" w:lineRule="auto"/>
        <w:ind w:firstLine="720"/>
        <w:jc w:val="center"/>
        <w:rPr>
          <w:sz w:val="28"/>
          <w:szCs w:val="28"/>
          <w:lang w:val="en"/>
        </w:rPr>
      </w:pPr>
      <w:r>
        <w:rPr>
          <w:sz w:val="28"/>
          <w:szCs w:val="28"/>
          <w:lang w:val="en"/>
        </w:rPr>
        <w:t xml:space="preserve"> </w:t>
      </w:r>
    </w:p>
    <w:p w14:paraId="1BD423AB" w14:textId="77777777" w:rsidR="00256964" w:rsidRDefault="00256964" w:rsidP="00256964">
      <w:pPr>
        <w:suppressAutoHyphens/>
        <w:autoSpaceDE w:val="0"/>
        <w:autoSpaceDN w:val="0"/>
        <w:adjustRightInd w:val="0"/>
        <w:spacing w:line="360" w:lineRule="auto"/>
        <w:jc w:val="center"/>
        <w:rPr>
          <w:b/>
          <w:bCs/>
          <w:lang w:val="en"/>
        </w:rPr>
      </w:pPr>
    </w:p>
    <w:p w14:paraId="346918C2" w14:textId="77777777" w:rsidR="00256964" w:rsidRDefault="00256964" w:rsidP="00256964">
      <w:pPr>
        <w:suppressAutoHyphens/>
        <w:autoSpaceDE w:val="0"/>
        <w:autoSpaceDN w:val="0"/>
        <w:adjustRightInd w:val="0"/>
        <w:spacing w:line="360" w:lineRule="auto"/>
        <w:jc w:val="both"/>
        <w:rPr>
          <w:b/>
          <w:bCs/>
          <w:lang w:val="en"/>
        </w:rPr>
      </w:pPr>
    </w:p>
    <w:p w14:paraId="3EE7A8D0" w14:textId="77777777" w:rsidR="00256964" w:rsidRDefault="00256964" w:rsidP="00256964">
      <w:pPr>
        <w:suppressAutoHyphens/>
        <w:autoSpaceDE w:val="0"/>
        <w:autoSpaceDN w:val="0"/>
        <w:adjustRightInd w:val="0"/>
        <w:spacing w:line="360" w:lineRule="auto"/>
        <w:jc w:val="both"/>
        <w:rPr>
          <w:b/>
          <w:bCs/>
          <w:lang w:val="en"/>
        </w:rPr>
      </w:pPr>
    </w:p>
    <w:p w14:paraId="58440156" w14:textId="77777777" w:rsidR="00256964" w:rsidRDefault="00256964" w:rsidP="00256964">
      <w:pPr>
        <w:suppressAutoHyphens/>
        <w:autoSpaceDE w:val="0"/>
        <w:autoSpaceDN w:val="0"/>
        <w:adjustRightInd w:val="0"/>
        <w:spacing w:line="360" w:lineRule="auto"/>
        <w:jc w:val="both"/>
        <w:rPr>
          <w:b/>
          <w:bCs/>
          <w:lang w:val="en"/>
        </w:rPr>
      </w:pPr>
    </w:p>
    <w:p w14:paraId="43F42EE9" w14:textId="77777777" w:rsidR="00256964" w:rsidRDefault="00256964" w:rsidP="00256964">
      <w:pPr>
        <w:suppressAutoHyphens/>
        <w:autoSpaceDE w:val="0"/>
        <w:autoSpaceDN w:val="0"/>
        <w:adjustRightInd w:val="0"/>
        <w:spacing w:line="360" w:lineRule="auto"/>
        <w:jc w:val="both"/>
        <w:rPr>
          <w:b/>
          <w:bCs/>
          <w:lang w:val="en"/>
        </w:rPr>
      </w:pPr>
    </w:p>
    <w:p w14:paraId="09B8855A" w14:textId="77777777" w:rsidR="00256964" w:rsidRDefault="00256964" w:rsidP="00256964">
      <w:pPr>
        <w:suppressAutoHyphens/>
        <w:autoSpaceDE w:val="0"/>
        <w:autoSpaceDN w:val="0"/>
        <w:adjustRightInd w:val="0"/>
        <w:spacing w:line="360" w:lineRule="auto"/>
        <w:jc w:val="both"/>
        <w:rPr>
          <w:b/>
          <w:bCs/>
          <w:lang w:val="en"/>
        </w:rPr>
      </w:pPr>
    </w:p>
    <w:p w14:paraId="06E085F8" w14:textId="77777777" w:rsidR="00256964" w:rsidRDefault="00256964" w:rsidP="00256964">
      <w:pPr>
        <w:suppressAutoHyphens/>
        <w:wordWrap w:val="0"/>
        <w:autoSpaceDE w:val="0"/>
        <w:autoSpaceDN w:val="0"/>
        <w:adjustRightInd w:val="0"/>
        <w:spacing w:line="360" w:lineRule="auto"/>
        <w:jc w:val="right"/>
        <w:rPr>
          <w:sz w:val="28"/>
          <w:szCs w:val="28"/>
          <w:lang w:val="vi-VN"/>
        </w:rPr>
      </w:pPr>
      <w:proofErr w:type="spellStart"/>
      <w:r>
        <w:rPr>
          <w:i/>
          <w:sz w:val="28"/>
          <w:szCs w:val="28"/>
          <w:lang w:val="en"/>
        </w:rPr>
        <w:t>Người</w:t>
      </w:r>
      <w:proofErr w:type="spellEnd"/>
      <w:r>
        <w:rPr>
          <w:i/>
          <w:sz w:val="28"/>
          <w:szCs w:val="28"/>
          <w:lang w:val="en"/>
        </w:rPr>
        <w:t xml:space="preserve"> h</w:t>
      </w:r>
      <w:proofErr w:type="spellStart"/>
      <w:r>
        <w:rPr>
          <w:i/>
          <w:sz w:val="28"/>
          <w:szCs w:val="28"/>
          <w:lang w:val="vi-VN"/>
        </w:rPr>
        <w:t>ướng</w:t>
      </w:r>
      <w:proofErr w:type="spellEnd"/>
      <w:r>
        <w:rPr>
          <w:i/>
          <w:sz w:val="28"/>
          <w:szCs w:val="28"/>
          <w:lang w:val="vi-VN"/>
        </w:rPr>
        <w:t xml:space="preserve"> dẫn</w:t>
      </w:r>
      <w:r>
        <w:rPr>
          <w:sz w:val="28"/>
          <w:szCs w:val="28"/>
          <w:lang w:val="vi-VN"/>
        </w:rPr>
        <w:t xml:space="preserve">: </w:t>
      </w:r>
      <w:proofErr w:type="spellStart"/>
      <w:r>
        <w:rPr>
          <w:b/>
          <w:sz w:val="28"/>
          <w:szCs w:val="28"/>
          <w:lang w:val="vi-VN"/>
        </w:rPr>
        <w:t>ThS</w:t>
      </w:r>
      <w:proofErr w:type="spellEnd"/>
      <w:r>
        <w:rPr>
          <w:b/>
          <w:sz w:val="28"/>
          <w:szCs w:val="28"/>
          <w:lang w:val="vi-VN"/>
        </w:rPr>
        <w:t xml:space="preserve"> DƯƠNG HỮU PHÚC</w:t>
      </w:r>
    </w:p>
    <w:p w14:paraId="6E803E60" w14:textId="7865FB57" w:rsidR="00256964" w:rsidRDefault="00256964" w:rsidP="00256964">
      <w:pPr>
        <w:suppressAutoHyphens/>
        <w:wordWrap w:val="0"/>
        <w:autoSpaceDE w:val="0"/>
        <w:autoSpaceDN w:val="0"/>
        <w:adjustRightInd w:val="0"/>
        <w:spacing w:line="360" w:lineRule="auto"/>
        <w:jc w:val="right"/>
        <w:rPr>
          <w:b/>
          <w:bCs/>
          <w:sz w:val="28"/>
          <w:szCs w:val="28"/>
          <w:lang w:val="vi-VN"/>
        </w:rPr>
      </w:pPr>
      <w:r>
        <w:rPr>
          <w:i/>
          <w:sz w:val="28"/>
          <w:szCs w:val="28"/>
          <w:lang w:val="vi-VN"/>
        </w:rPr>
        <w:t>Người thực hiện</w:t>
      </w:r>
      <w:r>
        <w:rPr>
          <w:sz w:val="28"/>
          <w:szCs w:val="28"/>
          <w:lang w:val="vi-VN"/>
        </w:rPr>
        <w:t>:</w:t>
      </w:r>
      <w:r>
        <w:rPr>
          <w:b/>
          <w:bCs/>
          <w:sz w:val="28"/>
          <w:szCs w:val="28"/>
          <w:lang w:val="vi-VN"/>
        </w:rPr>
        <w:t xml:space="preserve">   </w:t>
      </w:r>
      <w:r w:rsidR="005A0C8B">
        <w:rPr>
          <w:b/>
          <w:bCs/>
          <w:sz w:val="28"/>
          <w:szCs w:val="28"/>
          <w:lang w:val="vi-VN"/>
        </w:rPr>
        <w:t>LÊ HUỲNH QUÝ</w:t>
      </w:r>
      <w:r>
        <w:rPr>
          <w:b/>
          <w:bCs/>
          <w:sz w:val="28"/>
          <w:szCs w:val="28"/>
          <w:lang w:val="vi-VN"/>
        </w:rPr>
        <w:t xml:space="preserve"> </w:t>
      </w:r>
      <w:r w:rsidR="005A0C8B">
        <w:rPr>
          <w:b/>
          <w:bCs/>
          <w:sz w:val="28"/>
          <w:szCs w:val="28"/>
          <w:lang w:val="vi-VN"/>
        </w:rPr>
        <w:t>–</w:t>
      </w:r>
      <w:r>
        <w:rPr>
          <w:b/>
          <w:bCs/>
          <w:sz w:val="28"/>
          <w:szCs w:val="28"/>
          <w:lang w:val="vi-VN"/>
        </w:rPr>
        <w:t xml:space="preserve"> </w:t>
      </w:r>
      <w:r w:rsidR="005A0C8B">
        <w:rPr>
          <w:b/>
          <w:bCs/>
          <w:sz w:val="28"/>
          <w:szCs w:val="28"/>
          <w:lang w:val="vi-VN"/>
        </w:rPr>
        <w:t>52200157</w:t>
      </w:r>
    </w:p>
    <w:p w14:paraId="48E5ED6C" w14:textId="12FB9C2F" w:rsidR="00256964" w:rsidRPr="00C041AA" w:rsidRDefault="005A0C8B" w:rsidP="00256964">
      <w:pPr>
        <w:suppressAutoHyphens/>
        <w:wordWrap w:val="0"/>
        <w:autoSpaceDE w:val="0"/>
        <w:autoSpaceDN w:val="0"/>
        <w:adjustRightInd w:val="0"/>
        <w:spacing w:line="360" w:lineRule="auto"/>
        <w:jc w:val="right"/>
        <w:rPr>
          <w:b/>
          <w:sz w:val="28"/>
          <w:szCs w:val="28"/>
          <w:lang w:val="vi-VN"/>
        </w:rPr>
      </w:pPr>
      <w:r>
        <w:rPr>
          <w:b/>
          <w:sz w:val="28"/>
          <w:szCs w:val="28"/>
          <w:lang w:val="vi-VN"/>
        </w:rPr>
        <w:t>VÕ HỒNG PHÚC</w:t>
      </w:r>
      <w:r w:rsidR="00256964">
        <w:rPr>
          <w:b/>
          <w:sz w:val="28"/>
          <w:szCs w:val="28"/>
          <w:lang w:val="vi-VN"/>
        </w:rPr>
        <w:t xml:space="preserve"> - </w:t>
      </w:r>
      <w:r>
        <w:rPr>
          <w:b/>
          <w:sz w:val="28"/>
          <w:szCs w:val="28"/>
          <w:lang w:val="vi-VN"/>
        </w:rPr>
        <w:t>52200318</w:t>
      </w:r>
      <w:r w:rsidR="00256964">
        <w:rPr>
          <w:b/>
          <w:sz w:val="28"/>
          <w:szCs w:val="28"/>
          <w:lang w:val="vi-VN"/>
        </w:rPr>
        <w:t xml:space="preserve"> </w:t>
      </w:r>
    </w:p>
    <w:p w14:paraId="37D22E83" w14:textId="16939FDF" w:rsidR="00256964" w:rsidRDefault="00256964" w:rsidP="00256964">
      <w:pPr>
        <w:suppressAutoHyphens/>
        <w:wordWrap w:val="0"/>
        <w:autoSpaceDE w:val="0"/>
        <w:autoSpaceDN w:val="0"/>
        <w:adjustRightInd w:val="0"/>
        <w:spacing w:line="360" w:lineRule="auto"/>
        <w:jc w:val="right"/>
        <w:rPr>
          <w:b/>
          <w:sz w:val="28"/>
          <w:szCs w:val="28"/>
          <w:lang w:val="vi-VN"/>
        </w:rPr>
      </w:pPr>
      <w:r>
        <w:rPr>
          <w:b/>
          <w:sz w:val="28"/>
          <w:szCs w:val="28"/>
          <w:lang w:val="vi-VN"/>
        </w:rPr>
        <w:t xml:space="preserve">TRẦN PHẠM HỮU PHÚC - 52200219 </w:t>
      </w:r>
    </w:p>
    <w:p w14:paraId="154F2F1C" w14:textId="77777777" w:rsidR="00256964" w:rsidRDefault="00256964" w:rsidP="00256964">
      <w:pPr>
        <w:suppressAutoHyphens/>
        <w:autoSpaceDE w:val="0"/>
        <w:autoSpaceDN w:val="0"/>
        <w:adjustRightInd w:val="0"/>
        <w:spacing w:line="360" w:lineRule="auto"/>
        <w:jc w:val="right"/>
        <w:rPr>
          <w:sz w:val="28"/>
          <w:szCs w:val="28"/>
          <w:lang w:val="vi-VN"/>
        </w:rPr>
      </w:pPr>
      <w:r>
        <w:rPr>
          <w:sz w:val="28"/>
          <w:szCs w:val="28"/>
          <w:lang w:val="vi-VN"/>
        </w:rPr>
        <w:t xml:space="preserve">Lớp       </w:t>
      </w:r>
      <w:r>
        <w:rPr>
          <w:b/>
          <w:bCs/>
          <w:sz w:val="28"/>
          <w:szCs w:val="28"/>
          <w:lang w:val="vi-VN"/>
        </w:rPr>
        <w:t>:    22050301</w:t>
      </w:r>
    </w:p>
    <w:p w14:paraId="19CEFEA5" w14:textId="77777777" w:rsidR="00256964" w:rsidRDefault="00256964" w:rsidP="00256964">
      <w:pPr>
        <w:suppressAutoHyphens/>
        <w:autoSpaceDE w:val="0"/>
        <w:autoSpaceDN w:val="0"/>
        <w:adjustRightInd w:val="0"/>
        <w:spacing w:line="360" w:lineRule="auto"/>
        <w:jc w:val="right"/>
        <w:rPr>
          <w:sz w:val="28"/>
          <w:szCs w:val="28"/>
          <w:lang w:val="vi-VN"/>
        </w:rPr>
      </w:pPr>
      <w:proofErr w:type="spellStart"/>
      <w:r>
        <w:rPr>
          <w:sz w:val="28"/>
          <w:szCs w:val="28"/>
          <w:lang w:val="vi-VN"/>
        </w:rPr>
        <w:t>Khoá</w:t>
      </w:r>
      <w:proofErr w:type="spellEnd"/>
      <w:r>
        <w:rPr>
          <w:sz w:val="28"/>
          <w:szCs w:val="28"/>
          <w:lang w:val="vi-VN"/>
        </w:rPr>
        <w:t xml:space="preserve">    </w:t>
      </w:r>
      <w:r>
        <w:rPr>
          <w:b/>
          <w:bCs/>
          <w:sz w:val="28"/>
          <w:szCs w:val="28"/>
          <w:lang w:val="vi-VN"/>
        </w:rPr>
        <w:t xml:space="preserve"> :    26</w:t>
      </w:r>
    </w:p>
    <w:p w14:paraId="350BBFA2" w14:textId="77777777" w:rsidR="00256964" w:rsidRDefault="00256964" w:rsidP="00256964">
      <w:pPr>
        <w:suppressAutoHyphens/>
        <w:autoSpaceDE w:val="0"/>
        <w:autoSpaceDN w:val="0"/>
        <w:adjustRightInd w:val="0"/>
        <w:jc w:val="center"/>
        <w:rPr>
          <w:b/>
          <w:bCs/>
          <w:lang w:val="vi-VN"/>
        </w:rPr>
      </w:pPr>
    </w:p>
    <w:p w14:paraId="1EC36C77" w14:textId="25DC831F" w:rsidR="00256964" w:rsidRDefault="00256964" w:rsidP="00256964">
      <w:pPr>
        <w:suppressAutoHyphens/>
        <w:autoSpaceDE w:val="0"/>
        <w:autoSpaceDN w:val="0"/>
        <w:adjustRightInd w:val="0"/>
        <w:jc w:val="center"/>
        <w:rPr>
          <w:b/>
          <w:sz w:val="26"/>
          <w:szCs w:val="26"/>
          <w:lang w:val="vi-VN"/>
        </w:rPr>
      </w:pPr>
      <w:r>
        <w:rPr>
          <w:b/>
          <w:bCs/>
          <w:iCs/>
          <w:sz w:val="28"/>
          <w:szCs w:val="28"/>
          <w:lang w:val="vi-VN"/>
        </w:rPr>
        <w:t>THÀNH PHỐ HỒ CHÍ MINH, NĂM 2025</w:t>
      </w:r>
      <w:r>
        <w:rPr>
          <w:b/>
          <w:sz w:val="26"/>
          <w:szCs w:val="26"/>
          <w:lang w:val="vi-VN"/>
        </w:rPr>
        <w:br w:type="page"/>
      </w:r>
    </w:p>
    <w:p w14:paraId="4A24D710" w14:textId="77777777" w:rsidR="00256964" w:rsidRPr="00C041AA" w:rsidRDefault="00256964" w:rsidP="00256964">
      <w:pPr>
        <w:suppressAutoHyphens/>
        <w:autoSpaceDE w:val="0"/>
        <w:autoSpaceDN w:val="0"/>
        <w:adjustRightInd w:val="0"/>
        <w:jc w:val="center"/>
        <w:rPr>
          <w:sz w:val="28"/>
          <w:szCs w:val="28"/>
          <w:lang w:val="vi-VN"/>
        </w:rPr>
      </w:pPr>
      <w:r w:rsidRPr="00C041AA">
        <w:rPr>
          <w:bCs/>
          <w:sz w:val="28"/>
          <w:szCs w:val="28"/>
          <w:lang w:val="vi-VN"/>
        </w:rPr>
        <w:lastRenderedPageBreak/>
        <w:t>TỔNG LIÊN ĐOÀN LAO ĐỘNG VIỆT NAM</w:t>
      </w:r>
      <w:r w:rsidRPr="00C041AA">
        <w:rPr>
          <w:b/>
          <w:bCs/>
          <w:sz w:val="28"/>
          <w:szCs w:val="28"/>
          <w:lang w:val="vi-VN"/>
        </w:rPr>
        <w:t xml:space="preserve"> </w:t>
      </w:r>
    </w:p>
    <w:p w14:paraId="025B65BF" w14:textId="77777777" w:rsidR="00256964" w:rsidRPr="00C041AA" w:rsidRDefault="00256964" w:rsidP="00256964">
      <w:pPr>
        <w:suppressAutoHyphens/>
        <w:autoSpaceDE w:val="0"/>
        <w:autoSpaceDN w:val="0"/>
        <w:adjustRightInd w:val="0"/>
        <w:jc w:val="center"/>
        <w:rPr>
          <w:sz w:val="28"/>
          <w:szCs w:val="28"/>
          <w:lang w:val="vi-VN"/>
        </w:rPr>
      </w:pPr>
      <w:r w:rsidRPr="00C041AA">
        <w:rPr>
          <w:b/>
          <w:bCs/>
          <w:sz w:val="28"/>
          <w:szCs w:val="28"/>
          <w:lang w:val="vi-VN"/>
        </w:rPr>
        <w:t>TR</w:t>
      </w:r>
      <w:r>
        <w:rPr>
          <w:b/>
          <w:bCs/>
          <w:sz w:val="28"/>
          <w:szCs w:val="28"/>
          <w:lang w:val="vi-VN"/>
        </w:rPr>
        <w:t>ƯỜNG ĐẠI HỌC TÔN ĐỨC THẮNG</w:t>
      </w:r>
      <w:r>
        <w:rPr>
          <w:sz w:val="28"/>
          <w:szCs w:val="28"/>
          <w:lang w:val="vi-VN"/>
        </w:rPr>
        <w:t xml:space="preserve"> </w:t>
      </w:r>
    </w:p>
    <w:p w14:paraId="075AF734" w14:textId="77777777" w:rsidR="00256964" w:rsidRDefault="00256964" w:rsidP="00256964">
      <w:pPr>
        <w:suppressAutoHyphens/>
        <w:autoSpaceDE w:val="0"/>
        <w:autoSpaceDN w:val="0"/>
        <w:adjustRightInd w:val="0"/>
        <w:jc w:val="center"/>
        <w:rPr>
          <w:sz w:val="28"/>
          <w:szCs w:val="28"/>
          <w:lang w:val="en"/>
        </w:rPr>
      </w:pPr>
      <w:r>
        <w:rPr>
          <w:b/>
          <w:bCs/>
          <w:sz w:val="28"/>
          <w:szCs w:val="28"/>
          <w:lang w:val="en"/>
        </w:rPr>
        <w:t xml:space="preserve">KHOA CÔNG NGHỆ THÔNG TIN </w:t>
      </w:r>
    </w:p>
    <w:p w14:paraId="47CA3CD1" w14:textId="77777777" w:rsidR="00256964" w:rsidRDefault="00256964" w:rsidP="00256964">
      <w:pPr>
        <w:suppressAutoHyphens/>
        <w:autoSpaceDE w:val="0"/>
        <w:autoSpaceDN w:val="0"/>
        <w:adjustRightInd w:val="0"/>
        <w:ind w:firstLine="720"/>
        <w:jc w:val="center"/>
        <w:rPr>
          <w:lang w:val="en"/>
        </w:rPr>
      </w:pPr>
    </w:p>
    <w:p w14:paraId="348BEDDE" w14:textId="77777777" w:rsidR="00256964" w:rsidRDefault="00256964" w:rsidP="00256964">
      <w:pPr>
        <w:suppressAutoHyphens/>
        <w:autoSpaceDE w:val="0"/>
        <w:autoSpaceDN w:val="0"/>
        <w:adjustRightInd w:val="0"/>
        <w:ind w:firstLine="720"/>
        <w:jc w:val="center"/>
        <w:rPr>
          <w:b/>
          <w:bCs/>
          <w:sz w:val="28"/>
          <w:szCs w:val="28"/>
          <w:lang w:val="en"/>
        </w:rPr>
      </w:pPr>
      <w:r>
        <w:rPr>
          <w:noProof/>
          <w:sz w:val="22"/>
          <w:szCs w:val="22"/>
        </w:rPr>
        <w:drawing>
          <wp:inline distT="0" distB="0" distL="0" distR="0" wp14:anchorId="7FD4639E" wp14:editId="11FEA641">
            <wp:extent cx="790575" cy="742950"/>
            <wp:effectExtent l="0" t="0" r="190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90575" cy="742950"/>
                    </a:xfrm>
                    <a:prstGeom prst="rect">
                      <a:avLst/>
                    </a:prstGeom>
                    <a:noFill/>
                    <a:ln>
                      <a:noFill/>
                    </a:ln>
                  </pic:spPr>
                </pic:pic>
              </a:graphicData>
            </a:graphic>
          </wp:inline>
        </w:drawing>
      </w:r>
    </w:p>
    <w:p w14:paraId="773120EE" w14:textId="77777777" w:rsidR="00256964" w:rsidRDefault="00256964" w:rsidP="00256964">
      <w:pPr>
        <w:suppressAutoHyphens/>
        <w:autoSpaceDE w:val="0"/>
        <w:autoSpaceDN w:val="0"/>
        <w:adjustRightInd w:val="0"/>
        <w:ind w:firstLine="720"/>
        <w:rPr>
          <w:b/>
          <w:bCs/>
          <w:sz w:val="28"/>
          <w:szCs w:val="28"/>
          <w:lang w:val="en"/>
        </w:rPr>
      </w:pPr>
    </w:p>
    <w:p w14:paraId="32C94F03" w14:textId="77777777" w:rsidR="00256964" w:rsidRDefault="00256964" w:rsidP="00256964">
      <w:pPr>
        <w:suppressAutoHyphens/>
        <w:autoSpaceDE w:val="0"/>
        <w:autoSpaceDN w:val="0"/>
        <w:adjustRightInd w:val="0"/>
        <w:spacing w:line="360" w:lineRule="auto"/>
        <w:ind w:firstLine="720"/>
        <w:jc w:val="center"/>
        <w:rPr>
          <w:b/>
          <w:bCs/>
          <w:sz w:val="32"/>
          <w:szCs w:val="32"/>
          <w:lang w:val="en"/>
        </w:rPr>
      </w:pPr>
      <w:r>
        <w:rPr>
          <w:b/>
          <w:bCs/>
          <w:sz w:val="32"/>
          <w:szCs w:val="32"/>
          <w:lang w:val="vi-VN"/>
        </w:rPr>
        <w:t>ĐỒ ÁN CUỐI KỲ</w:t>
      </w:r>
      <w:r>
        <w:rPr>
          <w:b/>
          <w:bCs/>
          <w:sz w:val="32"/>
          <w:szCs w:val="32"/>
          <w:lang w:val="en"/>
        </w:rPr>
        <w:t xml:space="preserve"> </w:t>
      </w:r>
    </w:p>
    <w:p w14:paraId="6FE8E600" w14:textId="77777777" w:rsidR="00256964" w:rsidRDefault="00256964" w:rsidP="00256964">
      <w:pPr>
        <w:suppressAutoHyphens/>
        <w:autoSpaceDE w:val="0"/>
        <w:autoSpaceDN w:val="0"/>
        <w:adjustRightInd w:val="0"/>
        <w:spacing w:line="360" w:lineRule="auto"/>
        <w:rPr>
          <w:b/>
          <w:bCs/>
          <w:lang w:val="en"/>
        </w:rPr>
      </w:pPr>
    </w:p>
    <w:p w14:paraId="54CC8BE1" w14:textId="2F842B94" w:rsidR="00256964" w:rsidRPr="00256964" w:rsidRDefault="00256964" w:rsidP="00256964">
      <w:pPr>
        <w:suppressAutoHyphens/>
        <w:autoSpaceDE w:val="0"/>
        <w:autoSpaceDN w:val="0"/>
        <w:adjustRightInd w:val="0"/>
        <w:spacing w:line="360" w:lineRule="auto"/>
        <w:jc w:val="center"/>
        <w:rPr>
          <w:b/>
          <w:bCs/>
          <w:sz w:val="48"/>
          <w:szCs w:val="48"/>
          <w:lang w:val="vi-VN"/>
        </w:rPr>
      </w:pPr>
      <w:r>
        <w:rPr>
          <w:b/>
          <w:bCs/>
          <w:sz w:val="48"/>
          <w:szCs w:val="48"/>
          <w:lang w:val="vi-VN"/>
        </w:rPr>
        <w:t xml:space="preserve">WEBSITE </w:t>
      </w:r>
      <w:r>
        <w:rPr>
          <w:b/>
          <w:bCs/>
          <w:sz w:val="48"/>
          <w:szCs w:val="48"/>
        </w:rPr>
        <w:t>QUẢN LÝ CỬA HÀNG</w:t>
      </w:r>
      <w:r>
        <w:rPr>
          <w:b/>
          <w:bCs/>
          <w:sz w:val="48"/>
          <w:szCs w:val="48"/>
          <w:lang w:val="vi-VN"/>
        </w:rPr>
        <w:t xml:space="preserve"> CHĂM SÓC THÚ CƯNG</w:t>
      </w:r>
    </w:p>
    <w:p w14:paraId="461F1692" w14:textId="77777777" w:rsidR="00256964" w:rsidRDefault="00256964" w:rsidP="00256964">
      <w:pPr>
        <w:suppressAutoHyphens/>
        <w:autoSpaceDE w:val="0"/>
        <w:autoSpaceDN w:val="0"/>
        <w:adjustRightInd w:val="0"/>
        <w:spacing w:line="360" w:lineRule="auto"/>
        <w:ind w:firstLine="720"/>
        <w:jc w:val="center"/>
        <w:rPr>
          <w:sz w:val="28"/>
          <w:szCs w:val="28"/>
          <w:lang w:val="en"/>
        </w:rPr>
      </w:pPr>
      <w:r>
        <w:rPr>
          <w:sz w:val="28"/>
          <w:szCs w:val="28"/>
          <w:lang w:val="en"/>
        </w:rPr>
        <w:t xml:space="preserve"> </w:t>
      </w:r>
    </w:p>
    <w:p w14:paraId="31B1C518" w14:textId="77777777" w:rsidR="00256964" w:rsidRDefault="00256964" w:rsidP="00256964">
      <w:pPr>
        <w:suppressAutoHyphens/>
        <w:autoSpaceDE w:val="0"/>
        <w:autoSpaceDN w:val="0"/>
        <w:adjustRightInd w:val="0"/>
        <w:spacing w:line="360" w:lineRule="auto"/>
        <w:jc w:val="center"/>
        <w:rPr>
          <w:b/>
          <w:bCs/>
          <w:lang w:val="en"/>
        </w:rPr>
      </w:pPr>
    </w:p>
    <w:p w14:paraId="0BE2EC55" w14:textId="77777777" w:rsidR="00256964" w:rsidRDefault="00256964" w:rsidP="00256964">
      <w:pPr>
        <w:suppressAutoHyphens/>
        <w:autoSpaceDE w:val="0"/>
        <w:autoSpaceDN w:val="0"/>
        <w:adjustRightInd w:val="0"/>
        <w:spacing w:line="360" w:lineRule="auto"/>
        <w:jc w:val="both"/>
        <w:rPr>
          <w:b/>
          <w:bCs/>
          <w:lang w:val="en"/>
        </w:rPr>
      </w:pPr>
    </w:p>
    <w:p w14:paraId="1B913EB7" w14:textId="77777777" w:rsidR="00256964" w:rsidRDefault="00256964" w:rsidP="00256964">
      <w:pPr>
        <w:suppressAutoHyphens/>
        <w:autoSpaceDE w:val="0"/>
        <w:autoSpaceDN w:val="0"/>
        <w:adjustRightInd w:val="0"/>
        <w:spacing w:line="360" w:lineRule="auto"/>
        <w:jc w:val="both"/>
        <w:rPr>
          <w:b/>
          <w:bCs/>
          <w:lang w:val="en"/>
        </w:rPr>
      </w:pPr>
    </w:p>
    <w:p w14:paraId="2E1FB10C" w14:textId="77777777" w:rsidR="00256964" w:rsidRDefault="00256964" w:rsidP="00256964">
      <w:pPr>
        <w:suppressAutoHyphens/>
        <w:autoSpaceDE w:val="0"/>
        <w:autoSpaceDN w:val="0"/>
        <w:adjustRightInd w:val="0"/>
        <w:spacing w:line="360" w:lineRule="auto"/>
        <w:jc w:val="both"/>
        <w:rPr>
          <w:b/>
          <w:bCs/>
          <w:lang w:val="en"/>
        </w:rPr>
      </w:pPr>
    </w:p>
    <w:p w14:paraId="10D7E68A" w14:textId="77777777" w:rsidR="00256964" w:rsidRDefault="00256964" w:rsidP="00256964">
      <w:pPr>
        <w:suppressAutoHyphens/>
        <w:autoSpaceDE w:val="0"/>
        <w:autoSpaceDN w:val="0"/>
        <w:adjustRightInd w:val="0"/>
        <w:spacing w:line="360" w:lineRule="auto"/>
        <w:jc w:val="both"/>
        <w:rPr>
          <w:b/>
          <w:bCs/>
          <w:lang w:val="en"/>
        </w:rPr>
      </w:pPr>
    </w:p>
    <w:p w14:paraId="45B3F30E" w14:textId="77777777" w:rsidR="00256964" w:rsidRDefault="00256964" w:rsidP="00256964">
      <w:pPr>
        <w:suppressAutoHyphens/>
        <w:autoSpaceDE w:val="0"/>
        <w:autoSpaceDN w:val="0"/>
        <w:adjustRightInd w:val="0"/>
        <w:spacing w:line="360" w:lineRule="auto"/>
        <w:jc w:val="both"/>
        <w:rPr>
          <w:b/>
          <w:bCs/>
          <w:lang w:val="en"/>
        </w:rPr>
      </w:pPr>
    </w:p>
    <w:p w14:paraId="23803F66" w14:textId="77777777" w:rsidR="00256964" w:rsidRDefault="00256964" w:rsidP="00256964">
      <w:pPr>
        <w:suppressAutoHyphens/>
        <w:wordWrap w:val="0"/>
        <w:autoSpaceDE w:val="0"/>
        <w:autoSpaceDN w:val="0"/>
        <w:adjustRightInd w:val="0"/>
        <w:spacing w:line="360" w:lineRule="auto"/>
        <w:jc w:val="right"/>
        <w:rPr>
          <w:sz w:val="28"/>
          <w:szCs w:val="28"/>
          <w:lang w:val="vi-VN"/>
        </w:rPr>
      </w:pPr>
      <w:proofErr w:type="spellStart"/>
      <w:r>
        <w:rPr>
          <w:i/>
          <w:sz w:val="28"/>
          <w:szCs w:val="28"/>
          <w:lang w:val="en"/>
        </w:rPr>
        <w:t>Người</w:t>
      </w:r>
      <w:proofErr w:type="spellEnd"/>
      <w:r>
        <w:rPr>
          <w:i/>
          <w:sz w:val="28"/>
          <w:szCs w:val="28"/>
          <w:lang w:val="en"/>
        </w:rPr>
        <w:t xml:space="preserve"> h</w:t>
      </w:r>
      <w:proofErr w:type="spellStart"/>
      <w:r>
        <w:rPr>
          <w:i/>
          <w:sz w:val="28"/>
          <w:szCs w:val="28"/>
          <w:lang w:val="vi-VN"/>
        </w:rPr>
        <w:t>ướng</w:t>
      </w:r>
      <w:proofErr w:type="spellEnd"/>
      <w:r>
        <w:rPr>
          <w:i/>
          <w:sz w:val="28"/>
          <w:szCs w:val="28"/>
          <w:lang w:val="vi-VN"/>
        </w:rPr>
        <w:t xml:space="preserve"> dẫn</w:t>
      </w:r>
      <w:r>
        <w:rPr>
          <w:sz w:val="28"/>
          <w:szCs w:val="28"/>
          <w:lang w:val="vi-VN"/>
        </w:rPr>
        <w:t xml:space="preserve">: </w:t>
      </w:r>
      <w:proofErr w:type="spellStart"/>
      <w:r>
        <w:rPr>
          <w:b/>
          <w:sz w:val="28"/>
          <w:szCs w:val="28"/>
          <w:lang w:val="vi-VN"/>
        </w:rPr>
        <w:t>ThS</w:t>
      </w:r>
      <w:proofErr w:type="spellEnd"/>
      <w:r>
        <w:rPr>
          <w:b/>
          <w:sz w:val="28"/>
          <w:szCs w:val="28"/>
          <w:lang w:val="vi-VN"/>
        </w:rPr>
        <w:t xml:space="preserve"> DƯƠNG HỮU PHÚC</w:t>
      </w:r>
    </w:p>
    <w:p w14:paraId="294041C6" w14:textId="77777777" w:rsidR="00855501" w:rsidRDefault="00256964" w:rsidP="00855501">
      <w:pPr>
        <w:suppressAutoHyphens/>
        <w:wordWrap w:val="0"/>
        <w:autoSpaceDE w:val="0"/>
        <w:autoSpaceDN w:val="0"/>
        <w:adjustRightInd w:val="0"/>
        <w:spacing w:line="360" w:lineRule="auto"/>
        <w:jc w:val="right"/>
        <w:rPr>
          <w:b/>
          <w:bCs/>
          <w:sz w:val="28"/>
          <w:szCs w:val="28"/>
          <w:lang w:val="vi-VN"/>
        </w:rPr>
      </w:pPr>
      <w:r>
        <w:rPr>
          <w:i/>
          <w:sz w:val="28"/>
          <w:szCs w:val="28"/>
          <w:lang w:val="vi-VN"/>
        </w:rPr>
        <w:t>Người thực hiện</w:t>
      </w:r>
      <w:r>
        <w:rPr>
          <w:sz w:val="28"/>
          <w:szCs w:val="28"/>
          <w:lang w:val="vi-VN"/>
        </w:rPr>
        <w:t>:</w:t>
      </w:r>
      <w:r>
        <w:rPr>
          <w:b/>
          <w:bCs/>
          <w:sz w:val="28"/>
          <w:szCs w:val="28"/>
          <w:lang w:val="vi-VN"/>
        </w:rPr>
        <w:t xml:space="preserve">   </w:t>
      </w:r>
      <w:r w:rsidR="00855501">
        <w:rPr>
          <w:b/>
          <w:bCs/>
          <w:sz w:val="28"/>
          <w:szCs w:val="28"/>
          <w:lang w:val="vi-VN"/>
        </w:rPr>
        <w:t>LÊ HUỲNH QUÝ – 52200157</w:t>
      </w:r>
    </w:p>
    <w:p w14:paraId="2B2D32FA" w14:textId="212805C6" w:rsidR="00256964" w:rsidRPr="00C041AA" w:rsidRDefault="00855501" w:rsidP="00855501">
      <w:pPr>
        <w:suppressAutoHyphens/>
        <w:wordWrap w:val="0"/>
        <w:autoSpaceDE w:val="0"/>
        <w:autoSpaceDN w:val="0"/>
        <w:adjustRightInd w:val="0"/>
        <w:spacing w:line="360" w:lineRule="auto"/>
        <w:jc w:val="right"/>
        <w:rPr>
          <w:b/>
          <w:sz w:val="28"/>
          <w:szCs w:val="28"/>
          <w:lang w:val="vi-VN"/>
        </w:rPr>
      </w:pPr>
      <w:r>
        <w:rPr>
          <w:b/>
          <w:sz w:val="28"/>
          <w:szCs w:val="28"/>
          <w:lang w:val="vi-VN"/>
        </w:rPr>
        <w:t>VÕ HỒNG PHÚC - 52200318</w:t>
      </w:r>
    </w:p>
    <w:p w14:paraId="00096409" w14:textId="720A2B78" w:rsidR="00256964" w:rsidRDefault="00256964" w:rsidP="00256964">
      <w:pPr>
        <w:suppressAutoHyphens/>
        <w:wordWrap w:val="0"/>
        <w:autoSpaceDE w:val="0"/>
        <w:autoSpaceDN w:val="0"/>
        <w:adjustRightInd w:val="0"/>
        <w:spacing w:line="360" w:lineRule="auto"/>
        <w:jc w:val="right"/>
        <w:rPr>
          <w:b/>
          <w:sz w:val="28"/>
          <w:szCs w:val="28"/>
          <w:lang w:val="vi-VN"/>
        </w:rPr>
      </w:pPr>
      <w:r>
        <w:rPr>
          <w:b/>
          <w:sz w:val="28"/>
          <w:szCs w:val="28"/>
          <w:lang w:val="vi-VN"/>
        </w:rPr>
        <w:t>TRẦN PHẠM HỮU PHÚC – 52200219</w:t>
      </w:r>
    </w:p>
    <w:p w14:paraId="034F5E20" w14:textId="77777777" w:rsidR="00256964" w:rsidRDefault="00256964" w:rsidP="00256964">
      <w:pPr>
        <w:suppressAutoHyphens/>
        <w:autoSpaceDE w:val="0"/>
        <w:autoSpaceDN w:val="0"/>
        <w:adjustRightInd w:val="0"/>
        <w:spacing w:line="360" w:lineRule="auto"/>
        <w:jc w:val="right"/>
        <w:rPr>
          <w:sz w:val="28"/>
          <w:szCs w:val="28"/>
          <w:lang w:val="vi-VN"/>
        </w:rPr>
      </w:pPr>
      <w:r>
        <w:rPr>
          <w:sz w:val="28"/>
          <w:szCs w:val="28"/>
          <w:lang w:val="vi-VN"/>
        </w:rPr>
        <w:t xml:space="preserve">Lớp       </w:t>
      </w:r>
      <w:r>
        <w:rPr>
          <w:b/>
          <w:bCs/>
          <w:sz w:val="28"/>
          <w:szCs w:val="28"/>
          <w:lang w:val="vi-VN"/>
        </w:rPr>
        <w:t>:    22050301</w:t>
      </w:r>
    </w:p>
    <w:p w14:paraId="16DAB597" w14:textId="77777777" w:rsidR="00256964" w:rsidRDefault="00256964" w:rsidP="00256964">
      <w:pPr>
        <w:suppressAutoHyphens/>
        <w:autoSpaceDE w:val="0"/>
        <w:autoSpaceDN w:val="0"/>
        <w:adjustRightInd w:val="0"/>
        <w:spacing w:line="360" w:lineRule="auto"/>
        <w:jc w:val="right"/>
        <w:rPr>
          <w:sz w:val="28"/>
          <w:szCs w:val="28"/>
          <w:lang w:val="vi-VN"/>
        </w:rPr>
      </w:pPr>
      <w:proofErr w:type="spellStart"/>
      <w:r>
        <w:rPr>
          <w:sz w:val="28"/>
          <w:szCs w:val="28"/>
          <w:lang w:val="vi-VN"/>
        </w:rPr>
        <w:t>Khoá</w:t>
      </w:r>
      <w:proofErr w:type="spellEnd"/>
      <w:r>
        <w:rPr>
          <w:sz w:val="28"/>
          <w:szCs w:val="28"/>
          <w:lang w:val="vi-VN"/>
        </w:rPr>
        <w:t xml:space="preserve">    </w:t>
      </w:r>
      <w:r>
        <w:rPr>
          <w:b/>
          <w:bCs/>
          <w:sz w:val="28"/>
          <w:szCs w:val="28"/>
          <w:lang w:val="vi-VN"/>
        </w:rPr>
        <w:t xml:space="preserve"> :    26</w:t>
      </w:r>
    </w:p>
    <w:p w14:paraId="5F751952" w14:textId="77777777" w:rsidR="00256964" w:rsidRDefault="00256964" w:rsidP="00256964">
      <w:pPr>
        <w:suppressAutoHyphens/>
        <w:autoSpaceDE w:val="0"/>
        <w:autoSpaceDN w:val="0"/>
        <w:adjustRightInd w:val="0"/>
        <w:jc w:val="center"/>
        <w:rPr>
          <w:b/>
          <w:bCs/>
          <w:lang w:val="vi-VN"/>
        </w:rPr>
      </w:pPr>
    </w:p>
    <w:p w14:paraId="2A5940AA" w14:textId="76863D21" w:rsidR="00256964" w:rsidRDefault="00256964" w:rsidP="00256964">
      <w:pPr>
        <w:suppressAutoHyphens/>
        <w:autoSpaceDE w:val="0"/>
        <w:autoSpaceDN w:val="0"/>
        <w:adjustRightInd w:val="0"/>
        <w:jc w:val="center"/>
        <w:rPr>
          <w:b/>
          <w:bCs/>
          <w:iCs/>
          <w:sz w:val="28"/>
          <w:szCs w:val="28"/>
          <w:lang w:val="vi-VN"/>
        </w:rPr>
        <w:sectPr w:rsidR="00256964" w:rsidSect="00256964">
          <w:headerReference w:type="default" r:id="rId9"/>
          <w:pgSz w:w="12240" w:h="15840"/>
          <w:pgMar w:top="1985" w:right="1134" w:bottom="1701" w:left="1985" w:header="720" w:footer="720" w:gutter="0"/>
          <w:cols w:space="720"/>
          <w:docGrid w:linePitch="360"/>
        </w:sectPr>
      </w:pPr>
      <w:r>
        <w:rPr>
          <w:b/>
          <w:bCs/>
          <w:iCs/>
          <w:sz w:val="28"/>
          <w:szCs w:val="28"/>
          <w:lang w:val="vi-VN"/>
        </w:rPr>
        <w:t>THÀNH PHỐ HỒ CHÍ MINH, NĂM 2025</w:t>
      </w:r>
    </w:p>
    <w:p w14:paraId="3D129446" w14:textId="77777777" w:rsidR="00256964" w:rsidRDefault="00256964" w:rsidP="004F2AD9">
      <w:pPr>
        <w:pStyle w:val="Chng"/>
        <w:jc w:val="center"/>
        <w:outlineLvl w:val="0"/>
        <w:rPr>
          <w:lang w:val="vi-VN"/>
        </w:rPr>
      </w:pPr>
      <w:bookmarkStart w:id="1" w:name="_Toc195953783"/>
      <w:r>
        <w:rPr>
          <w:lang w:val="vi-VN"/>
        </w:rPr>
        <w:lastRenderedPageBreak/>
        <w:t>LỜI CẢM ƠN</w:t>
      </w:r>
      <w:bookmarkEnd w:id="1"/>
    </w:p>
    <w:p w14:paraId="0CCF0518" w14:textId="24EFD03A" w:rsidR="00256964" w:rsidRPr="001E6B5F" w:rsidRDefault="00256964" w:rsidP="00256964">
      <w:pPr>
        <w:pStyle w:val="Nidungvnbn"/>
        <w:rPr>
          <w:lang w:val="vi-VN"/>
        </w:rPr>
      </w:pPr>
      <w:r w:rsidRPr="001E6B5F">
        <w:rPr>
          <w:lang w:val="vi-VN"/>
        </w:rPr>
        <w:t xml:space="preserve">Chúng em xin gửi lời cảm ơn với các thầy cô giảng dạy bộ môn </w:t>
      </w:r>
      <w:r w:rsidR="00036A6F">
        <w:rPr>
          <w:lang w:val="vi-VN"/>
        </w:rPr>
        <w:t>Hệ thống thông tin doanh nghiệp</w:t>
      </w:r>
      <w:r w:rsidRPr="001E6B5F">
        <w:rPr>
          <w:lang w:val="vi-VN"/>
        </w:rPr>
        <w:t xml:space="preserve">. Chúng em xin chân thành cảm ơn thầy </w:t>
      </w:r>
      <w:r w:rsidRPr="00C041AA">
        <w:rPr>
          <w:lang w:val="vi-VN"/>
        </w:rPr>
        <w:t>Dương Hữu Phúc</w:t>
      </w:r>
      <w:r w:rsidRPr="001E6B5F">
        <w:rPr>
          <w:lang w:val="vi-VN"/>
        </w:rPr>
        <w:t xml:space="preserve"> đã tận tình chỉ bảo trong các buổi học. Trong thời gian tham gia các buổi học chúng em đã có thêm nhiều hiểu biết, kiến thức để hoàn thành bài báo cáo này.</w:t>
      </w:r>
    </w:p>
    <w:p w14:paraId="7D031E04" w14:textId="77777777" w:rsidR="00256964" w:rsidRDefault="00256964" w:rsidP="00256964">
      <w:pPr>
        <w:pStyle w:val="Nidungvnbn"/>
        <w:rPr>
          <w:lang w:val="vi-VN"/>
        </w:rPr>
      </w:pPr>
      <w:r w:rsidRPr="001E6B5F">
        <w:rPr>
          <w:lang w:val="vi-VN"/>
        </w:rPr>
        <w:t>Dù đã cố gắng thực hiện đề tài một cách hoàn chỉnh nhất, song vì hạn chế về kiến thức và thời gian nên vẫn còn nhiều thiếu sót chúng em rất mong được sự đóng góp ý kiến của thầy để bài báo cáo được hoàn thiện hơn.</w:t>
      </w:r>
    </w:p>
    <w:p w14:paraId="7BA37769" w14:textId="77777777" w:rsidR="00256964" w:rsidRDefault="00256964" w:rsidP="00256964">
      <w:pPr>
        <w:pStyle w:val="Nidungvnbn"/>
        <w:rPr>
          <w:b/>
          <w:bCs/>
          <w:sz w:val="32"/>
          <w:szCs w:val="32"/>
          <w:lang w:val="vi-VN"/>
        </w:rPr>
        <w:sectPr w:rsidR="00256964" w:rsidSect="00256964">
          <w:headerReference w:type="default" r:id="rId10"/>
          <w:pgSz w:w="12240" w:h="15840"/>
          <w:pgMar w:top="1985" w:right="1134" w:bottom="1701" w:left="1985" w:header="720" w:footer="720" w:gutter="0"/>
          <w:pgNumType w:fmt="lowerRoman" w:start="1"/>
          <w:cols w:space="720"/>
          <w:docGrid w:linePitch="360"/>
        </w:sectPr>
      </w:pPr>
      <w:r>
        <w:rPr>
          <w:b/>
          <w:bCs/>
          <w:sz w:val="32"/>
          <w:szCs w:val="32"/>
          <w:lang w:val="vi-VN"/>
        </w:rPr>
        <w:t xml:space="preserve"> </w:t>
      </w:r>
    </w:p>
    <w:p w14:paraId="4928F001" w14:textId="77777777" w:rsidR="00256964" w:rsidRDefault="00256964" w:rsidP="00256964">
      <w:pPr>
        <w:autoSpaceDE w:val="0"/>
        <w:autoSpaceDN w:val="0"/>
        <w:adjustRightInd w:val="0"/>
        <w:spacing w:line="360" w:lineRule="auto"/>
        <w:jc w:val="center"/>
        <w:rPr>
          <w:b/>
          <w:bCs/>
          <w:sz w:val="32"/>
          <w:szCs w:val="32"/>
          <w:lang w:val="vi-VN"/>
        </w:rPr>
      </w:pPr>
      <w:r>
        <w:rPr>
          <w:b/>
          <w:bCs/>
          <w:sz w:val="32"/>
          <w:szCs w:val="32"/>
          <w:lang w:val="vi-VN"/>
        </w:rPr>
        <w:lastRenderedPageBreak/>
        <w:t>CÔNG TRÌNH ĐƯỢC HOÀN THÀNH</w:t>
      </w:r>
    </w:p>
    <w:p w14:paraId="428C2FC1" w14:textId="77777777" w:rsidR="00256964" w:rsidRDefault="00256964" w:rsidP="00256964">
      <w:pPr>
        <w:autoSpaceDE w:val="0"/>
        <w:autoSpaceDN w:val="0"/>
        <w:adjustRightInd w:val="0"/>
        <w:spacing w:line="360" w:lineRule="auto"/>
        <w:jc w:val="center"/>
        <w:rPr>
          <w:b/>
          <w:bCs/>
          <w:sz w:val="32"/>
          <w:szCs w:val="32"/>
          <w:lang w:val="vi-VN"/>
        </w:rPr>
      </w:pPr>
      <w:r>
        <w:rPr>
          <w:b/>
          <w:bCs/>
          <w:sz w:val="32"/>
          <w:szCs w:val="32"/>
          <w:lang w:val="vi-VN"/>
        </w:rPr>
        <w:t>TẠI TRƯỜNG ĐẠI HỌC TÔN ĐỨC THẮNG</w:t>
      </w:r>
    </w:p>
    <w:p w14:paraId="1710CD57" w14:textId="77777777" w:rsidR="00256964" w:rsidRDefault="00256964" w:rsidP="00256964">
      <w:pPr>
        <w:autoSpaceDE w:val="0"/>
        <w:autoSpaceDN w:val="0"/>
        <w:adjustRightInd w:val="0"/>
        <w:spacing w:line="360" w:lineRule="auto"/>
        <w:ind w:firstLine="720"/>
        <w:jc w:val="both"/>
        <w:rPr>
          <w:sz w:val="26"/>
          <w:szCs w:val="26"/>
          <w:lang w:val="vi-VN"/>
        </w:rPr>
      </w:pPr>
    </w:p>
    <w:p w14:paraId="7AA24E5B" w14:textId="77777777" w:rsidR="00256964" w:rsidRDefault="00256964" w:rsidP="00256964">
      <w:pPr>
        <w:autoSpaceDE w:val="0"/>
        <w:autoSpaceDN w:val="0"/>
        <w:adjustRightInd w:val="0"/>
        <w:spacing w:line="360" w:lineRule="auto"/>
        <w:ind w:firstLine="720"/>
        <w:jc w:val="both"/>
        <w:rPr>
          <w:sz w:val="26"/>
          <w:szCs w:val="26"/>
          <w:lang w:val="vi-VN"/>
        </w:rPr>
      </w:pPr>
      <w:r w:rsidRPr="00C041AA">
        <w:rPr>
          <w:sz w:val="26"/>
          <w:szCs w:val="26"/>
          <w:lang w:val="vi-VN"/>
        </w:rPr>
        <w:t>Chúng t</w:t>
      </w:r>
      <w:r>
        <w:rPr>
          <w:sz w:val="26"/>
          <w:szCs w:val="26"/>
          <w:lang w:val="vi-VN"/>
        </w:rPr>
        <w:t xml:space="preserve">ôi xin cam đoan đây là công trình nghiên cứu của riêng </w:t>
      </w:r>
      <w:r w:rsidRPr="00C041AA">
        <w:rPr>
          <w:sz w:val="26"/>
          <w:szCs w:val="26"/>
          <w:lang w:val="vi-VN"/>
        </w:rPr>
        <w:t xml:space="preserve">chúng </w:t>
      </w:r>
      <w:r>
        <w:rPr>
          <w:sz w:val="26"/>
          <w:szCs w:val="26"/>
          <w:lang w:val="vi-VN"/>
        </w:rPr>
        <w:t xml:space="preserve">tôi và được sự hướng dẫn khoa học của </w:t>
      </w:r>
      <w:proofErr w:type="spellStart"/>
      <w:r>
        <w:rPr>
          <w:sz w:val="26"/>
          <w:szCs w:val="26"/>
          <w:lang w:val="vi-VN"/>
        </w:rPr>
        <w:t>ThS</w:t>
      </w:r>
      <w:proofErr w:type="spellEnd"/>
      <w:r>
        <w:rPr>
          <w:sz w:val="26"/>
          <w:szCs w:val="26"/>
          <w:lang w:val="vi-VN"/>
        </w:rPr>
        <w:t xml:space="preserve"> Dương Hữu Phúc;.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3FA4EB66" w14:textId="77777777" w:rsidR="00256964" w:rsidRDefault="00256964" w:rsidP="00256964">
      <w:pPr>
        <w:autoSpaceDE w:val="0"/>
        <w:autoSpaceDN w:val="0"/>
        <w:adjustRightInd w:val="0"/>
        <w:spacing w:line="360" w:lineRule="auto"/>
        <w:ind w:firstLine="720"/>
        <w:jc w:val="both"/>
        <w:rPr>
          <w:sz w:val="26"/>
          <w:szCs w:val="26"/>
          <w:lang w:val="vi-VN"/>
        </w:rPr>
      </w:pPr>
      <w:r>
        <w:rPr>
          <w:sz w:val="26"/>
          <w:szCs w:val="26"/>
          <w:lang w:val="vi-VN"/>
        </w:rPr>
        <w:t>Ngoài ra, trong luận văn còn sử dụng một số nhận xét, đánh giá cũng như số liệu của các tác giả khác, cơ quan tổ chức khác đều có trích dẫn và chú thích nguồn gốc.</w:t>
      </w:r>
    </w:p>
    <w:p w14:paraId="34E78916" w14:textId="77777777" w:rsidR="00256964" w:rsidRDefault="00256964" w:rsidP="00256964">
      <w:pPr>
        <w:autoSpaceDE w:val="0"/>
        <w:autoSpaceDN w:val="0"/>
        <w:adjustRightInd w:val="0"/>
        <w:spacing w:line="360" w:lineRule="auto"/>
        <w:ind w:firstLine="720"/>
        <w:jc w:val="both"/>
        <w:rPr>
          <w:b/>
          <w:sz w:val="26"/>
          <w:szCs w:val="26"/>
          <w:lang w:val="vi-VN"/>
        </w:rPr>
      </w:pPr>
      <w:r>
        <w:rPr>
          <w:b/>
          <w:sz w:val="26"/>
          <w:szCs w:val="26"/>
          <w:lang w:val="vi-VN"/>
        </w:rPr>
        <w:t xml:space="preserve">Nếu phát hiện có bất kỳ sự gian lận nào </w:t>
      </w:r>
      <w:r w:rsidRPr="00C041AA">
        <w:rPr>
          <w:b/>
          <w:sz w:val="26"/>
          <w:szCs w:val="26"/>
          <w:lang w:val="vi-VN"/>
        </w:rPr>
        <w:t xml:space="preserve">chúng </w:t>
      </w:r>
      <w:r>
        <w:rPr>
          <w:b/>
          <w:sz w:val="26"/>
          <w:szCs w:val="26"/>
          <w:lang w:val="vi-VN"/>
        </w:rPr>
        <w:t xml:space="preserve">tôi xin hoàn toàn chịu trách nhiệm về nội dung luận văn của mình. </w:t>
      </w:r>
      <w:r>
        <w:rPr>
          <w:sz w:val="26"/>
          <w:szCs w:val="26"/>
          <w:lang w:val="vi-VN"/>
        </w:rPr>
        <w:t xml:space="preserve">Trường đại học Tôn Đức Thắng không liên quan đến những vi phạm tác quyền, bản quyền do </w:t>
      </w:r>
      <w:r w:rsidRPr="00C041AA">
        <w:rPr>
          <w:sz w:val="26"/>
          <w:szCs w:val="26"/>
          <w:lang w:val="vi-VN"/>
        </w:rPr>
        <w:t xml:space="preserve">chúng </w:t>
      </w:r>
      <w:r>
        <w:rPr>
          <w:sz w:val="26"/>
          <w:szCs w:val="26"/>
          <w:lang w:val="vi-VN"/>
        </w:rPr>
        <w:t>tôi gây ra trong quá trình thực hiện (nếu có).</w:t>
      </w:r>
    </w:p>
    <w:p w14:paraId="3182F373" w14:textId="0ACEEC1E" w:rsidR="00256964" w:rsidRDefault="00256964" w:rsidP="00256964">
      <w:pPr>
        <w:autoSpaceDE w:val="0"/>
        <w:autoSpaceDN w:val="0"/>
        <w:adjustRightInd w:val="0"/>
        <w:spacing w:line="360" w:lineRule="auto"/>
        <w:ind w:left="3600"/>
        <w:jc w:val="center"/>
        <w:rPr>
          <w:i/>
          <w:sz w:val="26"/>
          <w:szCs w:val="26"/>
          <w:lang w:val="vi-VN"/>
        </w:rPr>
      </w:pPr>
      <w:r>
        <w:rPr>
          <w:i/>
          <w:sz w:val="26"/>
          <w:szCs w:val="26"/>
          <w:lang w:val="vi-VN"/>
        </w:rPr>
        <w:t xml:space="preserve">TP. Hồ Chí Minh, ngày </w:t>
      </w:r>
      <w:r w:rsidR="006C142F">
        <w:rPr>
          <w:i/>
          <w:sz w:val="26"/>
          <w:szCs w:val="26"/>
          <w:lang w:val="vi-VN"/>
        </w:rPr>
        <w:t>19</w:t>
      </w:r>
      <w:r>
        <w:rPr>
          <w:i/>
          <w:sz w:val="26"/>
          <w:szCs w:val="26"/>
          <w:lang w:val="vi-VN"/>
        </w:rPr>
        <w:t xml:space="preserve"> tháng </w:t>
      </w:r>
      <w:r w:rsidR="006C142F">
        <w:rPr>
          <w:i/>
          <w:sz w:val="26"/>
          <w:szCs w:val="26"/>
          <w:lang w:val="vi-VN"/>
        </w:rPr>
        <w:t>4</w:t>
      </w:r>
      <w:r>
        <w:rPr>
          <w:i/>
          <w:sz w:val="26"/>
          <w:szCs w:val="26"/>
          <w:lang w:val="vi-VN"/>
        </w:rPr>
        <w:t xml:space="preserve"> năm </w:t>
      </w:r>
      <w:r w:rsidR="006C142F">
        <w:rPr>
          <w:i/>
          <w:sz w:val="26"/>
          <w:szCs w:val="26"/>
          <w:lang w:val="vi-VN"/>
        </w:rPr>
        <w:t>2025</w:t>
      </w:r>
      <w:r>
        <w:rPr>
          <w:i/>
          <w:sz w:val="26"/>
          <w:szCs w:val="26"/>
          <w:lang w:val="vi-VN"/>
        </w:rPr>
        <w:t xml:space="preserve">      </w:t>
      </w:r>
    </w:p>
    <w:p w14:paraId="07C2502F" w14:textId="77777777" w:rsidR="00256964" w:rsidRDefault="00256964" w:rsidP="00256964">
      <w:pPr>
        <w:tabs>
          <w:tab w:val="center" w:pos="6521"/>
        </w:tabs>
        <w:autoSpaceDE w:val="0"/>
        <w:autoSpaceDN w:val="0"/>
        <w:adjustRightInd w:val="0"/>
        <w:spacing w:line="360" w:lineRule="auto"/>
        <w:ind w:left="3600"/>
        <w:jc w:val="center"/>
        <w:rPr>
          <w:i/>
          <w:sz w:val="26"/>
          <w:szCs w:val="26"/>
          <w:lang w:val="vi-VN"/>
        </w:rPr>
      </w:pPr>
      <w:r>
        <w:rPr>
          <w:i/>
          <w:sz w:val="26"/>
          <w:szCs w:val="26"/>
          <w:lang w:val="vi-VN"/>
        </w:rPr>
        <w:t>Tác giả</w:t>
      </w:r>
    </w:p>
    <w:p w14:paraId="448AC08A" w14:textId="77777777" w:rsidR="00256964" w:rsidRDefault="00256964" w:rsidP="00256964">
      <w:pPr>
        <w:tabs>
          <w:tab w:val="center" w:pos="6379"/>
        </w:tabs>
        <w:spacing w:after="200" w:line="276" w:lineRule="auto"/>
        <w:rPr>
          <w:i/>
          <w:sz w:val="26"/>
          <w:szCs w:val="26"/>
          <w:lang w:val="vi-VN"/>
        </w:rPr>
      </w:pPr>
      <w:r>
        <w:rPr>
          <w:i/>
          <w:sz w:val="26"/>
          <w:szCs w:val="26"/>
          <w:lang w:val="vi-VN"/>
        </w:rPr>
        <w:tab/>
        <w:t>(ký tên và ghi rõ họ tên)</w:t>
      </w:r>
    </w:p>
    <w:p w14:paraId="1A094115" w14:textId="77777777" w:rsidR="00256964" w:rsidRDefault="00256964" w:rsidP="00256964">
      <w:pPr>
        <w:tabs>
          <w:tab w:val="center" w:pos="6379"/>
        </w:tabs>
        <w:spacing w:after="200" w:line="276" w:lineRule="auto"/>
        <w:rPr>
          <w:i/>
          <w:sz w:val="26"/>
          <w:szCs w:val="26"/>
          <w:lang w:val="vi-VN"/>
        </w:rPr>
      </w:pPr>
    </w:p>
    <w:p w14:paraId="70127906" w14:textId="75F1C85A" w:rsidR="00256964" w:rsidRDefault="00256964" w:rsidP="00256964">
      <w:pPr>
        <w:tabs>
          <w:tab w:val="center" w:pos="6379"/>
        </w:tabs>
        <w:spacing w:after="200" w:line="276" w:lineRule="auto"/>
        <w:rPr>
          <w:i/>
          <w:sz w:val="26"/>
          <w:szCs w:val="26"/>
          <w:lang w:val="vi-VN"/>
        </w:rPr>
      </w:pPr>
      <w:r>
        <w:rPr>
          <w:i/>
          <w:sz w:val="26"/>
          <w:szCs w:val="26"/>
          <w:lang w:val="vi-VN"/>
        </w:rPr>
        <w:tab/>
      </w:r>
      <w:r w:rsidR="006C142F">
        <w:rPr>
          <w:i/>
          <w:sz w:val="26"/>
          <w:szCs w:val="26"/>
          <w:lang w:val="vi-VN"/>
        </w:rPr>
        <w:t>Lê Huỳnh Quý</w:t>
      </w:r>
    </w:p>
    <w:p w14:paraId="0FB9D671" w14:textId="77777777" w:rsidR="00256964" w:rsidRDefault="00256964" w:rsidP="00256964">
      <w:pPr>
        <w:tabs>
          <w:tab w:val="center" w:pos="6379"/>
        </w:tabs>
        <w:spacing w:after="200" w:line="276" w:lineRule="auto"/>
        <w:rPr>
          <w:i/>
          <w:sz w:val="26"/>
          <w:szCs w:val="26"/>
          <w:lang w:val="vi-VN"/>
        </w:rPr>
      </w:pPr>
    </w:p>
    <w:p w14:paraId="676458E2" w14:textId="2B0BB728" w:rsidR="00256964" w:rsidRDefault="00256964" w:rsidP="00256964">
      <w:pPr>
        <w:tabs>
          <w:tab w:val="center" w:pos="6379"/>
        </w:tabs>
        <w:spacing w:after="200" w:line="276" w:lineRule="auto"/>
        <w:rPr>
          <w:i/>
          <w:sz w:val="26"/>
          <w:szCs w:val="26"/>
          <w:lang w:val="vi-VN"/>
        </w:rPr>
      </w:pPr>
      <w:r>
        <w:rPr>
          <w:i/>
          <w:sz w:val="26"/>
          <w:szCs w:val="26"/>
          <w:lang w:val="vi-VN"/>
        </w:rPr>
        <w:tab/>
      </w:r>
      <w:r w:rsidR="006C142F">
        <w:rPr>
          <w:i/>
          <w:sz w:val="26"/>
          <w:szCs w:val="26"/>
          <w:lang w:val="vi-VN"/>
        </w:rPr>
        <w:t>Võ Hồng Phúc</w:t>
      </w:r>
    </w:p>
    <w:p w14:paraId="0FB2B9E9" w14:textId="77777777" w:rsidR="00256964" w:rsidRDefault="00256964" w:rsidP="00256964">
      <w:pPr>
        <w:tabs>
          <w:tab w:val="center" w:pos="6379"/>
        </w:tabs>
        <w:spacing w:after="200" w:line="276" w:lineRule="auto"/>
        <w:rPr>
          <w:i/>
          <w:sz w:val="26"/>
          <w:szCs w:val="26"/>
          <w:lang w:val="vi-VN"/>
        </w:rPr>
      </w:pPr>
    </w:p>
    <w:p w14:paraId="5692D105" w14:textId="7F592055" w:rsidR="00256964" w:rsidRDefault="00256964" w:rsidP="00256964">
      <w:pPr>
        <w:tabs>
          <w:tab w:val="center" w:pos="6379"/>
        </w:tabs>
        <w:spacing w:after="200" w:line="276" w:lineRule="auto"/>
        <w:rPr>
          <w:i/>
          <w:sz w:val="26"/>
          <w:szCs w:val="26"/>
          <w:lang w:val="vi-VN"/>
        </w:rPr>
      </w:pPr>
      <w:r>
        <w:rPr>
          <w:i/>
          <w:sz w:val="26"/>
          <w:szCs w:val="26"/>
          <w:lang w:val="vi-VN"/>
        </w:rPr>
        <w:tab/>
        <w:t>Trần Phạm Hữu Phúc</w:t>
      </w:r>
    </w:p>
    <w:p w14:paraId="5969A18E" w14:textId="77777777" w:rsidR="00256964" w:rsidRDefault="00256964" w:rsidP="00256964">
      <w:pPr>
        <w:pStyle w:val="Tiucctrangmu"/>
        <w:rPr>
          <w:lang w:val="vi-VN"/>
        </w:rPr>
        <w:sectPr w:rsidR="00256964" w:rsidSect="00256964">
          <w:pgSz w:w="12240" w:h="15840"/>
          <w:pgMar w:top="1985" w:right="1134" w:bottom="1701" w:left="1985" w:header="720" w:footer="720" w:gutter="0"/>
          <w:pgNumType w:fmt="lowerRoman"/>
          <w:cols w:space="720"/>
          <w:docGrid w:linePitch="360"/>
        </w:sectPr>
      </w:pPr>
    </w:p>
    <w:p w14:paraId="44679E46" w14:textId="77777777" w:rsidR="00256964" w:rsidRDefault="00256964" w:rsidP="004F2AD9">
      <w:pPr>
        <w:pStyle w:val="Chng"/>
        <w:jc w:val="center"/>
        <w:outlineLvl w:val="0"/>
        <w:rPr>
          <w:lang w:val="vi-VN"/>
        </w:rPr>
      </w:pPr>
      <w:bookmarkStart w:id="2" w:name="_Toc195953784"/>
      <w:r>
        <w:rPr>
          <w:lang w:val="vi-VN"/>
        </w:rPr>
        <w:lastRenderedPageBreak/>
        <w:t>TÓM TẮT</w:t>
      </w:r>
      <w:bookmarkEnd w:id="2"/>
    </w:p>
    <w:p w14:paraId="562FCD87" w14:textId="77777777" w:rsidR="00256964" w:rsidRDefault="00256964" w:rsidP="00256964">
      <w:pPr>
        <w:pStyle w:val="Nidungvnbn"/>
        <w:rPr>
          <w:lang w:val="vi-VN"/>
        </w:rPr>
      </w:pPr>
    </w:p>
    <w:p w14:paraId="02EC95AE" w14:textId="77777777" w:rsidR="00256964" w:rsidRPr="00C041AA" w:rsidRDefault="00256964" w:rsidP="004F2AD9">
      <w:pPr>
        <w:rPr>
          <w:b/>
          <w:bCs/>
          <w:sz w:val="28"/>
          <w:szCs w:val="28"/>
          <w:lang w:val="vi-VN"/>
        </w:rPr>
      </w:pPr>
      <w:r w:rsidRPr="00C041AA">
        <w:rPr>
          <w:b/>
          <w:bCs/>
          <w:sz w:val="28"/>
          <w:szCs w:val="28"/>
          <w:lang w:val="vi-VN"/>
        </w:rPr>
        <w:t>Chương 1 – Tổng quan</w:t>
      </w:r>
    </w:p>
    <w:p w14:paraId="4936DB53" w14:textId="534E4919" w:rsidR="00256964" w:rsidRPr="00C041AA" w:rsidRDefault="00256964" w:rsidP="00256964">
      <w:pPr>
        <w:spacing w:before="100" w:beforeAutospacing="1" w:after="100" w:afterAutospacing="1" w:line="360" w:lineRule="auto"/>
        <w:rPr>
          <w:lang w:val="vi-VN"/>
        </w:rPr>
      </w:pPr>
      <w:r w:rsidRPr="00C041AA">
        <w:rPr>
          <w:lang w:val="vi-VN"/>
        </w:rPr>
        <w:t xml:space="preserve">Giới thiệu dự án xây dựng </w:t>
      </w:r>
      <w:proofErr w:type="spellStart"/>
      <w:r w:rsidRPr="00C041AA">
        <w:rPr>
          <w:b/>
          <w:bCs/>
          <w:lang w:val="vi-VN"/>
        </w:rPr>
        <w:t>website</w:t>
      </w:r>
      <w:proofErr w:type="spellEnd"/>
      <w:r w:rsidRPr="00C041AA">
        <w:rPr>
          <w:b/>
          <w:bCs/>
          <w:lang w:val="vi-VN"/>
        </w:rPr>
        <w:t xml:space="preserve"> quản lý cửa hàng </w:t>
      </w:r>
      <w:r>
        <w:rPr>
          <w:b/>
          <w:bCs/>
          <w:lang w:val="vi-VN"/>
        </w:rPr>
        <w:t>chăm sóc thú cưng</w:t>
      </w:r>
      <w:r w:rsidRPr="00C041AA">
        <w:rPr>
          <w:lang w:val="vi-VN"/>
        </w:rPr>
        <w:t xml:space="preserve">, với mục tiêu cung cấp nền tảng mua sắm </w:t>
      </w:r>
      <w:r>
        <w:rPr>
          <w:lang w:val="vi-VN"/>
        </w:rPr>
        <w:t xml:space="preserve">và dịch vụ </w:t>
      </w:r>
      <w:r w:rsidRPr="00C041AA">
        <w:rPr>
          <w:lang w:val="vi-VN"/>
        </w:rPr>
        <w:t>trực tuyến tiện lợi và hệ thống quản lý hiệu quả cho chủ cửa hàng.</w:t>
      </w:r>
    </w:p>
    <w:p w14:paraId="5888D1F3" w14:textId="605F747B" w:rsidR="00256964" w:rsidRPr="00C041AA" w:rsidRDefault="00256964" w:rsidP="00256964">
      <w:pPr>
        <w:spacing w:before="100" w:beforeAutospacing="1" w:after="100" w:afterAutospacing="1" w:line="360" w:lineRule="auto"/>
        <w:rPr>
          <w:lang w:val="vi-VN"/>
        </w:rPr>
      </w:pPr>
      <w:r w:rsidRPr="00C041AA">
        <w:rPr>
          <w:lang w:val="vi-VN"/>
        </w:rPr>
        <w:t xml:space="preserve">Giới thiệu các công nghệ chính: </w:t>
      </w:r>
      <w:r w:rsidR="004F2AD9" w:rsidRPr="004F2AD9">
        <w:rPr>
          <w:lang w:val="vi-VN"/>
        </w:rPr>
        <w:t xml:space="preserve">HTML + CSS + </w:t>
      </w:r>
      <w:proofErr w:type="spellStart"/>
      <w:r w:rsidR="004F2AD9" w:rsidRPr="004F2AD9">
        <w:rPr>
          <w:lang w:val="vi-VN"/>
        </w:rPr>
        <w:t>JavaScript</w:t>
      </w:r>
      <w:proofErr w:type="spellEnd"/>
      <w:r w:rsidRPr="00C041AA">
        <w:rPr>
          <w:lang w:val="vi-VN"/>
        </w:rPr>
        <w:t xml:space="preserve"> (</w:t>
      </w:r>
      <w:proofErr w:type="spellStart"/>
      <w:r w:rsidRPr="00C041AA">
        <w:rPr>
          <w:lang w:val="vi-VN"/>
        </w:rPr>
        <w:t>frontend</w:t>
      </w:r>
      <w:proofErr w:type="spellEnd"/>
      <w:r w:rsidRPr="00C041AA">
        <w:rPr>
          <w:lang w:val="vi-VN"/>
        </w:rPr>
        <w:t xml:space="preserve">), </w:t>
      </w:r>
      <w:r w:rsidR="00A01091" w:rsidRPr="00A01091">
        <w:rPr>
          <w:lang w:val="vi-VN"/>
        </w:rPr>
        <w:t xml:space="preserve">Node.js + Express.js </w:t>
      </w:r>
      <w:r w:rsidRPr="00C041AA">
        <w:rPr>
          <w:lang w:val="vi-VN"/>
        </w:rPr>
        <w:t>(</w:t>
      </w:r>
      <w:proofErr w:type="spellStart"/>
      <w:r w:rsidRPr="00C041AA">
        <w:rPr>
          <w:lang w:val="vi-VN"/>
        </w:rPr>
        <w:t>backend</w:t>
      </w:r>
      <w:proofErr w:type="spellEnd"/>
      <w:r w:rsidRPr="00C041AA">
        <w:rPr>
          <w:lang w:val="vi-VN"/>
        </w:rPr>
        <w:t xml:space="preserve">), và </w:t>
      </w:r>
      <w:proofErr w:type="spellStart"/>
      <w:r w:rsidRPr="00C041AA">
        <w:rPr>
          <w:lang w:val="vi-VN"/>
        </w:rPr>
        <w:t>MySQL</w:t>
      </w:r>
      <w:proofErr w:type="spellEnd"/>
      <w:r w:rsidRPr="00C041AA">
        <w:rPr>
          <w:lang w:val="vi-VN"/>
        </w:rPr>
        <w:t xml:space="preserve"> (</w:t>
      </w:r>
      <w:proofErr w:type="spellStart"/>
      <w:r w:rsidRPr="00C041AA">
        <w:rPr>
          <w:lang w:val="vi-VN"/>
        </w:rPr>
        <w:t>database</w:t>
      </w:r>
      <w:proofErr w:type="spellEnd"/>
      <w:r w:rsidRPr="00C041AA">
        <w:rPr>
          <w:lang w:val="vi-VN"/>
        </w:rPr>
        <w:t>), giúp tăng hiệu suất, bảo mật và khả năng mở rộng của hệ thống.</w:t>
      </w:r>
    </w:p>
    <w:p w14:paraId="13EB3D1C" w14:textId="77777777" w:rsidR="00256964" w:rsidRPr="00C041AA" w:rsidRDefault="00256964" w:rsidP="004F2AD9">
      <w:pPr>
        <w:rPr>
          <w:b/>
          <w:bCs/>
          <w:sz w:val="28"/>
          <w:szCs w:val="28"/>
          <w:lang w:val="vi-VN"/>
        </w:rPr>
      </w:pPr>
      <w:r w:rsidRPr="00C041AA">
        <w:rPr>
          <w:b/>
          <w:bCs/>
          <w:sz w:val="28"/>
          <w:szCs w:val="28"/>
          <w:lang w:val="vi-VN"/>
        </w:rPr>
        <w:t>Chương 2 - Phân tích hệ thống</w:t>
      </w:r>
    </w:p>
    <w:p w14:paraId="429408E1" w14:textId="0E99AB8F" w:rsidR="00256964" w:rsidRPr="00C041AA" w:rsidRDefault="00256964" w:rsidP="00256964">
      <w:pPr>
        <w:spacing w:before="100" w:beforeAutospacing="1" w:after="100" w:afterAutospacing="1" w:line="360" w:lineRule="auto"/>
        <w:rPr>
          <w:lang w:val="vi-VN"/>
        </w:rPr>
      </w:pPr>
      <w:r w:rsidRPr="00C041AA">
        <w:rPr>
          <w:lang w:val="vi-VN"/>
        </w:rPr>
        <w:t xml:space="preserve">Mô tả các yêu cầu chức năng như quản lý </w:t>
      </w:r>
      <w:r>
        <w:rPr>
          <w:lang w:val="vi-VN"/>
        </w:rPr>
        <w:t xml:space="preserve">các loại dịch vụ, </w:t>
      </w:r>
      <w:r w:rsidRPr="00C041AA">
        <w:rPr>
          <w:lang w:val="vi-VN"/>
        </w:rPr>
        <w:t>sản phẩm, khách hàng, đơn hàng</w:t>
      </w:r>
      <w:r>
        <w:rPr>
          <w:lang w:val="vi-VN"/>
        </w:rPr>
        <w:t xml:space="preserve"> </w:t>
      </w:r>
      <w:r w:rsidRPr="00C041AA">
        <w:rPr>
          <w:lang w:val="vi-VN"/>
        </w:rPr>
        <w:t>và thống kê. Các tác nhân trong hệ thống bao gồm khách vãng lai, khách hàng</w:t>
      </w:r>
      <w:r>
        <w:rPr>
          <w:lang w:val="vi-VN"/>
        </w:rPr>
        <w:t xml:space="preserve"> </w:t>
      </w:r>
      <w:r w:rsidRPr="00C041AA">
        <w:rPr>
          <w:lang w:val="vi-VN"/>
        </w:rPr>
        <w:t>và chủ cửa hàng.</w:t>
      </w:r>
    </w:p>
    <w:p w14:paraId="442571EF" w14:textId="77777777" w:rsidR="00256964" w:rsidRPr="00C041AA" w:rsidRDefault="00256964" w:rsidP="004F2AD9">
      <w:pPr>
        <w:rPr>
          <w:b/>
          <w:bCs/>
          <w:sz w:val="28"/>
          <w:szCs w:val="28"/>
          <w:lang w:val="vi-VN"/>
        </w:rPr>
      </w:pPr>
      <w:r w:rsidRPr="00C041AA">
        <w:rPr>
          <w:b/>
          <w:bCs/>
          <w:sz w:val="28"/>
          <w:szCs w:val="28"/>
          <w:lang w:val="vi-VN"/>
        </w:rPr>
        <w:t>Chương 3 – Sơ đồ tổng quan</w:t>
      </w:r>
    </w:p>
    <w:p w14:paraId="6B90C1A0" w14:textId="1674E10D" w:rsidR="00256964" w:rsidRPr="00C041AA" w:rsidRDefault="00256964" w:rsidP="00256964">
      <w:pPr>
        <w:spacing w:before="100" w:beforeAutospacing="1" w:after="100" w:afterAutospacing="1" w:line="360" w:lineRule="auto"/>
        <w:rPr>
          <w:lang w:val="vi-VN"/>
        </w:rPr>
      </w:pPr>
      <w:r w:rsidRPr="00C041AA">
        <w:rPr>
          <w:lang w:val="vi-VN"/>
        </w:rPr>
        <w:t xml:space="preserve">Xây dựng sơ đồ </w:t>
      </w:r>
      <w:proofErr w:type="spellStart"/>
      <w:r w:rsidRPr="00C041AA">
        <w:rPr>
          <w:lang w:val="vi-VN"/>
        </w:rPr>
        <w:t>Use</w:t>
      </w:r>
      <w:proofErr w:type="spellEnd"/>
      <w:r w:rsidRPr="00C041AA">
        <w:rPr>
          <w:lang w:val="vi-VN"/>
        </w:rPr>
        <w:t xml:space="preserve"> </w:t>
      </w:r>
      <w:proofErr w:type="spellStart"/>
      <w:r w:rsidRPr="00C041AA">
        <w:rPr>
          <w:lang w:val="vi-VN"/>
        </w:rPr>
        <w:t>Case</w:t>
      </w:r>
      <w:proofErr w:type="spellEnd"/>
      <w:r w:rsidRPr="00C041AA">
        <w:rPr>
          <w:lang w:val="vi-VN"/>
        </w:rPr>
        <w:t xml:space="preserve"> và đặc tả các quy trình chính như đăng nhập, quản lý </w:t>
      </w:r>
      <w:r>
        <w:rPr>
          <w:lang w:val="vi-VN"/>
        </w:rPr>
        <w:t xml:space="preserve">dịch vụ </w:t>
      </w:r>
      <w:r w:rsidRPr="00C041AA">
        <w:rPr>
          <w:lang w:val="vi-VN"/>
        </w:rPr>
        <w:t>sản phẩm, đặt hàng, và thanh toán.</w:t>
      </w:r>
    </w:p>
    <w:p w14:paraId="2B61153B" w14:textId="77777777" w:rsidR="00256964" w:rsidRDefault="00256964" w:rsidP="00256964">
      <w:pPr>
        <w:spacing w:after="200" w:line="276" w:lineRule="auto"/>
        <w:rPr>
          <w:sz w:val="26"/>
          <w:szCs w:val="26"/>
          <w:lang w:val="vi-VN"/>
        </w:rPr>
        <w:sectPr w:rsidR="00256964" w:rsidSect="00256964">
          <w:pgSz w:w="12240" w:h="15840"/>
          <w:pgMar w:top="1985" w:right="1134" w:bottom="1701" w:left="1985" w:header="720" w:footer="720" w:gutter="0"/>
          <w:pgNumType w:fmt="lowerRoman"/>
          <w:cols w:space="720"/>
          <w:docGrid w:linePitch="360"/>
        </w:sectPr>
      </w:pPr>
    </w:p>
    <w:p w14:paraId="467846E2" w14:textId="77777777" w:rsidR="00256964" w:rsidRDefault="00256964" w:rsidP="00AA7B70">
      <w:pPr>
        <w:pStyle w:val="Chng"/>
        <w:jc w:val="center"/>
        <w:outlineLvl w:val="0"/>
      </w:pPr>
      <w:bookmarkStart w:id="3" w:name="_Toc195953785"/>
      <w:r>
        <w:lastRenderedPageBreak/>
        <w:t>MỤC LỤC</w:t>
      </w:r>
      <w:bookmarkEnd w:id="3"/>
    </w:p>
    <w:p w14:paraId="027608B9" w14:textId="125F2A03" w:rsidR="000E2B1E" w:rsidRDefault="00256964">
      <w:pPr>
        <w:pStyle w:val="Mucluc1"/>
        <w:tabs>
          <w:tab w:val="right" w:leader="dot" w:pos="8296"/>
        </w:tabs>
        <w:rPr>
          <w:rFonts w:asciiTheme="minorHAnsi" w:eastAsiaTheme="minorEastAsia" w:hAnsiTheme="minorHAnsi" w:cstheme="minorBidi"/>
          <w:noProof/>
          <w:kern w:val="2"/>
          <w:lang w:val="vi-VN" w:eastAsia="vi-VN"/>
          <w14:ligatures w14:val="standardContextual"/>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195953783" w:history="1">
        <w:r w:rsidR="000E2B1E" w:rsidRPr="0037253E">
          <w:rPr>
            <w:rStyle w:val="Siuktni"/>
            <w:noProof/>
            <w:lang w:val="vi-VN"/>
          </w:rPr>
          <w:t>LỜI CẢM ƠN</w:t>
        </w:r>
        <w:r w:rsidR="000E2B1E">
          <w:rPr>
            <w:noProof/>
            <w:webHidden/>
          </w:rPr>
          <w:tab/>
        </w:r>
        <w:r w:rsidR="000E2B1E">
          <w:rPr>
            <w:noProof/>
            <w:webHidden/>
          </w:rPr>
          <w:fldChar w:fldCharType="begin"/>
        </w:r>
        <w:r w:rsidR="000E2B1E">
          <w:rPr>
            <w:noProof/>
            <w:webHidden/>
          </w:rPr>
          <w:instrText xml:space="preserve"> PAGEREF _Toc195953783 \h </w:instrText>
        </w:r>
        <w:r w:rsidR="000E2B1E">
          <w:rPr>
            <w:noProof/>
            <w:webHidden/>
          </w:rPr>
        </w:r>
        <w:r w:rsidR="000E2B1E">
          <w:rPr>
            <w:noProof/>
            <w:webHidden/>
          </w:rPr>
          <w:fldChar w:fldCharType="separate"/>
        </w:r>
        <w:r w:rsidR="000E2B1E">
          <w:rPr>
            <w:noProof/>
            <w:webHidden/>
          </w:rPr>
          <w:t>i</w:t>
        </w:r>
        <w:r w:rsidR="000E2B1E">
          <w:rPr>
            <w:noProof/>
            <w:webHidden/>
          </w:rPr>
          <w:fldChar w:fldCharType="end"/>
        </w:r>
      </w:hyperlink>
    </w:p>
    <w:p w14:paraId="05394F84" w14:textId="57C9C1A9" w:rsidR="000E2B1E" w:rsidRDefault="000E2B1E">
      <w:pPr>
        <w:pStyle w:val="Mucluc1"/>
        <w:tabs>
          <w:tab w:val="right" w:leader="dot" w:pos="8296"/>
        </w:tabs>
        <w:rPr>
          <w:rFonts w:asciiTheme="minorHAnsi" w:eastAsiaTheme="minorEastAsia" w:hAnsiTheme="minorHAnsi" w:cstheme="minorBidi"/>
          <w:noProof/>
          <w:kern w:val="2"/>
          <w:lang w:val="vi-VN" w:eastAsia="vi-VN"/>
          <w14:ligatures w14:val="standardContextual"/>
        </w:rPr>
      </w:pPr>
      <w:hyperlink w:anchor="_Toc195953784" w:history="1">
        <w:r w:rsidRPr="0037253E">
          <w:rPr>
            <w:rStyle w:val="Siuktni"/>
            <w:noProof/>
            <w:lang w:val="vi-VN"/>
          </w:rPr>
          <w:t>TÓM TẮT</w:t>
        </w:r>
        <w:r>
          <w:rPr>
            <w:noProof/>
            <w:webHidden/>
          </w:rPr>
          <w:tab/>
        </w:r>
        <w:r>
          <w:rPr>
            <w:noProof/>
            <w:webHidden/>
          </w:rPr>
          <w:fldChar w:fldCharType="begin"/>
        </w:r>
        <w:r>
          <w:rPr>
            <w:noProof/>
            <w:webHidden/>
          </w:rPr>
          <w:instrText xml:space="preserve"> PAGEREF _Toc195953784 \h </w:instrText>
        </w:r>
        <w:r>
          <w:rPr>
            <w:noProof/>
            <w:webHidden/>
          </w:rPr>
        </w:r>
        <w:r>
          <w:rPr>
            <w:noProof/>
            <w:webHidden/>
          </w:rPr>
          <w:fldChar w:fldCharType="separate"/>
        </w:r>
        <w:r>
          <w:rPr>
            <w:noProof/>
            <w:webHidden/>
          </w:rPr>
          <w:t>iii</w:t>
        </w:r>
        <w:r>
          <w:rPr>
            <w:noProof/>
            <w:webHidden/>
          </w:rPr>
          <w:fldChar w:fldCharType="end"/>
        </w:r>
      </w:hyperlink>
    </w:p>
    <w:p w14:paraId="02AC382D" w14:textId="0C944AB7" w:rsidR="000E2B1E" w:rsidRDefault="000E2B1E">
      <w:pPr>
        <w:pStyle w:val="Mucluc1"/>
        <w:tabs>
          <w:tab w:val="right" w:leader="dot" w:pos="8296"/>
        </w:tabs>
        <w:rPr>
          <w:rFonts w:asciiTheme="minorHAnsi" w:eastAsiaTheme="minorEastAsia" w:hAnsiTheme="minorHAnsi" w:cstheme="minorBidi"/>
          <w:noProof/>
          <w:kern w:val="2"/>
          <w:lang w:val="vi-VN" w:eastAsia="vi-VN"/>
          <w14:ligatures w14:val="standardContextual"/>
        </w:rPr>
      </w:pPr>
      <w:hyperlink w:anchor="_Toc195953785" w:history="1">
        <w:r w:rsidRPr="0037253E">
          <w:rPr>
            <w:rStyle w:val="Siuktni"/>
            <w:noProof/>
          </w:rPr>
          <w:t>MỤC LỤC</w:t>
        </w:r>
        <w:r>
          <w:rPr>
            <w:noProof/>
            <w:webHidden/>
          </w:rPr>
          <w:tab/>
        </w:r>
        <w:r>
          <w:rPr>
            <w:noProof/>
            <w:webHidden/>
          </w:rPr>
          <w:fldChar w:fldCharType="begin"/>
        </w:r>
        <w:r>
          <w:rPr>
            <w:noProof/>
            <w:webHidden/>
          </w:rPr>
          <w:instrText xml:space="preserve"> PAGEREF _Toc195953785 \h </w:instrText>
        </w:r>
        <w:r>
          <w:rPr>
            <w:noProof/>
            <w:webHidden/>
          </w:rPr>
        </w:r>
        <w:r>
          <w:rPr>
            <w:noProof/>
            <w:webHidden/>
          </w:rPr>
          <w:fldChar w:fldCharType="separate"/>
        </w:r>
        <w:r>
          <w:rPr>
            <w:noProof/>
            <w:webHidden/>
          </w:rPr>
          <w:t>4</w:t>
        </w:r>
        <w:r>
          <w:rPr>
            <w:noProof/>
            <w:webHidden/>
          </w:rPr>
          <w:fldChar w:fldCharType="end"/>
        </w:r>
      </w:hyperlink>
    </w:p>
    <w:p w14:paraId="23F3C9D1" w14:textId="0D59C539" w:rsidR="000E2B1E" w:rsidRDefault="000E2B1E">
      <w:pPr>
        <w:pStyle w:val="Mucluc1"/>
        <w:tabs>
          <w:tab w:val="right" w:leader="dot" w:pos="8296"/>
        </w:tabs>
        <w:rPr>
          <w:rFonts w:asciiTheme="minorHAnsi" w:eastAsiaTheme="minorEastAsia" w:hAnsiTheme="minorHAnsi" w:cstheme="minorBidi"/>
          <w:noProof/>
          <w:kern w:val="2"/>
          <w:lang w:val="vi-VN" w:eastAsia="vi-VN"/>
          <w14:ligatures w14:val="standardContextual"/>
        </w:rPr>
      </w:pPr>
      <w:hyperlink w:anchor="_Toc195953786" w:history="1">
        <w:r w:rsidRPr="0037253E">
          <w:rPr>
            <w:rStyle w:val="Siuktni"/>
            <w:noProof/>
          </w:rPr>
          <w:t xml:space="preserve">CHƯƠNG 1 – </w:t>
        </w:r>
        <w:r w:rsidRPr="0037253E">
          <w:rPr>
            <w:rStyle w:val="Siuktni"/>
            <w:noProof/>
            <w:lang w:val="vi-VN"/>
          </w:rPr>
          <w:t>TỔNG QUAN</w:t>
        </w:r>
        <w:r>
          <w:rPr>
            <w:noProof/>
            <w:webHidden/>
          </w:rPr>
          <w:tab/>
        </w:r>
        <w:r>
          <w:rPr>
            <w:noProof/>
            <w:webHidden/>
          </w:rPr>
          <w:fldChar w:fldCharType="begin"/>
        </w:r>
        <w:r>
          <w:rPr>
            <w:noProof/>
            <w:webHidden/>
          </w:rPr>
          <w:instrText xml:space="preserve"> PAGEREF _Toc195953786 \h </w:instrText>
        </w:r>
        <w:r>
          <w:rPr>
            <w:noProof/>
            <w:webHidden/>
          </w:rPr>
        </w:r>
        <w:r>
          <w:rPr>
            <w:noProof/>
            <w:webHidden/>
          </w:rPr>
          <w:fldChar w:fldCharType="separate"/>
        </w:r>
        <w:r>
          <w:rPr>
            <w:noProof/>
            <w:webHidden/>
          </w:rPr>
          <w:t>7</w:t>
        </w:r>
        <w:r>
          <w:rPr>
            <w:noProof/>
            <w:webHidden/>
          </w:rPr>
          <w:fldChar w:fldCharType="end"/>
        </w:r>
      </w:hyperlink>
    </w:p>
    <w:p w14:paraId="5A921957" w14:textId="69F19CA6" w:rsidR="000E2B1E" w:rsidRDefault="000E2B1E">
      <w:pPr>
        <w:pStyle w:val="Mucluc2"/>
        <w:tabs>
          <w:tab w:val="right" w:leader="dot" w:pos="8296"/>
        </w:tabs>
        <w:ind w:left="480"/>
        <w:rPr>
          <w:rFonts w:asciiTheme="minorHAnsi" w:eastAsiaTheme="minorEastAsia" w:hAnsiTheme="minorHAnsi" w:cstheme="minorBidi"/>
          <w:noProof/>
          <w:kern w:val="2"/>
          <w:lang w:val="vi-VN" w:eastAsia="vi-VN"/>
          <w14:ligatures w14:val="standardContextual"/>
        </w:rPr>
      </w:pPr>
      <w:hyperlink w:anchor="_Toc195953787" w:history="1">
        <w:r w:rsidRPr="0037253E">
          <w:rPr>
            <w:rStyle w:val="Siuktni"/>
            <w:noProof/>
            <w:lang w:val="vi-VN"/>
          </w:rPr>
          <w:t>1.1 Giới thiệu đề tài</w:t>
        </w:r>
        <w:r>
          <w:rPr>
            <w:noProof/>
            <w:webHidden/>
          </w:rPr>
          <w:tab/>
        </w:r>
        <w:r>
          <w:rPr>
            <w:noProof/>
            <w:webHidden/>
          </w:rPr>
          <w:fldChar w:fldCharType="begin"/>
        </w:r>
        <w:r>
          <w:rPr>
            <w:noProof/>
            <w:webHidden/>
          </w:rPr>
          <w:instrText xml:space="preserve"> PAGEREF _Toc195953787 \h </w:instrText>
        </w:r>
        <w:r>
          <w:rPr>
            <w:noProof/>
            <w:webHidden/>
          </w:rPr>
        </w:r>
        <w:r>
          <w:rPr>
            <w:noProof/>
            <w:webHidden/>
          </w:rPr>
          <w:fldChar w:fldCharType="separate"/>
        </w:r>
        <w:r>
          <w:rPr>
            <w:noProof/>
            <w:webHidden/>
          </w:rPr>
          <w:t>7</w:t>
        </w:r>
        <w:r>
          <w:rPr>
            <w:noProof/>
            <w:webHidden/>
          </w:rPr>
          <w:fldChar w:fldCharType="end"/>
        </w:r>
      </w:hyperlink>
    </w:p>
    <w:p w14:paraId="31E31452" w14:textId="10453058" w:rsidR="000E2B1E" w:rsidRDefault="000E2B1E">
      <w:pPr>
        <w:pStyle w:val="Mucluc2"/>
        <w:tabs>
          <w:tab w:val="right" w:leader="dot" w:pos="8296"/>
        </w:tabs>
        <w:ind w:left="480"/>
        <w:rPr>
          <w:rFonts w:asciiTheme="minorHAnsi" w:eastAsiaTheme="minorEastAsia" w:hAnsiTheme="minorHAnsi" w:cstheme="minorBidi"/>
          <w:noProof/>
          <w:kern w:val="2"/>
          <w:lang w:val="vi-VN" w:eastAsia="vi-VN"/>
          <w14:ligatures w14:val="standardContextual"/>
        </w:rPr>
      </w:pPr>
      <w:hyperlink w:anchor="_Toc195953788" w:history="1">
        <w:r w:rsidRPr="0037253E">
          <w:rPr>
            <w:rStyle w:val="Siuktni"/>
            <w:noProof/>
            <w:lang w:val="vi-VN"/>
          </w:rPr>
          <w:t>1.2 Đặc tả hệ thống</w:t>
        </w:r>
        <w:r>
          <w:rPr>
            <w:noProof/>
            <w:webHidden/>
          </w:rPr>
          <w:tab/>
        </w:r>
        <w:r>
          <w:rPr>
            <w:noProof/>
            <w:webHidden/>
          </w:rPr>
          <w:fldChar w:fldCharType="begin"/>
        </w:r>
        <w:r>
          <w:rPr>
            <w:noProof/>
            <w:webHidden/>
          </w:rPr>
          <w:instrText xml:space="preserve"> PAGEREF _Toc195953788 \h </w:instrText>
        </w:r>
        <w:r>
          <w:rPr>
            <w:noProof/>
            <w:webHidden/>
          </w:rPr>
        </w:r>
        <w:r>
          <w:rPr>
            <w:noProof/>
            <w:webHidden/>
          </w:rPr>
          <w:fldChar w:fldCharType="separate"/>
        </w:r>
        <w:r>
          <w:rPr>
            <w:noProof/>
            <w:webHidden/>
          </w:rPr>
          <w:t>7</w:t>
        </w:r>
        <w:r>
          <w:rPr>
            <w:noProof/>
            <w:webHidden/>
          </w:rPr>
          <w:fldChar w:fldCharType="end"/>
        </w:r>
      </w:hyperlink>
    </w:p>
    <w:p w14:paraId="6F8F4EF9" w14:textId="7B67DACD" w:rsidR="000E2B1E" w:rsidRDefault="000E2B1E">
      <w:pPr>
        <w:pStyle w:val="Mucluc3"/>
        <w:tabs>
          <w:tab w:val="right" w:leader="dot" w:pos="8296"/>
        </w:tabs>
        <w:ind w:left="960"/>
        <w:rPr>
          <w:rFonts w:asciiTheme="minorHAnsi" w:eastAsiaTheme="minorEastAsia" w:hAnsiTheme="minorHAnsi" w:cstheme="minorBidi"/>
          <w:noProof/>
          <w:kern w:val="2"/>
          <w:lang w:val="vi-VN" w:eastAsia="vi-VN"/>
          <w14:ligatures w14:val="standardContextual"/>
        </w:rPr>
      </w:pPr>
      <w:hyperlink w:anchor="_Toc195953789" w:history="1">
        <w:r w:rsidRPr="0037253E">
          <w:rPr>
            <w:rStyle w:val="Siuktni"/>
            <w:noProof/>
            <w:lang w:val="vi-VN"/>
          </w:rPr>
          <w:t>1.2.1 Actors</w:t>
        </w:r>
        <w:r>
          <w:rPr>
            <w:noProof/>
            <w:webHidden/>
          </w:rPr>
          <w:tab/>
        </w:r>
        <w:r>
          <w:rPr>
            <w:noProof/>
            <w:webHidden/>
          </w:rPr>
          <w:fldChar w:fldCharType="begin"/>
        </w:r>
        <w:r>
          <w:rPr>
            <w:noProof/>
            <w:webHidden/>
          </w:rPr>
          <w:instrText xml:space="preserve"> PAGEREF _Toc195953789 \h </w:instrText>
        </w:r>
        <w:r>
          <w:rPr>
            <w:noProof/>
            <w:webHidden/>
          </w:rPr>
        </w:r>
        <w:r>
          <w:rPr>
            <w:noProof/>
            <w:webHidden/>
          </w:rPr>
          <w:fldChar w:fldCharType="separate"/>
        </w:r>
        <w:r>
          <w:rPr>
            <w:noProof/>
            <w:webHidden/>
          </w:rPr>
          <w:t>7</w:t>
        </w:r>
        <w:r>
          <w:rPr>
            <w:noProof/>
            <w:webHidden/>
          </w:rPr>
          <w:fldChar w:fldCharType="end"/>
        </w:r>
      </w:hyperlink>
    </w:p>
    <w:p w14:paraId="67D5A7B5" w14:textId="116A67A2" w:rsidR="000E2B1E" w:rsidRDefault="000E2B1E">
      <w:pPr>
        <w:pStyle w:val="Mucluc3"/>
        <w:tabs>
          <w:tab w:val="right" w:leader="dot" w:pos="8296"/>
        </w:tabs>
        <w:ind w:left="960"/>
        <w:rPr>
          <w:rFonts w:asciiTheme="minorHAnsi" w:eastAsiaTheme="minorEastAsia" w:hAnsiTheme="minorHAnsi" w:cstheme="minorBidi"/>
          <w:noProof/>
          <w:kern w:val="2"/>
          <w:lang w:val="vi-VN" w:eastAsia="vi-VN"/>
          <w14:ligatures w14:val="standardContextual"/>
        </w:rPr>
      </w:pPr>
      <w:hyperlink w:anchor="_Toc195953790" w:history="1">
        <w:r w:rsidRPr="0037253E">
          <w:rPr>
            <w:rStyle w:val="Siuktni"/>
            <w:noProof/>
            <w:lang w:val="vi-VN" w:eastAsia="zh-CN"/>
          </w:rPr>
          <w:t>1.2.2 Phạm vi chức năng</w:t>
        </w:r>
        <w:r>
          <w:rPr>
            <w:noProof/>
            <w:webHidden/>
          </w:rPr>
          <w:tab/>
        </w:r>
        <w:r>
          <w:rPr>
            <w:noProof/>
            <w:webHidden/>
          </w:rPr>
          <w:fldChar w:fldCharType="begin"/>
        </w:r>
        <w:r>
          <w:rPr>
            <w:noProof/>
            <w:webHidden/>
          </w:rPr>
          <w:instrText xml:space="preserve"> PAGEREF _Toc195953790 \h </w:instrText>
        </w:r>
        <w:r>
          <w:rPr>
            <w:noProof/>
            <w:webHidden/>
          </w:rPr>
        </w:r>
        <w:r>
          <w:rPr>
            <w:noProof/>
            <w:webHidden/>
          </w:rPr>
          <w:fldChar w:fldCharType="separate"/>
        </w:r>
        <w:r>
          <w:rPr>
            <w:noProof/>
            <w:webHidden/>
          </w:rPr>
          <w:t>8</w:t>
        </w:r>
        <w:r>
          <w:rPr>
            <w:noProof/>
            <w:webHidden/>
          </w:rPr>
          <w:fldChar w:fldCharType="end"/>
        </w:r>
      </w:hyperlink>
    </w:p>
    <w:p w14:paraId="0A8FB156" w14:textId="120E9B1F"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791" w:history="1">
        <w:r w:rsidRPr="0037253E">
          <w:rPr>
            <w:rStyle w:val="Siuktni"/>
            <w:noProof/>
            <w:lang w:val="vi-VN" w:eastAsia="zh-CN"/>
          </w:rPr>
          <w:t>1.2.2.1 Đăng nhập và đăng ký tài khoản</w:t>
        </w:r>
        <w:r>
          <w:rPr>
            <w:noProof/>
            <w:webHidden/>
          </w:rPr>
          <w:tab/>
        </w:r>
        <w:r>
          <w:rPr>
            <w:noProof/>
            <w:webHidden/>
          </w:rPr>
          <w:fldChar w:fldCharType="begin"/>
        </w:r>
        <w:r>
          <w:rPr>
            <w:noProof/>
            <w:webHidden/>
          </w:rPr>
          <w:instrText xml:space="preserve"> PAGEREF _Toc195953791 \h </w:instrText>
        </w:r>
        <w:r>
          <w:rPr>
            <w:noProof/>
            <w:webHidden/>
          </w:rPr>
        </w:r>
        <w:r>
          <w:rPr>
            <w:noProof/>
            <w:webHidden/>
          </w:rPr>
          <w:fldChar w:fldCharType="separate"/>
        </w:r>
        <w:r>
          <w:rPr>
            <w:noProof/>
            <w:webHidden/>
          </w:rPr>
          <w:t>8</w:t>
        </w:r>
        <w:r>
          <w:rPr>
            <w:noProof/>
            <w:webHidden/>
          </w:rPr>
          <w:fldChar w:fldCharType="end"/>
        </w:r>
      </w:hyperlink>
    </w:p>
    <w:p w14:paraId="4592D6E8" w14:textId="33E084A0"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792" w:history="1">
        <w:r w:rsidRPr="0037253E">
          <w:rPr>
            <w:rStyle w:val="Siuktni"/>
            <w:noProof/>
            <w:lang w:val="vi-VN" w:eastAsia="zh-CN"/>
          </w:rPr>
          <w:t>1.2.2.2 Quản lý khách hàng</w:t>
        </w:r>
        <w:r>
          <w:rPr>
            <w:noProof/>
            <w:webHidden/>
          </w:rPr>
          <w:tab/>
        </w:r>
        <w:r>
          <w:rPr>
            <w:noProof/>
            <w:webHidden/>
          </w:rPr>
          <w:fldChar w:fldCharType="begin"/>
        </w:r>
        <w:r>
          <w:rPr>
            <w:noProof/>
            <w:webHidden/>
          </w:rPr>
          <w:instrText xml:space="preserve"> PAGEREF _Toc195953792 \h </w:instrText>
        </w:r>
        <w:r>
          <w:rPr>
            <w:noProof/>
            <w:webHidden/>
          </w:rPr>
        </w:r>
        <w:r>
          <w:rPr>
            <w:noProof/>
            <w:webHidden/>
          </w:rPr>
          <w:fldChar w:fldCharType="separate"/>
        </w:r>
        <w:r>
          <w:rPr>
            <w:noProof/>
            <w:webHidden/>
          </w:rPr>
          <w:t>8</w:t>
        </w:r>
        <w:r>
          <w:rPr>
            <w:noProof/>
            <w:webHidden/>
          </w:rPr>
          <w:fldChar w:fldCharType="end"/>
        </w:r>
      </w:hyperlink>
    </w:p>
    <w:p w14:paraId="2D4B51A2" w14:textId="43D63C90"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793" w:history="1">
        <w:r w:rsidRPr="0037253E">
          <w:rPr>
            <w:rStyle w:val="Siuktni"/>
            <w:noProof/>
            <w:lang w:val="vi-VN" w:eastAsia="zh-CN"/>
          </w:rPr>
          <w:t>1.2.2.3</w:t>
        </w:r>
        <w:r w:rsidRPr="0037253E">
          <w:rPr>
            <w:rStyle w:val="Siuktni"/>
            <w:noProof/>
            <w:lang w:eastAsia="zh-CN"/>
          </w:rPr>
          <w:t xml:space="preserve"> Quản lý</w:t>
        </w:r>
        <w:r w:rsidRPr="0037253E">
          <w:rPr>
            <w:rStyle w:val="Siuktni"/>
            <w:noProof/>
            <w:lang w:val="vi-VN" w:eastAsia="zh-CN"/>
          </w:rPr>
          <w:t xml:space="preserve"> thú cưng</w:t>
        </w:r>
        <w:r>
          <w:rPr>
            <w:noProof/>
            <w:webHidden/>
          </w:rPr>
          <w:tab/>
        </w:r>
        <w:r>
          <w:rPr>
            <w:noProof/>
            <w:webHidden/>
          </w:rPr>
          <w:fldChar w:fldCharType="begin"/>
        </w:r>
        <w:r>
          <w:rPr>
            <w:noProof/>
            <w:webHidden/>
          </w:rPr>
          <w:instrText xml:space="preserve"> PAGEREF _Toc195953793 \h </w:instrText>
        </w:r>
        <w:r>
          <w:rPr>
            <w:noProof/>
            <w:webHidden/>
          </w:rPr>
        </w:r>
        <w:r>
          <w:rPr>
            <w:noProof/>
            <w:webHidden/>
          </w:rPr>
          <w:fldChar w:fldCharType="separate"/>
        </w:r>
        <w:r>
          <w:rPr>
            <w:noProof/>
            <w:webHidden/>
          </w:rPr>
          <w:t>8</w:t>
        </w:r>
        <w:r>
          <w:rPr>
            <w:noProof/>
            <w:webHidden/>
          </w:rPr>
          <w:fldChar w:fldCharType="end"/>
        </w:r>
      </w:hyperlink>
    </w:p>
    <w:p w14:paraId="3D87750A" w14:textId="0FE9BE32"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794" w:history="1">
        <w:r w:rsidRPr="0037253E">
          <w:rPr>
            <w:rStyle w:val="Siuktni"/>
            <w:noProof/>
            <w:lang w:val="vi-VN" w:eastAsia="zh-CN"/>
          </w:rPr>
          <w:t>1.2.2.4 Đặt lịch chăm sóc, khám bệnh</w:t>
        </w:r>
        <w:r>
          <w:rPr>
            <w:noProof/>
            <w:webHidden/>
          </w:rPr>
          <w:tab/>
        </w:r>
        <w:r>
          <w:rPr>
            <w:noProof/>
            <w:webHidden/>
          </w:rPr>
          <w:fldChar w:fldCharType="begin"/>
        </w:r>
        <w:r>
          <w:rPr>
            <w:noProof/>
            <w:webHidden/>
          </w:rPr>
          <w:instrText xml:space="preserve"> PAGEREF _Toc195953794 \h </w:instrText>
        </w:r>
        <w:r>
          <w:rPr>
            <w:noProof/>
            <w:webHidden/>
          </w:rPr>
        </w:r>
        <w:r>
          <w:rPr>
            <w:noProof/>
            <w:webHidden/>
          </w:rPr>
          <w:fldChar w:fldCharType="separate"/>
        </w:r>
        <w:r>
          <w:rPr>
            <w:noProof/>
            <w:webHidden/>
          </w:rPr>
          <w:t>9</w:t>
        </w:r>
        <w:r>
          <w:rPr>
            <w:noProof/>
            <w:webHidden/>
          </w:rPr>
          <w:fldChar w:fldCharType="end"/>
        </w:r>
      </w:hyperlink>
    </w:p>
    <w:p w14:paraId="10A1DB86" w14:textId="2490781F"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795" w:history="1">
        <w:r w:rsidRPr="0037253E">
          <w:rPr>
            <w:rStyle w:val="Siuktni"/>
            <w:noProof/>
            <w:lang w:val="vi-VN" w:eastAsia="zh-CN"/>
          </w:rPr>
          <w:t>1.2.2.5</w:t>
        </w:r>
        <w:r w:rsidRPr="0037253E">
          <w:rPr>
            <w:rStyle w:val="Siuktni"/>
            <w:noProof/>
            <w:lang w:eastAsia="zh-CN"/>
          </w:rPr>
          <w:t xml:space="preserve"> Quản</w:t>
        </w:r>
        <w:r w:rsidRPr="0037253E">
          <w:rPr>
            <w:rStyle w:val="Siuktni"/>
            <w:noProof/>
            <w:lang w:val="vi-VN" w:eastAsia="zh-CN"/>
          </w:rPr>
          <w:t xml:space="preserve"> lý dịch vụ</w:t>
        </w:r>
        <w:r>
          <w:rPr>
            <w:noProof/>
            <w:webHidden/>
          </w:rPr>
          <w:tab/>
        </w:r>
        <w:r>
          <w:rPr>
            <w:noProof/>
            <w:webHidden/>
          </w:rPr>
          <w:fldChar w:fldCharType="begin"/>
        </w:r>
        <w:r>
          <w:rPr>
            <w:noProof/>
            <w:webHidden/>
          </w:rPr>
          <w:instrText xml:space="preserve"> PAGEREF _Toc195953795 \h </w:instrText>
        </w:r>
        <w:r>
          <w:rPr>
            <w:noProof/>
            <w:webHidden/>
          </w:rPr>
        </w:r>
        <w:r>
          <w:rPr>
            <w:noProof/>
            <w:webHidden/>
          </w:rPr>
          <w:fldChar w:fldCharType="separate"/>
        </w:r>
        <w:r>
          <w:rPr>
            <w:noProof/>
            <w:webHidden/>
          </w:rPr>
          <w:t>9</w:t>
        </w:r>
        <w:r>
          <w:rPr>
            <w:noProof/>
            <w:webHidden/>
          </w:rPr>
          <w:fldChar w:fldCharType="end"/>
        </w:r>
      </w:hyperlink>
    </w:p>
    <w:p w14:paraId="2C6F63D2" w14:textId="48993295"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796" w:history="1">
        <w:r w:rsidRPr="0037253E">
          <w:rPr>
            <w:rStyle w:val="Siuktni"/>
            <w:noProof/>
            <w:lang w:val="vi-VN" w:eastAsia="zh-CN"/>
          </w:rPr>
          <w:t>1.2.2.6 Quản lý sản phẩm bán lẻ</w:t>
        </w:r>
        <w:r>
          <w:rPr>
            <w:noProof/>
            <w:webHidden/>
          </w:rPr>
          <w:tab/>
        </w:r>
        <w:r>
          <w:rPr>
            <w:noProof/>
            <w:webHidden/>
          </w:rPr>
          <w:fldChar w:fldCharType="begin"/>
        </w:r>
        <w:r>
          <w:rPr>
            <w:noProof/>
            <w:webHidden/>
          </w:rPr>
          <w:instrText xml:space="preserve"> PAGEREF _Toc195953796 \h </w:instrText>
        </w:r>
        <w:r>
          <w:rPr>
            <w:noProof/>
            <w:webHidden/>
          </w:rPr>
        </w:r>
        <w:r>
          <w:rPr>
            <w:noProof/>
            <w:webHidden/>
          </w:rPr>
          <w:fldChar w:fldCharType="separate"/>
        </w:r>
        <w:r>
          <w:rPr>
            <w:noProof/>
            <w:webHidden/>
          </w:rPr>
          <w:t>9</w:t>
        </w:r>
        <w:r>
          <w:rPr>
            <w:noProof/>
            <w:webHidden/>
          </w:rPr>
          <w:fldChar w:fldCharType="end"/>
        </w:r>
      </w:hyperlink>
    </w:p>
    <w:p w14:paraId="48553559" w14:textId="1EC9F30B"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797" w:history="1">
        <w:r w:rsidRPr="0037253E">
          <w:rPr>
            <w:rStyle w:val="Siuktni"/>
            <w:noProof/>
            <w:lang w:val="vi-VN" w:eastAsia="zh-CN"/>
          </w:rPr>
          <w:t>1.2.2.7 Thanh toán và hóa đơn</w:t>
        </w:r>
        <w:r>
          <w:rPr>
            <w:noProof/>
            <w:webHidden/>
          </w:rPr>
          <w:tab/>
        </w:r>
        <w:r>
          <w:rPr>
            <w:noProof/>
            <w:webHidden/>
          </w:rPr>
          <w:fldChar w:fldCharType="begin"/>
        </w:r>
        <w:r>
          <w:rPr>
            <w:noProof/>
            <w:webHidden/>
          </w:rPr>
          <w:instrText xml:space="preserve"> PAGEREF _Toc195953797 \h </w:instrText>
        </w:r>
        <w:r>
          <w:rPr>
            <w:noProof/>
            <w:webHidden/>
          </w:rPr>
        </w:r>
        <w:r>
          <w:rPr>
            <w:noProof/>
            <w:webHidden/>
          </w:rPr>
          <w:fldChar w:fldCharType="separate"/>
        </w:r>
        <w:r>
          <w:rPr>
            <w:noProof/>
            <w:webHidden/>
          </w:rPr>
          <w:t>9</w:t>
        </w:r>
        <w:r>
          <w:rPr>
            <w:noProof/>
            <w:webHidden/>
          </w:rPr>
          <w:fldChar w:fldCharType="end"/>
        </w:r>
      </w:hyperlink>
    </w:p>
    <w:p w14:paraId="07EC6ACE" w14:textId="577F6205"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798" w:history="1">
        <w:r w:rsidRPr="0037253E">
          <w:rPr>
            <w:rStyle w:val="Siuktni"/>
            <w:noProof/>
            <w:lang w:val="vi-VN"/>
          </w:rPr>
          <w:t>1.2.2.8 Thống kê và báo cáo</w:t>
        </w:r>
        <w:r>
          <w:rPr>
            <w:noProof/>
            <w:webHidden/>
          </w:rPr>
          <w:tab/>
        </w:r>
        <w:r>
          <w:rPr>
            <w:noProof/>
            <w:webHidden/>
          </w:rPr>
          <w:fldChar w:fldCharType="begin"/>
        </w:r>
        <w:r>
          <w:rPr>
            <w:noProof/>
            <w:webHidden/>
          </w:rPr>
          <w:instrText xml:space="preserve"> PAGEREF _Toc195953798 \h </w:instrText>
        </w:r>
        <w:r>
          <w:rPr>
            <w:noProof/>
            <w:webHidden/>
          </w:rPr>
        </w:r>
        <w:r>
          <w:rPr>
            <w:noProof/>
            <w:webHidden/>
          </w:rPr>
          <w:fldChar w:fldCharType="separate"/>
        </w:r>
        <w:r>
          <w:rPr>
            <w:noProof/>
            <w:webHidden/>
          </w:rPr>
          <w:t>9</w:t>
        </w:r>
        <w:r>
          <w:rPr>
            <w:noProof/>
            <w:webHidden/>
          </w:rPr>
          <w:fldChar w:fldCharType="end"/>
        </w:r>
      </w:hyperlink>
    </w:p>
    <w:p w14:paraId="13CA21A7" w14:textId="3B1B8C72"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799" w:history="1">
        <w:r w:rsidRPr="0037253E">
          <w:rPr>
            <w:rStyle w:val="Siuktni"/>
            <w:noProof/>
            <w:lang w:val="vi-VN"/>
          </w:rPr>
          <w:t>1.2.2.9 Chăm sóc khách hàng</w:t>
        </w:r>
        <w:r>
          <w:rPr>
            <w:noProof/>
            <w:webHidden/>
          </w:rPr>
          <w:tab/>
        </w:r>
        <w:r>
          <w:rPr>
            <w:noProof/>
            <w:webHidden/>
          </w:rPr>
          <w:fldChar w:fldCharType="begin"/>
        </w:r>
        <w:r>
          <w:rPr>
            <w:noProof/>
            <w:webHidden/>
          </w:rPr>
          <w:instrText xml:space="preserve"> PAGEREF _Toc195953799 \h </w:instrText>
        </w:r>
        <w:r>
          <w:rPr>
            <w:noProof/>
            <w:webHidden/>
          </w:rPr>
        </w:r>
        <w:r>
          <w:rPr>
            <w:noProof/>
            <w:webHidden/>
          </w:rPr>
          <w:fldChar w:fldCharType="separate"/>
        </w:r>
        <w:r>
          <w:rPr>
            <w:noProof/>
            <w:webHidden/>
          </w:rPr>
          <w:t>10</w:t>
        </w:r>
        <w:r>
          <w:rPr>
            <w:noProof/>
            <w:webHidden/>
          </w:rPr>
          <w:fldChar w:fldCharType="end"/>
        </w:r>
      </w:hyperlink>
    </w:p>
    <w:p w14:paraId="4C79BBB7" w14:textId="26E87E26"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00" w:history="1">
        <w:r w:rsidRPr="0037253E">
          <w:rPr>
            <w:rStyle w:val="Siuktni"/>
            <w:noProof/>
            <w:lang w:val="vi-VN"/>
          </w:rPr>
          <w:t>1.2.2.10 Đánh giá và phản hồi</w:t>
        </w:r>
        <w:r>
          <w:rPr>
            <w:noProof/>
            <w:webHidden/>
          </w:rPr>
          <w:tab/>
        </w:r>
        <w:r>
          <w:rPr>
            <w:noProof/>
            <w:webHidden/>
          </w:rPr>
          <w:fldChar w:fldCharType="begin"/>
        </w:r>
        <w:r>
          <w:rPr>
            <w:noProof/>
            <w:webHidden/>
          </w:rPr>
          <w:instrText xml:space="preserve"> PAGEREF _Toc195953800 \h </w:instrText>
        </w:r>
        <w:r>
          <w:rPr>
            <w:noProof/>
            <w:webHidden/>
          </w:rPr>
        </w:r>
        <w:r>
          <w:rPr>
            <w:noProof/>
            <w:webHidden/>
          </w:rPr>
          <w:fldChar w:fldCharType="separate"/>
        </w:r>
        <w:r>
          <w:rPr>
            <w:noProof/>
            <w:webHidden/>
          </w:rPr>
          <w:t>10</w:t>
        </w:r>
        <w:r>
          <w:rPr>
            <w:noProof/>
            <w:webHidden/>
          </w:rPr>
          <w:fldChar w:fldCharType="end"/>
        </w:r>
      </w:hyperlink>
    </w:p>
    <w:p w14:paraId="75233039" w14:textId="0AC16A8B" w:rsidR="000E2B1E" w:rsidRDefault="000E2B1E">
      <w:pPr>
        <w:pStyle w:val="Mucluc2"/>
        <w:tabs>
          <w:tab w:val="right" w:leader="dot" w:pos="8296"/>
        </w:tabs>
        <w:ind w:left="480"/>
        <w:rPr>
          <w:rFonts w:asciiTheme="minorHAnsi" w:eastAsiaTheme="minorEastAsia" w:hAnsiTheme="minorHAnsi" w:cstheme="minorBidi"/>
          <w:noProof/>
          <w:kern w:val="2"/>
          <w:lang w:val="vi-VN" w:eastAsia="vi-VN"/>
          <w14:ligatures w14:val="standardContextual"/>
        </w:rPr>
      </w:pPr>
      <w:hyperlink w:anchor="_Toc195953801" w:history="1">
        <w:r w:rsidRPr="0037253E">
          <w:rPr>
            <w:rStyle w:val="Siuktni"/>
            <w:noProof/>
            <w:lang w:val="vi-VN"/>
          </w:rPr>
          <w:t>1.3</w:t>
        </w:r>
        <w:r w:rsidRPr="0037253E">
          <w:rPr>
            <w:rStyle w:val="Siuktni"/>
            <w:noProof/>
          </w:rPr>
          <w:t xml:space="preserve"> C</w:t>
        </w:r>
        <w:r w:rsidRPr="0037253E">
          <w:rPr>
            <w:rStyle w:val="Siuktni"/>
            <w:noProof/>
            <w:lang w:val="vi-VN"/>
          </w:rPr>
          <w:t xml:space="preserve">ông </w:t>
        </w:r>
        <w:r w:rsidRPr="0037253E">
          <w:rPr>
            <w:rStyle w:val="Siuktni"/>
            <w:noProof/>
          </w:rPr>
          <w:t>nghệ sử dụng</w:t>
        </w:r>
        <w:r>
          <w:rPr>
            <w:noProof/>
            <w:webHidden/>
          </w:rPr>
          <w:tab/>
        </w:r>
        <w:r>
          <w:rPr>
            <w:noProof/>
            <w:webHidden/>
          </w:rPr>
          <w:fldChar w:fldCharType="begin"/>
        </w:r>
        <w:r>
          <w:rPr>
            <w:noProof/>
            <w:webHidden/>
          </w:rPr>
          <w:instrText xml:space="preserve"> PAGEREF _Toc195953801 \h </w:instrText>
        </w:r>
        <w:r>
          <w:rPr>
            <w:noProof/>
            <w:webHidden/>
          </w:rPr>
        </w:r>
        <w:r>
          <w:rPr>
            <w:noProof/>
            <w:webHidden/>
          </w:rPr>
          <w:fldChar w:fldCharType="separate"/>
        </w:r>
        <w:r>
          <w:rPr>
            <w:noProof/>
            <w:webHidden/>
          </w:rPr>
          <w:t>10</w:t>
        </w:r>
        <w:r>
          <w:rPr>
            <w:noProof/>
            <w:webHidden/>
          </w:rPr>
          <w:fldChar w:fldCharType="end"/>
        </w:r>
      </w:hyperlink>
    </w:p>
    <w:p w14:paraId="61FDE541" w14:textId="47AD2BF3" w:rsidR="000E2B1E" w:rsidRDefault="000E2B1E">
      <w:pPr>
        <w:pStyle w:val="Mucluc3"/>
        <w:tabs>
          <w:tab w:val="right" w:leader="dot" w:pos="8296"/>
        </w:tabs>
        <w:ind w:left="960"/>
        <w:rPr>
          <w:rFonts w:asciiTheme="minorHAnsi" w:eastAsiaTheme="minorEastAsia" w:hAnsiTheme="minorHAnsi" w:cstheme="minorBidi"/>
          <w:noProof/>
          <w:kern w:val="2"/>
          <w:lang w:val="vi-VN" w:eastAsia="vi-VN"/>
          <w14:ligatures w14:val="standardContextual"/>
        </w:rPr>
      </w:pPr>
      <w:hyperlink w:anchor="_Toc195953802" w:history="1">
        <w:r w:rsidRPr="0037253E">
          <w:rPr>
            <w:rStyle w:val="Siuktni"/>
            <w:noProof/>
            <w:lang w:val="vi-VN"/>
          </w:rPr>
          <w:t>1.3.1</w:t>
        </w:r>
        <w:r w:rsidRPr="0037253E">
          <w:rPr>
            <w:rStyle w:val="Siuktni"/>
            <w:noProof/>
          </w:rPr>
          <w:t xml:space="preserve"> Frontend: HTML, CSS, JavaScript thuần + Material Design Lite</w:t>
        </w:r>
        <w:r>
          <w:rPr>
            <w:noProof/>
            <w:webHidden/>
          </w:rPr>
          <w:tab/>
        </w:r>
        <w:r>
          <w:rPr>
            <w:noProof/>
            <w:webHidden/>
          </w:rPr>
          <w:fldChar w:fldCharType="begin"/>
        </w:r>
        <w:r>
          <w:rPr>
            <w:noProof/>
            <w:webHidden/>
          </w:rPr>
          <w:instrText xml:space="preserve"> PAGEREF _Toc195953802 \h </w:instrText>
        </w:r>
        <w:r>
          <w:rPr>
            <w:noProof/>
            <w:webHidden/>
          </w:rPr>
        </w:r>
        <w:r>
          <w:rPr>
            <w:noProof/>
            <w:webHidden/>
          </w:rPr>
          <w:fldChar w:fldCharType="separate"/>
        </w:r>
        <w:r>
          <w:rPr>
            <w:noProof/>
            <w:webHidden/>
          </w:rPr>
          <w:t>10</w:t>
        </w:r>
        <w:r>
          <w:rPr>
            <w:noProof/>
            <w:webHidden/>
          </w:rPr>
          <w:fldChar w:fldCharType="end"/>
        </w:r>
      </w:hyperlink>
    </w:p>
    <w:p w14:paraId="6450D3D7" w14:textId="65024445"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03" w:history="1">
        <w:r w:rsidRPr="0037253E">
          <w:rPr>
            <w:rStyle w:val="Siuktni"/>
            <w:noProof/>
          </w:rPr>
          <w:t>1.3.1.1 Giới thiệu</w:t>
        </w:r>
        <w:r>
          <w:rPr>
            <w:noProof/>
            <w:webHidden/>
          </w:rPr>
          <w:tab/>
        </w:r>
        <w:r>
          <w:rPr>
            <w:noProof/>
            <w:webHidden/>
          </w:rPr>
          <w:fldChar w:fldCharType="begin"/>
        </w:r>
        <w:r>
          <w:rPr>
            <w:noProof/>
            <w:webHidden/>
          </w:rPr>
          <w:instrText xml:space="preserve"> PAGEREF _Toc195953803 \h </w:instrText>
        </w:r>
        <w:r>
          <w:rPr>
            <w:noProof/>
            <w:webHidden/>
          </w:rPr>
        </w:r>
        <w:r>
          <w:rPr>
            <w:noProof/>
            <w:webHidden/>
          </w:rPr>
          <w:fldChar w:fldCharType="separate"/>
        </w:r>
        <w:r>
          <w:rPr>
            <w:noProof/>
            <w:webHidden/>
          </w:rPr>
          <w:t>10</w:t>
        </w:r>
        <w:r>
          <w:rPr>
            <w:noProof/>
            <w:webHidden/>
          </w:rPr>
          <w:fldChar w:fldCharType="end"/>
        </w:r>
      </w:hyperlink>
    </w:p>
    <w:p w14:paraId="0BDBC829" w14:textId="5390406C"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04" w:history="1">
        <w:r w:rsidRPr="0037253E">
          <w:rPr>
            <w:rStyle w:val="Siuktni"/>
            <w:noProof/>
          </w:rPr>
          <w:t>1.3.1.2 Lý do lựa chọn</w:t>
        </w:r>
        <w:r>
          <w:rPr>
            <w:noProof/>
            <w:webHidden/>
          </w:rPr>
          <w:tab/>
        </w:r>
        <w:r>
          <w:rPr>
            <w:noProof/>
            <w:webHidden/>
          </w:rPr>
          <w:fldChar w:fldCharType="begin"/>
        </w:r>
        <w:r>
          <w:rPr>
            <w:noProof/>
            <w:webHidden/>
          </w:rPr>
          <w:instrText xml:space="preserve"> PAGEREF _Toc195953804 \h </w:instrText>
        </w:r>
        <w:r>
          <w:rPr>
            <w:noProof/>
            <w:webHidden/>
          </w:rPr>
        </w:r>
        <w:r>
          <w:rPr>
            <w:noProof/>
            <w:webHidden/>
          </w:rPr>
          <w:fldChar w:fldCharType="separate"/>
        </w:r>
        <w:r>
          <w:rPr>
            <w:noProof/>
            <w:webHidden/>
          </w:rPr>
          <w:t>11</w:t>
        </w:r>
        <w:r>
          <w:rPr>
            <w:noProof/>
            <w:webHidden/>
          </w:rPr>
          <w:fldChar w:fldCharType="end"/>
        </w:r>
      </w:hyperlink>
    </w:p>
    <w:p w14:paraId="099A7356" w14:textId="50B54B01" w:rsidR="000E2B1E" w:rsidRDefault="000E2B1E">
      <w:pPr>
        <w:pStyle w:val="Mucluc3"/>
        <w:tabs>
          <w:tab w:val="right" w:leader="dot" w:pos="8296"/>
        </w:tabs>
        <w:ind w:left="960"/>
        <w:rPr>
          <w:rFonts w:asciiTheme="minorHAnsi" w:eastAsiaTheme="minorEastAsia" w:hAnsiTheme="minorHAnsi" w:cstheme="minorBidi"/>
          <w:noProof/>
          <w:kern w:val="2"/>
          <w:lang w:val="vi-VN" w:eastAsia="vi-VN"/>
          <w14:ligatures w14:val="standardContextual"/>
        </w:rPr>
      </w:pPr>
      <w:hyperlink w:anchor="_Toc195953805" w:history="1">
        <w:r w:rsidRPr="0037253E">
          <w:rPr>
            <w:rStyle w:val="Siuktni"/>
            <w:noProof/>
            <w:lang w:val="vi-VN"/>
          </w:rPr>
          <w:t>1.3.2</w:t>
        </w:r>
        <w:r w:rsidRPr="0037253E">
          <w:rPr>
            <w:rStyle w:val="Siuktni"/>
            <w:noProof/>
          </w:rPr>
          <w:t xml:space="preserve"> Backend: Node.js + Express.js</w:t>
        </w:r>
        <w:r>
          <w:rPr>
            <w:noProof/>
            <w:webHidden/>
          </w:rPr>
          <w:tab/>
        </w:r>
        <w:r>
          <w:rPr>
            <w:noProof/>
            <w:webHidden/>
          </w:rPr>
          <w:fldChar w:fldCharType="begin"/>
        </w:r>
        <w:r>
          <w:rPr>
            <w:noProof/>
            <w:webHidden/>
          </w:rPr>
          <w:instrText xml:space="preserve"> PAGEREF _Toc195953805 \h </w:instrText>
        </w:r>
        <w:r>
          <w:rPr>
            <w:noProof/>
            <w:webHidden/>
          </w:rPr>
        </w:r>
        <w:r>
          <w:rPr>
            <w:noProof/>
            <w:webHidden/>
          </w:rPr>
          <w:fldChar w:fldCharType="separate"/>
        </w:r>
        <w:r>
          <w:rPr>
            <w:noProof/>
            <w:webHidden/>
          </w:rPr>
          <w:t>12</w:t>
        </w:r>
        <w:r>
          <w:rPr>
            <w:noProof/>
            <w:webHidden/>
          </w:rPr>
          <w:fldChar w:fldCharType="end"/>
        </w:r>
      </w:hyperlink>
    </w:p>
    <w:p w14:paraId="054764B1" w14:textId="2EC597AD"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06" w:history="1">
        <w:r w:rsidRPr="0037253E">
          <w:rPr>
            <w:rStyle w:val="Siuktni"/>
            <w:noProof/>
          </w:rPr>
          <w:t>1.3.2.1 Giới thiệu</w:t>
        </w:r>
        <w:r>
          <w:rPr>
            <w:noProof/>
            <w:webHidden/>
          </w:rPr>
          <w:tab/>
        </w:r>
        <w:r>
          <w:rPr>
            <w:noProof/>
            <w:webHidden/>
          </w:rPr>
          <w:fldChar w:fldCharType="begin"/>
        </w:r>
        <w:r>
          <w:rPr>
            <w:noProof/>
            <w:webHidden/>
          </w:rPr>
          <w:instrText xml:space="preserve"> PAGEREF _Toc195953806 \h </w:instrText>
        </w:r>
        <w:r>
          <w:rPr>
            <w:noProof/>
            <w:webHidden/>
          </w:rPr>
        </w:r>
        <w:r>
          <w:rPr>
            <w:noProof/>
            <w:webHidden/>
          </w:rPr>
          <w:fldChar w:fldCharType="separate"/>
        </w:r>
        <w:r>
          <w:rPr>
            <w:noProof/>
            <w:webHidden/>
          </w:rPr>
          <w:t>12</w:t>
        </w:r>
        <w:r>
          <w:rPr>
            <w:noProof/>
            <w:webHidden/>
          </w:rPr>
          <w:fldChar w:fldCharType="end"/>
        </w:r>
      </w:hyperlink>
    </w:p>
    <w:p w14:paraId="1EEE817E" w14:textId="73E7ADEA"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07" w:history="1">
        <w:r w:rsidRPr="0037253E">
          <w:rPr>
            <w:rStyle w:val="Siuktni"/>
            <w:noProof/>
          </w:rPr>
          <w:t>1.3.2.2 Lý do lựa chọn</w:t>
        </w:r>
        <w:r>
          <w:rPr>
            <w:noProof/>
            <w:webHidden/>
          </w:rPr>
          <w:tab/>
        </w:r>
        <w:r>
          <w:rPr>
            <w:noProof/>
            <w:webHidden/>
          </w:rPr>
          <w:fldChar w:fldCharType="begin"/>
        </w:r>
        <w:r>
          <w:rPr>
            <w:noProof/>
            <w:webHidden/>
          </w:rPr>
          <w:instrText xml:space="preserve"> PAGEREF _Toc195953807 \h </w:instrText>
        </w:r>
        <w:r>
          <w:rPr>
            <w:noProof/>
            <w:webHidden/>
          </w:rPr>
        </w:r>
        <w:r>
          <w:rPr>
            <w:noProof/>
            <w:webHidden/>
          </w:rPr>
          <w:fldChar w:fldCharType="separate"/>
        </w:r>
        <w:r>
          <w:rPr>
            <w:noProof/>
            <w:webHidden/>
          </w:rPr>
          <w:t>12</w:t>
        </w:r>
        <w:r>
          <w:rPr>
            <w:noProof/>
            <w:webHidden/>
          </w:rPr>
          <w:fldChar w:fldCharType="end"/>
        </w:r>
      </w:hyperlink>
    </w:p>
    <w:p w14:paraId="3EEA722D" w14:textId="1FCC48CB" w:rsidR="000E2B1E" w:rsidRDefault="000E2B1E">
      <w:pPr>
        <w:pStyle w:val="Mucluc3"/>
        <w:tabs>
          <w:tab w:val="right" w:leader="dot" w:pos="8296"/>
        </w:tabs>
        <w:ind w:left="960"/>
        <w:rPr>
          <w:rFonts w:asciiTheme="minorHAnsi" w:eastAsiaTheme="minorEastAsia" w:hAnsiTheme="minorHAnsi" w:cstheme="minorBidi"/>
          <w:noProof/>
          <w:kern w:val="2"/>
          <w:lang w:val="vi-VN" w:eastAsia="vi-VN"/>
          <w14:ligatures w14:val="standardContextual"/>
        </w:rPr>
      </w:pPr>
      <w:hyperlink w:anchor="_Toc195953808" w:history="1">
        <w:r w:rsidRPr="0037253E">
          <w:rPr>
            <w:rStyle w:val="Siuktni"/>
            <w:noProof/>
            <w:lang w:val="vi-VN"/>
          </w:rPr>
          <w:t>1.3.3</w:t>
        </w:r>
        <w:r w:rsidRPr="0037253E">
          <w:rPr>
            <w:rStyle w:val="Siuktni"/>
            <w:noProof/>
          </w:rPr>
          <w:t xml:space="preserve"> Database: MySql</w:t>
        </w:r>
        <w:r>
          <w:rPr>
            <w:noProof/>
            <w:webHidden/>
          </w:rPr>
          <w:tab/>
        </w:r>
        <w:r>
          <w:rPr>
            <w:noProof/>
            <w:webHidden/>
          </w:rPr>
          <w:fldChar w:fldCharType="begin"/>
        </w:r>
        <w:r>
          <w:rPr>
            <w:noProof/>
            <w:webHidden/>
          </w:rPr>
          <w:instrText xml:space="preserve"> PAGEREF _Toc195953808 \h </w:instrText>
        </w:r>
        <w:r>
          <w:rPr>
            <w:noProof/>
            <w:webHidden/>
          </w:rPr>
        </w:r>
        <w:r>
          <w:rPr>
            <w:noProof/>
            <w:webHidden/>
          </w:rPr>
          <w:fldChar w:fldCharType="separate"/>
        </w:r>
        <w:r>
          <w:rPr>
            <w:noProof/>
            <w:webHidden/>
          </w:rPr>
          <w:t>14</w:t>
        </w:r>
        <w:r>
          <w:rPr>
            <w:noProof/>
            <w:webHidden/>
          </w:rPr>
          <w:fldChar w:fldCharType="end"/>
        </w:r>
      </w:hyperlink>
    </w:p>
    <w:p w14:paraId="432AF30D" w14:textId="34EC890B"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09" w:history="1">
        <w:r w:rsidRPr="0037253E">
          <w:rPr>
            <w:rStyle w:val="Siuktni"/>
            <w:noProof/>
          </w:rPr>
          <w:t>1.3.3.1 Giới thiệu</w:t>
        </w:r>
        <w:r>
          <w:rPr>
            <w:noProof/>
            <w:webHidden/>
          </w:rPr>
          <w:tab/>
        </w:r>
        <w:r>
          <w:rPr>
            <w:noProof/>
            <w:webHidden/>
          </w:rPr>
          <w:fldChar w:fldCharType="begin"/>
        </w:r>
        <w:r>
          <w:rPr>
            <w:noProof/>
            <w:webHidden/>
          </w:rPr>
          <w:instrText xml:space="preserve"> PAGEREF _Toc195953809 \h </w:instrText>
        </w:r>
        <w:r>
          <w:rPr>
            <w:noProof/>
            <w:webHidden/>
          </w:rPr>
        </w:r>
        <w:r>
          <w:rPr>
            <w:noProof/>
            <w:webHidden/>
          </w:rPr>
          <w:fldChar w:fldCharType="separate"/>
        </w:r>
        <w:r>
          <w:rPr>
            <w:noProof/>
            <w:webHidden/>
          </w:rPr>
          <w:t>14</w:t>
        </w:r>
        <w:r>
          <w:rPr>
            <w:noProof/>
            <w:webHidden/>
          </w:rPr>
          <w:fldChar w:fldCharType="end"/>
        </w:r>
      </w:hyperlink>
    </w:p>
    <w:p w14:paraId="61BB173B" w14:textId="6B3731D1"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10" w:history="1">
        <w:r w:rsidRPr="0037253E">
          <w:rPr>
            <w:rStyle w:val="Siuktni"/>
            <w:noProof/>
          </w:rPr>
          <w:t>1.3.3.2 Lý do lựa chọn</w:t>
        </w:r>
        <w:r>
          <w:rPr>
            <w:noProof/>
            <w:webHidden/>
          </w:rPr>
          <w:tab/>
        </w:r>
        <w:r>
          <w:rPr>
            <w:noProof/>
            <w:webHidden/>
          </w:rPr>
          <w:fldChar w:fldCharType="begin"/>
        </w:r>
        <w:r>
          <w:rPr>
            <w:noProof/>
            <w:webHidden/>
          </w:rPr>
          <w:instrText xml:space="preserve"> PAGEREF _Toc195953810 \h </w:instrText>
        </w:r>
        <w:r>
          <w:rPr>
            <w:noProof/>
            <w:webHidden/>
          </w:rPr>
        </w:r>
        <w:r>
          <w:rPr>
            <w:noProof/>
            <w:webHidden/>
          </w:rPr>
          <w:fldChar w:fldCharType="separate"/>
        </w:r>
        <w:r>
          <w:rPr>
            <w:noProof/>
            <w:webHidden/>
          </w:rPr>
          <w:t>15</w:t>
        </w:r>
        <w:r>
          <w:rPr>
            <w:noProof/>
            <w:webHidden/>
          </w:rPr>
          <w:fldChar w:fldCharType="end"/>
        </w:r>
      </w:hyperlink>
    </w:p>
    <w:p w14:paraId="617726A5" w14:textId="737E5D9D" w:rsidR="000E2B1E" w:rsidRDefault="000E2B1E">
      <w:pPr>
        <w:pStyle w:val="Mucluc1"/>
        <w:tabs>
          <w:tab w:val="right" w:leader="dot" w:pos="8296"/>
        </w:tabs>
        <w:rPr>
          <w:rFonts w:asciiTheme="minorHAnsi" w:eastAsiaTheme="minorEastAsia" w:hAnsiTheme="minorHAnsi" w:cstheme="minorBidi"/>
          <w:noProof/>
          <w:kern w:val="2"/>
          <w:lang w:val="vi-VN" w:eastAsia="vi-VN"/>
          <w14:ligatures w14:val="standardContextual"/>
        </w:rPr>
      </w:pPr>
      <w:hyperlink w:anchor="_Toc195953811" w:history="1">
        <w:r w:rsidRPr="0037253E">
          <w:rPr>
            <w:rStyle w:val="Siuktni"/>
            <w:noProof/>
            <w:lang w:val="vi-VN"/>
          </w:rPr>
          <w:t>CHƯƠNG 2 - PHÂN TÍCH HỆ THỐNG</w:t>
        </w:r>
        <w:r>
          <w:rPr>
            <w:noProof/>
            <w:webHidden/>
          </w:rPr>
          <w:tab/>
        </w:r>
        <w:r>
          <w:rPr>
            <w:noProof/>
            <w:webHidden/>
          </w:rPr>
          <w:fldChar w:fldCharType="begin"/>
        </w:r>
        <w:r>
          <w:rPr>
            <w:noProof/>
            <w:webHidden/>
          </w:rPr>
          <w:instrText xml:space="preserve"> PAGEREF _Toc195953811 \h </w:instrText>
        </w:r>
        <w:r>
          <w:rPr>
            <w:noProof/>
            <w:webHidden/>
          </w:rPr>
        </w:r>
        <w:r>
          <w:rPr>
            <w:noProof/>
            <w:webHidden/>
          </w:rPr>
          <w:fldChar w:fldCharType="separate"/>
        </w:r>
        <w:r>
          <w:rPr>
            <w:noProof/>
            <w:webHidden/>
          </w:rPr>
          <w:t>15</w:t>
        </w:r>
        <w:r>
          <w:rPr>
            <w:noProof/>
            <w:webHidden/>
          </w:rPr>
          <w:fldChar w:fldCharType="end"/>
        </w:r>
      </w:hyperlink>
    </w:p>
    <w:p w14:paraId="33127D94" w14:textId="2D16D772" w:rsidR="000E2B1E" w:rsidRDefault="000E2B1E">
      <w:pPr>
        <w:pStyle w:val="Mucluc2"/>
        <w:tabs>
          <w:tab w:val="right" w:leader="dot" w:pos="8296"/>
        </w:tabs>
        <w:ind w:left="480"/>
        <w:rPr>
          <w:rFonts w:asciiTheme="minorHAnsi" w:eastAsiaTheme="minorEastAsia" w:hAnsiTheme="minorHAnsi" w:cstheme="minorBidi"/>
          <w:noProof/>
          <w:kern w:val="2"/>
          <w:lang w:val="vi-VN" w:eastAsia="vi-VN"/>
          <w14:ligatures w14:val="standardContextual"/>
        </w:rPr>
      </w:pPr>
      <w:hyperlink w:anchor="_Toc195953812" w:history="1">
        <w:r w:rsidRPr="0037253E">
          <w:rPr>
            <w:rStyle w:val="Siuktni"/>
            <w:noProof/>
            <w:lang w:val="vi-VN"/>
          </w:rPr>
          <w:t>2.1 Đặc tả yêu cầu</w:t>
        </w:r>
        <w:r>
          <w:rPr>
            <w:noProof/>
            <w:webHidden/>
          </w:rPr>
          <w:tab/>
        </w:r>
        <w:r>
          <w:rPr>
            <w:noProof/>
            <w:webHidden/>
          </w:rPr>
          <w:fldChar w:fldCharType="begin"/>
        </w:r>
        <w:r>
          <w:rPr>
            <w:noProof/>
            <w:webHidden/>
          </w:rPr>
          <w:instrText xml:space="preserve"> PAGEREF _Toc195953812 \h </w:instrText>
        </w:r>
        <w:r>
          <w:rPr>
            <w:noProof/>
            <w:webHidden/>
          </w:rPr>
        </w:r>
        <w:r>
          <w:rPr>
            <w:noProof/>
            <w:webHidden/>
          </w:rPr>
          <w:fldChar w:fldCharType="separate"/>
        </w:r>
        <w:r>
          <w:rPr>
            <w:noProof/>
            <w:webHidden/>
          </w:rPr>
          <w:t>15</w:t>
        </w:r>
        <w:r>
          <w:rPr>
            <w:noProof/>
            <w:webHidden/>
          </w:rPr>
          <w:fldChar w:fldCharType="end"/>
        </w:r>
      </w:hyperlink>
    </w:p>
    <w:p w14:paraId="67687759" w14:textId="463632ED" w:rsidR="000E2B1E" w:rsidRDefault="000E2B1E">
      <w:pPr>
        <w:pStyle w:val="Mucluc2"/>
        <w:tabs>
          <w:tab w:val="right" w:leader="dot" w:pos="8296"/>
        </w:tabs>
        <w:ind w:left="480"/>
        <w:rPr>
          <w:rFonts w:asciiTheme="minorHAnsi" w:eastAsiaTheme="minorEastAsia" w:hAnsiTheme="minorHAnsi" w:cstheme="minorBidi"/>
          <w:noProof/>
          <w:kern w:val="2"/>
          <w:lang w:val="vi-VN" w:eastAsia="vi-VN"/>
          <w14:ligatures w14:val="standardContextual"/>
        </w:rPr>
      </w:pPr>
      <w:hyperlink w:anchor="_Toc195953813" w:history="1">
        <w:r w:rsidRPr="0037253E">
          <w:rPr>
            <w:rStyle w:val="Siuktni"/>
            <w:noProof/>
          </w:rPr>
          <w:t>2.2 Các tác nhân trong hệ thống</w:t>
        </w:r>
        <w:r>
          <w:rPr>
            <w:noProof/>
            <w:webHidden/>
          </w:rPr>
          <w:tab/>
        </w:r>
        <w:r>
          <w:rPr>
            <w:noProof/>
            <w:webHidden/>
          </w:rPr>
          <w:fldChar w:fldCharType="begin"/>
        </w:r>
        <w:r>
          <w:rPr>
            <w:noProof/>
            <w:webHidden/>
          </w:rPr>
          <w:instrText xml:space="preserve"> PAGEREF _Toc195953813 \h </w:instrText>
        </w:r>
        <w:r>
          <w:rPr>
            <w:noProof/>
            <w:webHidden/>
          </w:rPr>
        </w:r>
        <w:r>
          <w:rPr>
            <w:noProof/>
            <w:webHidden/>
          </w:rPr>
          <w:fldChar w:fldCharType="separate"/>
        </w:r>
        <w:r>
          <w:rPr>
            <w:noProof/>
            <w:webHidden/>
          </w:rPr>
          <w:t>15</w:t>
        </w:r>
        <w:r>
          <w:rPr>
            <w:noProof/>
            <w:webHidden/>
          </w:rPr>
          <w:fldChar w:fldCharType="end"/>
        </w:r>
      </w:hyperlink>
    </w:p>
    <w:p w14:paraId="2DB77058" w14:textId="39AB876C" w:rsidR="000E2B1E" w:rsidRDefault="000E2B1E">
      <w:pPr>
        <w:pStyle w:val="Mucluc2"/>
        <w:tabs>
          <w:tab w:val="right" w:leader="dot" w:pos="8296"/>
        </w:tabs>
        <w:ind w:left="480"/>
        <w:rPr>
          <w:rFonts w:asciiTheme="minorHAnsi" w:eastAsiaTheme="minorEastAsia" w:hAnsiTheme="minorHAnsi" w:cstheme="minorBidi"/>
          <w:noProof/>
          <w:kern w:val="2"/>
          <w:lang w:val="vi-VN" w:eastAsia="vi-VN"/>
          <w14:ligatures w14:val="standardContextual"/>
        </w:rPr>
      </w:pPr>
      <w:hyperlink w:anchor="_Toc195953814" w:history="1">
        <w:r w:rsidRPr="0037253E">
          <w:rPr>
            <w:rStyle w:val="Siuktni"/>
            <w:noProof/>
          </w:rPr>
          <w:t>2.3 Các Use Case trong hệ thống</w:t>
        </w:r>
        <w:r>
          <w:rPr>
            <w:noProof/>
            <w:webHidden/>
          </w:rPr>
          <w:tab/>
        </w:r>
        <w:r>
          <w:rPr>
            <w:noProof/>
            <w:webHidden/>
          </w:rPr>
          <w:fldChar w:fldCharType="begin"/>
        </w:r>
        <w:r>
          <w:rPr>
            <w:noProof/>
            <w:webHidden/>
          </w:rPr>
          <w:instrText xml:space="preserve"> PAGEREF _Toc195953814 \h </w:instrText>
        </w:r>
        <w:r>
          <w:rPr>
            <w:noProof/>
            <w:webHidden/>
          </w:rPr>
        </w:r>
        <w:r>
          <w:rPr>
            <w:noProof/>
            <w:webHidden/>
          </w:rPr>
          <w:fldChar w:fldCharType="separate"/>
        </w:r>
        <w:r>
          <w:rPr>
            <w:noProof/>
            <w:webHidden/>
          </w:rPr>
          <w:t>16</w:t>
        </w:r>
        <w:r>
          <w:rPr>
            <w:noProof/>
            <w:webHidden/>
          </w:rPr>
          <w:fldChar w:fldCharType="end"/>
        </w:r>
      </w:hyperlink>
    </w:p>
    <w:p w14:paraId="715D9FBB" w14:textId="0654854D" w:rsidR="000E2B1E" w:rsidRDefault="000E2B1E">
      <w:pPr>
        <w:pStyle w:val="Mucluc1"/>
        <w:tabs>
          <w:tab w:val="right" w:leader="dot" w:pos="8296"/>
        </w:tabs>
        <w:rPr>
          <w:rFonts w:asciiTheme="minorHAnsi" w:eastAsiaTheme="minorEastAsia" w:hAnsiTheme="minorHAnsi" w:cstheme="minorBidi"/>
          <w:noProof/>
          <w:kern w:val="2"/>
          <w:lang w:val="vi-VN" w:eastAsia="vi-VN"/>
          <w14:ligatures w14:val="standardContextual"/>
        </w:rPr>
      </w:pPr>
      <w:hyperlink w:anchor="_Toc195953815" w:history="1">
        <w:r w:rsidRPr="0037253E">
          <w:rPr>
            <w:rStyle w:val="Siuktni"/>
            <w:noProof/>
            <w:lang w:val="vi-VN"/>
          </w:rPr>
          <w:t>CHƯƠNG 3: SƠ ĐỒ TỔNG QUAN</w:t>
        </w:r>
        <w:r>
          <w:rPr>
            <w:noProof/>
            <w:webHidden/>
          </w:rPr>
          <w:tab/>
        </w:r>
        <w:r>
          <w:rPr>
            <w:noProof/>
            <w:webHidden/>
          </w:rPr>
          <w:fldChar w:fldCharType="begin"/>
        </w:r>
        <w:r>
          <w:rPr>
            <w:noProof/>
            <w:webHidden/>
          </w:rPr>
          <w:instrText xml:space="preserve"> PAGEREF _Toc195953815 \h </w:instrText>
        </w:r>
        <w:r>
          <w:rPr>
            <w:noProof/>
            <w:webHidden/>
          </w:rPr>
        </w:r>
        <w:r>
          <w:rPr>
            <w:noProof/>
            <w:webHidden/>
          </w:rPr>
          <w:fldChar w:fldCharType="separate"/>
        </w:r>
        <w:r>
          <w:rPr>
            <w:noProof/>
            <w:webHidden/>
          </w:rPr>
          <w:t>19</w:t>
        </w:r>
        <w:r>
          <w:rPr>
            <w:noProof/>
            <w:webHidden/>
          </w:rPr>
          <w:fldChar w:fldCharType="end"/>
        </w:r>
      </w:hyperlink>
    </w:p>
    <w:p w14:paraId="2FC5B8E1" w14:textId="2A2B4FB4" w:rsidR="000E2B1E" w:rsidRDefault="000E2B1E">
      <w:pPr>
        <w:pStyle w:val="Mucluc2"/>
        <w:tabs>
          <w:tab w:val="right" w:leader="dot" w:pos="8296"/>
        </w:tabs>
        <w:ind w:left="480"/>
        <w:rPr>
          <w:rFonts w:asciiTheme="minorHAnsi" w:eastAsiaTheme="minorEastAsia" w:hAnsiTheme="minorHAnsi" w:cstheme="minorBidi"/>
          <w:noProof/>
          <w:kern w:val="2"/>
          <w:lang w:val="vi-VN" w:eastAsia="vi-VN"/>
          <w14:ligatures w14:val="standardContextual"/>
        </w:rPr>
      </w:pPr>
      <w:hyperlink w:anchor="_Toc195953816" w:history="1">
        <w:r w:rsidRPr="0037253E">
          <w:rPr>
            <w:rStyle w:val="Siuktni"/>
            <w:noProof/>
            <w:lang w:val="vi-VN"/>
          </w:rPr>
          <w:t>3.1 Use case và đặc tả use case</w:t>
        </w:r>
        <w:r>
          <w:rPr>
            <w:noProof/>
            <w:webHidden/>
          </w:rPr>
          <w:tab/>
        </w:r>
        <w:r>
          <w:rPr>
            <w:noProof/>
            <w:webHidden/>
          </w:rPr>
          <w:fldChar w:fldCharType="begin"/>
        </w:r>
        <w:r>
          <w:rPr>
            <w:noProof/>
            <w:webHidden/>
          </w:rPr>
          <w:instrText xml:space="preserve"> PAGEREF _Toc195953816 \h </w:instrText>
        </w:r>
        <w:r>
          <w:rPr>
            <w:noProof/>
            <w:webHidden/>
          </w:rPr>
        </w:r>
        <w:r>
          <w:rPr>
            <w:noProof/>
            <w:webHidden/>
          </w:rPr>
          <w:fldChar w:fldCharType="separate"/>
        </w:r>
        <w:r>
          <w:rPr>
            <w:noProof/>
            <w:webHidden/>
          </w:rPr>
          <w:t>19</w:t>
        </w:r>
        <w:r>
          <w:rPr>
            <w:noProof/>
            <w:webHidden/>
          </w:rPr>
          <w:fldChar w:fldCharType="end"/>
        </w:r>
      </w:hyperlink>
    </w:p>
    <w:p w14:paraId="4F52519A" w14:textId="3AD55C3B" w:rsidR="000E2B1E" w:rsidRDefault="000E2B1E">
      <w:pPr>
        <w:pStyle w:val="Mucluc3"/>
        <w:tabs>
          <w:tab w:val="right" w:leader="dot" w:pos="8296"/>
        </w:tabs>
        <w:ind w:left="960"/>
        <w:rPr>
          <w:rFonts w:asciiTheme="minorHAnsi" w:eastAsiaTheme="minorEastAsia" w:hAnsiTheme="minorHAnsi" w:cstheme="minorBidi"/>
          <w:noProof/>
          <w:kern w:val="2"/>
          <w:lang w:val="vi-VN" w:eastAsia="vi-VN"/>
          <w14:ligatures w14:val="standardContextual"/>
        </w:rPr>
      </w:pPr>
      <w:hyperlink w:anchor="_Toc195953817" w:history="1">
        <w:r w:rsidRPr="0037253E">
          <w:rPr>
            <w:rStyle w:val="Siuktni"/>
            <w:noProof/>
            <w:lang w:val="vi-VN"/>
          </w:rPr>
          <w:t xml:space="preserve">3.1.1 </w:t>
        </w:r>
        <w:r w:rsidRPr="0037253E">
          <w:rPr>
            <w:rStyle w:val="Siuktni"/>
            <w:noProof/>
          </w:rPr>
          <w:t>Sơ đồ Usecase tổng quát</w:t>
        </w:r>
        <w:r>
          <w:rPr>
            <w:noProof/>
            <w:webHidden/>
          </w:rPr>
          <w:tab/>
        </w:r>
        <w:r>
          <w:rPr>
            <w:noProof/>
            <w:webHidden/>
          </w:rPr>
          <w:fldChar w:fldCharType="begin"/>
        </w:r>
        <w:r>
          <w:rPr>
            <w:noProof/>
            <w:webHidden/>
          </w:rPr>
          <w:instrText xml:space="preserve"> PAGEREF _Toc195953817 \h </w:instrText>
        </w:r>
        <w:r>
          <w:rPr>
            <w:noProof/>
            <w:webHidden/>
          </w:rPr>
        </w:r>
        <w:r>
          <w:rPr>
            <w:noProof/>
            <w:webHidden/>
          </w:rPr>
          <w:fldChar w:fldCharType="separate"/>
        </w:r>
        <w:r>
          <w:rPr>
            <w:noProof/>
            <w:webHidden/>
          </w:rPr>
          <w:t>19</w:t>
        </w:r>
        <w:r>
          <w:rPr>
            <w:noProof/>
            <w:webHidden/>
          </w:rPr>
          <w:fldChar w:fldCharType="end"/>
        </w:r>
      </w:hyperlink>
    </w:p>
    <w:p w14:paraId="24114DD3" w14:textId="16B28604" w:rsidR="000E2B1E" w:rsidRDefault="000E2B1E">
      <w:pPr>
        <w:pStyle w:val="Mucluc3"/>
        <w:tabs>
          <w:tab w:val="right" w:leader="dot" w:pos="8296"/>
        </w:tabs>
        <w:ind w:left="960"/>
        <w:rPr>
          <w:rFonts w:asciiTheme="minorHAnsi" w:eastAsiaTheme="minorEastAsia" w:hAnsiTheme="minorHAnsi" w:cstheme="minorBidi"/>
          <w:noProof/>
          <w:kern w:val="2"/>
          <w:lang w:val="vi-VN" w:eastAsia="vi-VN"/>
          <w14:ligatures w14:val="standardContextual"/>
        </w:rPr>
      </w:pPr>
      <w:hyperlink w:anchor="_Toc195953818" w:history="1">
        <w:r w:rsidRPr="0037253E">
          <w:rPr>
            <w:rStyle w:val="Siuktni"/>
            <w:noProof/>
          </w:rPr>
          <w:t>3.1.2 Đặc tả Usecase</w:t>
        </w:r>
        <w:r>
          <w:rPr>
            <w:noProof/>
            <w:webHidden/>
          </w:rPr>
          <w:tab/>
        </w:r>
        <w:r>
          <w:rPr>
            <w:noProof/>
            <w:webHidden/>
          </w:rPr>
          <w:fldChar w:fldCharType="begin"/>
        </w:r>
        <w:r>
          <w:rPr>
            <w:noProof/>
            <w:webHidden/>
          </w:rPr>
          <w:instrText xml:space="preserve"> PAGEREF _Toc195953818 \h </w:instrText>
        </w:r>
        <w:r>
          <w:rPr>
            <w:noProof/>
            <w:webHidden/>
          </w:rPr>
        </w:r>
        <w:r>
          <w:rPr>
            <w:noProof/>
            <w:webHidden/>
          </w:rPr>
          <w:fldChar w:fldCharType="separate"/>
        </w:r>
        <w:r>
          <w:rPr>
            <w:noProof/>
            <w:webHidden/>
          </w:rPr>
          <w:t>20</w:t>
        </w:r>
        <w:r>
          <w:rPr>
            <w:noProof/>
            <w:webHidden/>
          </w:rPr>
          <w:fldChar w:fldCharType="end"/>
        </w:r>
      </w:hyperlink>
    </w:p>
    <w:p w14:paraId="46E35911" w14:textId="168D86F2"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19" w:history="1">
        <w:r w:rsidRPr="0037253E">
          <w:rPr>
            <w:rStyle w:val="Siuktni"/>
            <w:noProof/>
            <w:lang w:val="vi-VN"/>
          </w:rPr>
          <w:t>3.1.2.1</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UC</w:t>
        </w:r>
        <w:r w:rsidRPr="0037253E">
          <w:rPr>
            <w:rStyle w:val="Siuktni"/>
            <w:noProof/>
          </w:rPr>
          <w:t>01</w:t>
        </w:r>
        <w:r w:rsidRPr="0037253E">
          <w:rPr>
            <w:rStyle w:val="Siuktni"/>
            <w:noProof/>
            <w:lang w:val="vi-VN"/>
          </w:rPr>
          <w:t xml:space="preserve">: </w:t>
        </w:r>
        <w:r w:rsidRPr="0037253E">
          <w:rPr>
            <w:rStyle w:val="Siuktni"/>
            <w:noProof/>
          </w:rPr>
          <w:t>Đăng</w:t>
        </w:r>
        <w:r w:rsidRPr="0037253E">
          <w:rPr>
            <w:rStyle w:val="Siuktni"/>
            <w:noProof/>
            <w:lang w:val="vi-VN"/>
          </w:rPr>
          <w:t xml:space="preserve"> nhập</w:t>
        </w:r>
        <w:r>
          <w:rPr>
            <w:noProof/>
            <w:webHidden/>
          </w:rPr>
          <w:tab/>
        </w:r>
        <w:r>
          <w:rPr>
            <w:noProof/>
            <w:webHidden/>
          </w:rPr>
          <w:fldChar w:fldCharType="begin"/>
        </w:r>
        <w:r>
          <w:rPr>
            <w:noProof/>
            <w:webHidden/>
          </w:rPr>
          <w:instrText xml:space="preserve"> PAGEREF _Toc195953819 \h </w:instrText>
        </w:r>
        <w:r>
          <w:rPr>
            <w:noProof/>
            <w:webHidden/>
          </w:rPr>
        </w:r>
        <w:r>
          <w:rPr>
            <w:noProof/>
            <w:webHidden/>
          </w:rPr>
          <w:fldChar w:fldCharType="separate"/>
        </w:r>
        <w:r>
          <w:rPr>
            <w:noProof/>
            <w:webHidden/>
          </w:rPr>
          <w:t>20</w:t>
        </w:r>
        <w:r>
          <w:rPr>
            <w:noProof/>
            <w:webHidden/>
          </w:rPr>
          <w:fldChar w:fldCharType="end"/>
        </w:r>
      </w:hyperlink>
    </w:p>
    <w:p w14:paraId="1ADCAA9C" w14:textId="025A3698"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20" w:history="1">
        <w:r w:rsidRPr="0037253E">
          <w:rPr>
            <w:rStyle w:val="Siuktni"/>
            <w:noProof/>
            <w:lang w:val="vi-VN"/>
          </w:rPr>
          <w:t>3.1.2.2</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 xml:space="preserve">UC02: </w:t>
        </w:r>
        <w:r w:rsidRPr="0037253E">
          <w:rPr>
            <w:rStyle w:val="Siuktni"/>
            <w:noProof/>
          </w:rPr>
          <w:t>Đăng</w:t>
        </w:r>
        <w:r w:rsidRPr="0037253E">
          <w:rPr>
            <w:rStyle w:val="Siuktni"/>
            <w:noProof/>
            <w:lang w:val="vi-VN"/>
          </w:rPr>
          <w:t xml:space="preserve"> xuất</w:t>
        </w:r>
        <w:r>
          <w:rPr>
            <w:noProof/>
            <w:webHidden/>
          </w:rPr>
          <w:tab/>
        </w:r>
        <w:r>
          <w:rPr>
            <w:noProof/>
            <w:webHidden/>
          </w:rPr>
          <w:fldChar w:fldCharType="begin"/>
        </w:r>
        <w:r>
          <w:rPr>
            <w:noProof/>
            <w:webHidden/>
          </w:rPr>
          <w:instrText xml:space="preserve"> PAGEREF _Toc195953820 \h </w:instrText>
        </w:r>
        <w:r>
          <w:rPr>
            <w:noProof/>
            <w:webHidden/>
          </w:rPr>
        </w:r>
        <w:r>
          <w:rPr>
            <w:noProof/>
            <w:webHidden/>
          </w:rPr>
          <w:fldChar w:fldCharType="separate"/>
        </w:r>
        <w:r>
          <w:rPr>
            <w:noProof/>
            <w:webHidden/>
          </w:rPr>
          <w:t>22</w:t>
        </w:r>
        <w:r>
          <w:rPr>
            <w:noProof/>
            <w:webHidden/>
          </w:rPr>
          <w:fldChar w:fldCharType="end"/>
        </w:r>
      </w:hyperlink>
    </w:p>
    <w:p w14:paraId="1E89D673" w14:textId="2212FF9B"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21" w:history="1">
        <w:r w:rsidRPr="0037253E">
          <w:rPr>
            <w:rStyle w:val="Siuktni"/>
            <w:noProof/>
            <w:lang w:val="vi-VN"/>
          </w:rPr>
          <w:t>3.1.2.3</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 xml:space="preserve">UC03: </w:t>
        </w:r>
        <w:r w:rsidRPr="0037253E">
          <w:rPr>
            <w:rStyle w:val="Siuktni"/>
            <w:noProof/>
          </w:rPr>
          <w:t>Đăng</w:t>
        </w:r>
        <w:r w:rsidRPr="0037253E">
          <w:rPr>
            <w:rStyle w:val="Siuktni"/>
            <w:noProof/>
            <w:lang w:val="vi-VN"/>
          </w:rPr>
          <w:t xml:space="preserve"> ký</w:t>
        </w:r>
        <w:r>
          <w:rPr>
            <w:noProof/>
            <w:webHidden/>
          </w:rPr>
          <w:tab/>
        </w:r>
        <w:r>
          <w:rPr>
            <w:noProof/>
            <w:webHidden/>
          </w:rPr>
          <w:fldChar w:fldCharType="begin"/>
        </w:r>
        <w:r>
          <w:rPr>
            <w:noProof/>
            <w:webHidden/>
          </w:rPr>
          <w:instrText xml:space="preserve"> PAGEREF _Toc195953821 \h </w:instrText>
        </w:r>
        <w:r>
          <w:rPr>
            <w:noProof/>
            <w:webHidden/>
          </w:rPr>
        </w:r>
        <w:r>
          <w:rPr>
            <w:noProof/>
            <w:webHidden/>
          </w:rPr>
          <w:fldChar w:fldCharType="separate"/>
        </w:r>
        <w:r>
          <w:rPr>
            <w:noProof/>
            <w:webHidden/>
          </w:rPr>
          <w:t>23</w:t>
        </w:r>
        <w:r>
          <w:rPr>
            <w:noProof/>
            <w:webHidden/>
          </w:rPr>
          <w:fldChar w:fldCharType="end"/>
        </w:r>
      </w:hyperlink>
    </w:p>
    <w:p w14:paraId="28F4C0F6" w14:textId="70DAD781"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22" w:history="1">
        <w:r w:rsidRPr="0037253E">
          <w:rPr>
            <w:rStyle w:val="Siuktni"/>
            <w:noProof/>
            <w:lang w:val="vi-VN"/>
          </w:rPr>
          <w:t>3.1.2.4</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 xml:space="preserve">UC04: </w:t>
        </w:r>
        <w:r w:rsidRPr="0037253E">
          <w:rPr>
            <w:rStyle w:val="Siuktni"/>
            <w:noProof/>
          </w:rPr>
          <w:t>Quên</w:t>
        </w:r>
        <w:r w:rsidRPr="0037253E">
          <w:rPr>
            <w:rStyle w:val="Siuktni"/>
            <w:noProof/>
            <w:lang w:val="vi-VN"/>
          </w:rPr>
          <w:t xml:space="preserve"> mật khẩu</w:t>
        </w:r>
        <w:r>
          <w:rPr>
            <w:noProof/>
            <w:webHidden/>
          </w:rPr>
          <w:tab/>
        </w:r>
        <w:r>
          <w:rPr>
            <w:noProof/>
            <w:webHidden/>
          </w:rPr>
          <w:fldChar w:fldCharType="begin"/>
        </w:r>
        <w:r>
          <w:rPr>
            <w:noProof/>
            <w:webHidden/>
          </w:rPr>
          <w:instrText xml:space="preserve"> PAGEREF _Toc195953822 \h </w:instrText>
        </w:r>
        <w:r>
          <w:rPr>
            <w:noProof/>
            <w:webHidden/>
          </w:rPr>
        </w:r>
        <w:r>
          <w:rPr>
            <w:noProof/>
            <w:webHidden/>
          </w:rPr>
          <w:fldChar w:fldCharType="separate"/>
        </w:r>
        <w:r>
          <w:rPr>
            <w:noProof/>
            <w:webHidden/>
          </w:rPr>
          <w:t>24</w:t>
        </w:r>
        <w:r>
          <w:rPr>
            <w:noProof/>
            <w:webHidden/>
          </w:rPr>
          <w:fldChar w:fldCharType="end"/>
        </w:r>
      </w:hyperlink>
    </w:p>
    <w:p w14:paraId="509B6646" w14:textId="2106493E"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23" w:history="1">
        <w:r w:rsidRPr="0037253E">
          <w:rPr>
            <w:rStyle w:val="Siuktni"/>
            <w:noProof/>
            <w:lang w:val="vi-VN"/>
          </w:rPr>
          <w:t>3.1.2.5</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UC05: Đặt lịch dịch vụ</w:t>
        </w:r>
        <w:r>
          <w:rPr>
            <w:noProof/>
            <w:webHidden/>
          </w:rPr>
          <w:tab/>
        </w:r>
        <w:r>
          <w:rPr>
            <w:noProof/>
            <w:webHidden/>
          </w:rPr>
          <w:fldChar w:fldCharType="begin"/>
        </w:r>
        <w:r>
          <w:rPr>
            <w:noProof/>
            <w:webHidden/>
          </w:rPr>
          <w:instrText xml:space="preserve"> PAGEREF _Toc195953823 \h </w:instrText>
        </w:r>
        <w:r>
          <w:rPr>
            <w:noProof/>
            <w:webHidden/>
          </w:rPr>
        </w:r>
        <w:r>
          <w:rPr>
            <w:noProof/>
            <w:webHidden/>
          </w:rPr>
          <w:fldChar w:fldCharType="separate"/>
        </w:r>
        <w:r>
          <w:rPr>
            <w:noProof/>
            <w:webHidden/>
          </w:rPr>
          <w:t>26</w:t>
        </w:r>
        <w:r>
          <w:rPr>
            <w:noProof/>
            <w:webHidden/>
          </w:rPr>
          <w:fldChar w:fldCharType="end"/>
        </w:r>
      </w:hyperlink>
    </w:p>
    <w:p w14:paraId="74AF5B27" w14:textId="078944EB"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24" w:history="1">
        <w:r w:rsidRPr="0037253E">
          <w:rPr>
            <w:rStyle w:val="Siuktni"/>
            <w:noProof/>
            <w:lang w:val="vi-VN"/>
          </w:rPr>
          <w:t>3.1.2.6</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UC06: Xem dịch vụ/ sản phẩm</w:t>
        </w:r>
        <w:r>
          <w:rPr>
            <w:noProof/>
            <w:webHidden/>
          </w:rPr>
          <w:tab/>
        </w:r>
        <w:r>
          <w:rPr>
            <w:noProof/>
            <w:webHidden/>
          </w:rPr>
          <w:fldChar w:fldCharType="begin"/>
        </w:r>
        <w:r>
          <w:rPr>
            <w:noProof/>
            <w:webHidden/>
          </w:rPr>
          <w:instrText xml:space="preserve"> PAGEREF _Toc195953824 \h </w:instrText>
        </w:r>
        <w:r>
          <w:rPr>
            <w:noProof/>
            <w:webHidden/>
          </w:rPr>
        </w:r>
        <w:r>
          <w:rPr>
            <w:noProof/>
            <w:webHidden/>
          </w:rPr>
          <w:fldChar w:fldCharType="separate"/>
        </w:r>
        <w:r>
          <w:rPr>
            <w:noProof/>
            <w:webHidden/>
          </w:rPr>
          <w:t>27</w:t>
        </w:r>
        <w:r>
          <w:rPr>
            <w:noProof/>
            <w:webHidden/>
          </w:rPr>
          <w:fldChar w:fldCharType="end"/>
        </w:r>
      </w:hyperlink>
    </w:p>
    <w:p w14:paraId="0648CB33" w14:textId="61101E5B"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25" w:history="1">
        <w:r w:rsidRPr="0037253E">
          <w:rPr>
            <w:rStyle w:val="Siuktni"/>
            <w:noProof/>
            <w:lang w:val="vi-VN"/>
          </w:rPr>
          <w:t>3.1.2.7</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UC07: Thêm sản phẩm vào giỏ hàng</w:t>
        </w:r>
        <w:r>
          <w:rPr>
            <w:noProof/>
            <w:webHidden/>
          </w:rPr>
          <w:tab/>
        </w:r>
        <w:r>
          <w:rPr>
            <w:noProof/>
            <w:webHidden/>
          </w:rPr>
          <w:fldChar w:fldCharType="begin"/>
        </w:r>
        <w:r>
          <w:rPr>
            <w:noProof/>
            <w:webHidden/>
          </w:rPr>
          <w:instrText xml:space="preserve"> PAGEREF _Toc195953825 \h </w:instrText>
        </w:r>
        <w:r>
          <w:rPr>
            <w:noProof/>
            <w:webHidden/>
          </w:rPr>
        </w:r>
        <w:r>
          <w:rPr>
            <w:noProof/>
            <w:webHidden/>
          </w:rPr>
          <w:fldChar w:fldCharType="separate"/>
        </w:r>
        <w:r>
          <w:rPr>
            <w:noProof/>
            <w:webHidden/>
          </w:rPr>
          <w:t>28</w:t>
        </w:r>
        <w:r>
          <w:rPr>
            <w:noProof/>
            <w:webHidden/>
          </w:rPr>
          <w:fldChar w:fldCharType="end"/>
        </w:r>
      </w:hyperlink>
    </w:p>
    <w:p w14:paraId="31A829E3" w14:textId="0DCDA8F9"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26" w:history="1">
        <w:r w:rsidRPr="0037253E">
          <w:rPr>
            <w:rStyle w:val="Siuktni"/>
            <w:noProof/>
            <w:lang w:val="vi-VN"/>
          </w:rPr>
          <w:t>3.1.2.8</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UC08: Thanh toán</w:t>
        </w:r>
        <w:r>
          <w:rPr>
            <w:noProof/>
            <w:webHidden/>
          </w:rPr>
          <w:tab/>
        </w:r>
        <w:r>
          <w:rPr>
            <w:noProof/>
            <w:webHidden/>
          </w:rPr>
          <w:fldChar w:fldCharType="begin"/>
        </w:r>
        <w:r>
          <w:rPr>
            <w:noProof/>
            <w:webHidden/>
          </w:rPr>
          <w:instrText xml:space="preserve"> PAGEREF _Toc195953826 \h </w:instrText>
        </w:r>
        <w:r>
          <w:rPr>
            <w:noProof/>
            <w:webHidden/>
          </w:rPr>
        </w:r>
        <w:r>
          <w:rPr>
            <w:noProof/>
            <w:webHidden/>
          </w:rPr>
          <w:fldChar w:fldCharType="separate"/>
        </w:r>
        <w:r>
          <w:rPr>
            <w:noProof/>
            <w:webHidden/>
          </w:rPr>
          <w:t>29</w:t>
        </w:r>
        <w:r>
          <w:rPr>
            <w:noProof/>
            <w:webHidden/>
          </w:rPr>
          <w:fldChar w:fldCharType="end"/>
        </w:r>
      </w:hyperlink>
    </w:p>
    <w:p w14:paraId="1B5BB273" w14:textId="355BF6FA"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27" w:history="1">
        <w:r w:rsidRPr="0037253E">
          <w:rPr>
            <w:rStyle w:val="Siuktni"/>
            <w:noProof/>
            <w:lang w:val="vi-VN"/>
          </w:rPr>
          <w:t>3.1.2.9</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UC09: Đăng bán thú cưng</w:t>
        </w:r>
        <w:r>
          <w:rPr>
            <w:noProof/>
            <w:webHidden/>
          </w:rPr>
          <w:tab/>
        </w:r>
        <w:r>
          <w:rPr>
            <w:noProof/>
            <w:webHidden/>
          </w:rPr>
          <w:fldChar w:fldCharType="begin"/>
        </w:r>
        <w:r>
          <w:rPr>
            <w:noProof/>
            <w:webHidden/>
          </w:rPr>
          <w:instrText xml:space="preserve"> PAGEREF _Toc195953827 \h </w:instrText>
        </w:r>
        <w:r>
          <w:rPr>
            <w:noProof/>
            <w:webHidden/>
          </w:rPr>
        </w:r>
        <w:r>
          <w:rPr>
            <w:noProof/>
            <w:webHidden/>
          </w:rPr>
          <w:fldChar w:fldCharType="separate"/>
        </w:r>
        <w:r>
          <w:rPr>
            <w:noProof/>
            <w:webHidden/>
          </w:rPr>
          <w:t>30</w:t>
        </w:r>
        <w:r>
          <w:rPr>
            <w:noProof/>
            <w:webHidden/>
          </w:rPr>
          <w:fldChar w:fldCharType="end"/>
        </w:r>
      </w:hyperlink>
    </w:p>
    <w:p w14:paraId="27D9961C" w14:textId="078FED92"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28" w:history="1">
        <w:r w:rsidRPr="0037253E">
          <w:rPr>
            <w:rStyle w:val="Siuktni"/>
            <w:noProof/>
            <w:lang w:val="vi-VN"/>
          </w:rPr>
          <w:t>3.1.2.10</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UC10: Quản lý thú cưng</w:t>
        </w:r>
        <w:r>
          <w:rPr>
            <w:noProof/>
            <w:webHidden/>
          </w:rPr>
          <w:tab/>
        </w:r>
        <w:r>
          <w:rPr>
            <w:noProof/>
            <w:webHidden/>
          </w:rPr>
          <w:fldChar w:fldCharType="begin"/>
        </w:r>
        <w:r>
          <w:rPr>
            <w:noProof/>
            <w:webHidden/>
          </w:rPr>
          <w:instrText xml:space="preserve"> PAGEREF _Toc195953828 \h </w:instrText>
        </w:r>
        <w:r>
          <w:rPr>
            <w:noProof/>
            <w:webHidden/>
          </w:rPr>
        </w:r>
        <w:r>
          <w:rPr>
            <w:noProof/>
            <w:webHidden/>
          </w:rPr>
          <w:fldChar w:fldCharType="separate"/>
        </w:r>
        <w:r>
          <w:rPr>
            <w:noProof/>
            <w:webHidden/>
          </w:rPr>
          <w:t>31</w:t>
        </w:r>
        <w:r>
          <w:rPr>
            <w:noProof/>
            <w:webHidden/>
          </w:rPr>
          <w:fldChar w:fldCharType="end"/>
        </w:r>
      </w:hyperlink>
    </w:p>
    <w:p w14:paraId="616069B7" w14:textId="0F767D7A"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29" w:history="1">
        <w:r w:rsidRPr="0037253E">
          <w:rPr>
            <w:rStyle w:val="Siuktni"/>
            <w:noProof/>
            <w:lang w:val="vi-VN"/>
          </w:rPr>
          <w:t>3.1.2.11</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UC11: Xem thống kê và báo cáo</w:t>
        </w:r>
        <w:r>
          <w:rPr>
            <w:noProof/>
            <w:webHidden/>
          </w:rPr>
          <w:tab/>
        </w:r>
        <w:r>
          <w:rPr>
            <w:noProof/>
            <w:webHidden/>
          </w:rPr>
          <w:fldChar w:fldCharType="begin"/>
        </w:r>
        <w:r>
          <w:rPr>
            <w:noProof/>
            <w:webHidden/>
          </w:rPr>
          <w:instrText xml:space="preserve"> PAGEREF _Toc195953829 \h </w:instrText>
        </w:r>
        <w:r>
          <w:rPr>
            <w:noProof/>
            <w:webHidden/>
          </w:rPr>
        </w:r>
        <w:r>
          <w:rPr>
            <w:noProof/>
            <w:webHidden/>
          </w:rPr>
          <w:fldChar w:fldCharType="separate"/>
        </w:r>
        <w:r>
          <w:rPr>
            <w:noProof/>
            <w:webHidden/>
          </w:rPr>
          <w:t>32</w:t>
        </w:r>
        <w:r>
          <w:rPr>
            <w:noProof/>
            <w:webHidden/>
          </w:rPr>
          <w:fldChar w:fldCharType="end"/>
        </w:r>
      </w:hyperlink>
    </w:p>
    <w:p w14:paraId="4AC47E80" w14:textId="4FAFA7C5"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30" w:history="1">
        <w:r w:rsidRPr="0037253E">
          <w:rPr>
            <w:rStyle w:val="Siuktni"/>
            <w:noProof/>
            <w:lang w:val="vi-VN"/>
          </w:rPr>
          <w:t>3.1.2.12</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UC12: Quản lý dịch vụ</w:t>
        </w:r>
        <w:r>
          <w:rPr>
            <w:noProof/>
            <w:webHidden/>
          </w:rPr>
          <w:tab/>
        </w:r>
        <w:r>
          <w:rPr>
            <w:noProof/>
            <w:webHidden/>
          </w:rPr>
          <w:fldChar w:fldCharType="begin"/>
        </w:r>
        <w:r>
          <w:rPr>
            <w:noProof/>
            <w:webHidden/>
          </w:rPr>
          <w:instrText xml:space="preserve"> PAGEREF _Toc195953830 \h </w:instrText>
        </w:r>
        <w:r>
          <w:rPr>
            <w:noProof/>
            <w:webHidden/>
          </w:rPr>
        </w:r>
        <w:r>
          <w:rPr>
            <w:noProof/>
            <w:webHidden/>
          </w:rPr>
          <w:fldChar w:fldCharType="separate"/>
        </w:r>
        <w:r>
          <w:rPr>
            <w:noProof/>
            <w:webHidden/>
          </w:rPr>
          <w:t>33</w:t>
        </w:r>
        <w:r>
          <w:rPr>
            <w:noProof/>
            <w:webHidden/>
          </w:rPr>
          <w:fldChar w:fldCharType="end"/>
        </w:r>
      </w:hyperlink>
    </w:p>
    <w:p w14:paraId="6F35D95A" w14:textId="0122CAFA"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31" w:history="1">
        <w:r w:rsidRPr="0037253E">
          <w:rPr>
            <w:rStyle w:val="Siuktni"/>
            <w:noProof/>
            <w:lang w:val="vi-VN"/>
          </w:rPr>
          <w:t>3.1.2.13</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UC13: Nhận yêu cầu đặt lịch</w:t>
        </w:r>
        <w:r>
          <w:rPr>
            <w:noProof/>
            <w:webHidden/>
          </w:rPr>
          <w:tab/>
        </w:r>
        <w:r>
          <w:rPr>
            <w:noProof/>
            <w:webHidden/>
          </w:rPr>
          <w:fldChar w:fldCharType="begin"/>
        </w:r>
        <w:r>
          <w:rPr>
            <w:noProof/>
            <w:webHidden/>
          </w:rPr>
          <w:instrText xml:space="preserve"> PAGEREF _Toc195953831 \h </w:instrText>
        </w:r>
        <w:r>
          <w:rPr>
            <w:noProof/>
            <w:webHidden/>
          </w:rPr>
        </w:r>
        <w:r>
          <w:rPr>
            <w:noProof/>
            <w:webHidden/>
          </w:rPr>
          <w:fldChar w:fldCharType="separate"/>
        </w:r>
        <w:r>
          <w:rPr>
            <w:noProof/>
            <w:webHidden/>
          </w:rPr>
          <w:t>35</w:t>
        </w:r>
        <w:r>
          <w:rPr>
            <w:noProof/>
            <w:webHidden/>
          </w:rPr>
          <w:fldChar w:fldCharType="end"/>
        </w:r>
      </w:hyperlink>
    </w:p>
    <w:p w14:paraId="7FE03E43" w14:textId="36B66B30"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32" w:history="1">
        <w:r w:rsidRPr="0037253E">
          <w:rPr>
            <w:rStyle w:val="Siuktni"/>
            <w:noProof/>
            <w:lang w:val="vi-VN"/>
          </w:rPr>
          <w:t>3.1.2.14</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UC14: Quản lý sản phẩm</w:t>
        </w:r>
        <w:r>
          <w:rPr>
            <w:noProof/>
            <w:webHidden/>
          </w:rPr>
          <w:tab/>
        </w:r>
        <w:r>
          <w:rPr>
            <w:noProof/>
            <w:webHidden/>
          </w:rPr>
          <w:fldChar w:fldCharType="begin"/>
        </w:r>
        <w:r>
          <w:rPr>
            <w:noProof/>
            <w:webHidden/>
          </w:rPr>
          <w:instrText xml:space="preserve"> PAGEREF _Toc195953832 \h </w:instrText>
        </w:r>
        <w:r>
          <w:rPr>
            <w:noProof/>
            <w:webHidden/>
          </w:rPr>
        </w:r>
        <w:r>
          <w:rPr>
            <w:noProof/>
            <w:webHidden/>
          </w:rPr>
          <w:fldChar w:fldCharType="separate"/>
        </w:r>
        <w:r>
          <w:rPr>
            <w:noProof/>
            <w:webHidden/>
          </w:rPr>
          <w:t>36</w:t>
        </w:r>
        <w:r>
          <w:rPr>
            <w:noProof/>
            <w:webHidden/>
          </w:rPr>
          <w:fldChar w:fldCharType="end"/>
        </w:r>
      </w:hyperlink>
    </w:p>
    <w:p w14:paraId="58C1982F" w14:textId="786340F0"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33" w:history="1">
        <w:r w:rsidRPr="0037253E">
          <w:rPr>
            <w:rStyle w:val="Siuktni"/>
            <w:noProof/>
            <w:lang w:val="vi-VN"/>
          </w:rPr>
          <w:t>3.1.2.15</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UC15: Quản lý danh mục sản phẩm</w:t>
        </w:r>
        <w:r>
          <w:rPr>
            <w:noProof/>
            <w:webHidden/>
          </w:rPr>
          <w:tab/>
        </w:r>
        <w:r>
          <w:rPr>
            <w:noProof/>
            <w:webHidden/>
          </w:rPr>
          <w:fldChar w:fldCharType="begin"/>
        </w:r>
        <w:r>
          <w:rPr>
            <w:noProof/>
            <w:webHidden/>
          </w:rPr>
          <w:instrText xml:space="preserve"> PAGEREF _Toc195953833 \h </w:instrText>
        </w:r>
        <w:r>
          <w:rPr>
            <w:noProof/>
            <w:webHidden/>
          </w:rPr>
        </w:r>
        <w:r>
          <w:rPr>
            <w:noProof/>
            <w:webHidden/>
          </w:rPr>
          <w:fldChar w:fldCharType="separate"/>
        </w:r>
        <w:r>
          <w:rPr>
            <w:noProof/>
            <w:webHidden/>
          </w:rPr>
          <w:t>38</w:t>
        </w:r>
        <w:r>
          <w:rPr>
            <w:noProof/>
            <w:webHidden/>
          </w:rPr>
          <w:fldChar w:fldCharType="end"/>
        </w:r>
      </w:hyperlink>
    </w:p>
    <w:p w14:paraId="15F8290E" w14:textId="5852E5D9" w:rsidR="000E2B1E" w:rsidRDefault="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34" w:history="1">
        <w:r w:rsidRPr="0037253E">
          <w:rPr>
            <w:rStyle w:val="Siuktni"/>
            <w:noProof/>
            <w:lang w:val="vi-VN"/>
          </w:rPr>
          <w:t>3.1.2.16</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UC16: Quản lý đơn hàng</w:t>
        </w:r>
        <w:r>
          <w:rPr>
            <w:noProof/>
            <w:webHidden/>
          </w:rPr>
          <w:tab/>
        </w:r>
        <w:r>
          <w:rPr>
            <w:noProof/>
            <w:webHidden/>
          </w:rPr>
          <w:fldChar w:fldCharType="begin"/>
        </w:r>
        <w:r>
          <w:rPr>
            <w:noProof/>
            <w:webHidden/>
          </w:rPr>
          <w:instrText xml:space="preserve"> PAGEREF _Toc195953834 \h </w:instrText>
        </w:r>
        <w:r>
          <w:rPr>
            <w:noProof/>
            <w:webHidden/>
          </w:rPr>
        </w:r>
        <w:r>
          <w:rPr>
            <w:noProof/>
            <w:webHidden/>
          </w:rPr>
          <w:fldChar w:fldCharType="separate"/>
        </w:r>
        <w:r>
          <w:rPr>
            <w:noProof/>
            <w:webHidden/>
          </w:rPr>
          <w:t>39</w:t>
        </w:r>
        <w:r>
          <w:rPr>
            <w:noProof/>
            <w:webHidden/>
          </w:rPr>
          <w:fldChar w:fldCharType="end"/>
        </w:r>
      </w:hyperlink>
    </w:p>
    <w:p w14:paraId="302104E4" w14:textId="2722A508" w:rsidR="000E2B1E" w:rsidRPr="000E2B1E" w:rsidRDefault="000E2B1E" w:rsidP="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35" w:history="1">
        <w:r w:rsidRPr="0037253E">
          <w:rPr>
            <w:rStyle w:val="Siuktni"/>
            <w:noProof/>
            <w:lang w:val="vi-VN"/>
          </w:rPr>
          <w:t>3.1.2.17</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UC17: Quản lý hồ sơ cá nhân</w:t>
        </w:r>
        <w:r>
          <w:rPr>
            <w:noProof/>
            <w:webHidden/>
          </w:rPr>
          <w:tab/>
        </w:r>
        <w:r>
          <w:rPr>
            <w:noProof/>
            <w:webHidden/>
          </w:rPr>
          <w:fldChar w:fldCharType="begin"/>
        </w:r>
        <w:r>
          <w:rPr>
            <w:noProof/>
            <w:webHidden/>
          </w:rPr>
          <w:instrText xml:space="preserve"> PAGEREF _Toc195953835 \h </w:instrText>
        </w:r>
        <w:r>
          <w:rPr>
            <w:noProof/>
            <w:webHidden/>
          </w:rPr>
        </w:r>
        <w:r>
          <w:rPr>
            <w:noProof/>
            <w:webHidden/>
          </w:rPr>
          <w:fldChar w:fldCharType="separate"/>
        </w:r>
        <w:r>
          <w:rPr>
            <w:noProof/>
            <w:webHidden/>
          </w:rPr>
          <w:t>40</w:t>
        </w:r>
        <w:r>
          <w:rPr>
            <w:noProof/>
            <w:webHidden/>
          </w:rPr>
          <w:fldChar w:fldCharType="end"/>
        </w:r>
      </w:hyperlink>
    </w:p>
    <w:p w14:paraId="17913963" w14:textId="53B77F5B" w:rsidR="000E2B1E" w:rsidRPr="000E2B1E" w:rsidRDefault="000E2B1E" w:rsidP="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37" w:history="1">
        <w:r w:rsidRPr="0037253E">
          <w:rPr>
            <w:rStyle w:val="Siuktni"/>
            <w:noProof/>
            <w:lang w:val="vi-VN"/>
          </w:rPr>
          <w:t>3.1.2.18</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 xml:space="preserve">UC18: </w:t>
        </w:r>
        <w:r w:rsidRPr="0037253E">
          <w:rPr>
            <w:rStyle w:val="Siuktni"/>
            <w:noProof/>
          </w:rPr>
          <w:t>Kiểm tra</w:t>
        </w:r>
        <w:r w:rsidRPr="0037253E">
          <w:rPr>
            <w:rStyle w:val="Siuktni"/>
            <w:noProof/>
            <w:lang w:val="vi-VN"/>
          </w:rPr>
          <w:t xml:space="preserve"> thú cưng</w:t>
        </w:r>
        <w:r>
          <w:rPr>
            <w:noProof/>
            <w:webHidden/>
          </w:rPr>
          <w:tab/>
        </w:r>
        <w:r>
          <w:rPr>
            <w:noProof/>
            <w:webHidden/>
          </w:rPr>
          <w:fldChar w:fldCharType="begin"/>
        </w:r>
        <w:r>
          <w:rPr>
            <w:noProof/>
            <w:webHidden/>
          </w:rPr>
          <w:instrText xml:space="preserve"> PAGEREF _Toc195953837 \h </w:instrText>
        </w:r>
        <w:r>
          <w:rPr>
            <w:noProof/>
            <w:webHidden/>
          </w:rPr>
        </w:r>
        <w:r>
          <w:rPr>
            <w:noProof/>
            <w:webHidden/>
          </w:rPr>
          <w:fldChar w:fldCharType="separate"/>
        </w:r>
        <w:r>
          <w:rPr>
            <w:noProof/>
            <w:webHidden/>
          </w:rPr>
          <w:t>43</w:t>
        </w:r>
        <w:r>
          <w:rPr>
            <w:noProof/>
            <w:webHidden/>
          </w:rPr>
          <w:fldChar w:fldCharType="end"/>
        </w:r>
      </w:hyperlink>
    </w:p>
    <w:p w14:paraId="4C91A410" w14:textId="02761F82" w:rsidR="000E2B1E" w:rsidRPr="000E2B1E" w:rsidRDefault="000E2B1E" w:rsidP="000E2B1E">
      <w:pPr>
        <w:pStyle w:val="Mucluc4"/>
        <w:tabs>
          <w:tab w:val="left" w:pos="2520"/>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39" w:history="1">
        <w:r w:rsidRPr="0037253E">
          <w:rPr>
            <w:rStyle w:val="Siuktni"/>
            <w:noProof/>
            <w:lang w:val="vi-VN"/>
          </w:rPr>
          <w:t>3.1.2.19</w:t>
        </w:r>
        <w:r>
          <w:rPr>
            <w:rFonts w:asciiTheme="minorHAnsi" w:eastAsiaTheme="minorEastAsia" w:hAnsiTheme="minorHAnsi" w:cstheme="minorBidi"/>
            <w:noProof/>
            <w:kern w:val="2"/>
            <w:lang w:val="vi-VN" w:eastAsia="vi-VN"/>
            <w14:ligatures w14:val="standardContextual"/>
          </w:rPr>
          <w:tab/>
        </w:r>
        <w:r w:rsidRPr="0037253E">
          <w:rPr>
            <w:rStyle w:val="Siuktni"/>
            <w:noProof/>
            <w:lang w:val="vi-VN"/>
          </w:rPr>
          <w:t xml:space="preserve">UC19: </w:t>
        </w:r>
        <w:r w:rsidRPr="0037253E">
          <w:rPr>
            <w:rStyle w:val="Siuktni"/>
            <w:noProof/>
          </w:rPr>
          <w:t>Xem tin tức</w:t>
        </w:r>
        <w:r>
          <w:rPr>
            <w:noProof/>
            <w:webHidden/>
          </w:rPr>
          <w:tab/>
        </w:r>
        <w:r>
          <w:rPr>
            <w:noProof/>
            <w:webHidden/>
          </w:rPr>
          <w:fldChar w:fldCharType="begin"/>
        </w:r>
        <w:r>
          <w:rPr>
            <w:noProof/>
            <w:webHidden/>
          </w:rPr>
          <w:instrText xml:space="preserve"> PAGEREF _Toc195953839 \h </w:instrText>
        </w:r>
        <w:r>
          <w:rPr>
            <w:noProof/>
            <w:webHidden/>
          </w:rPr>
        </w:r>
        <w:r>
          <w:rPr>
            <w:noProof/>
            <w:webHidden/>
          </w:rPr>
          <w:fldChar w:fldCharType="separate"/>
        </w:r>
        <w:r>
          <w:rPr>
            <w:noProof/>
            <w:webHidden/>
          </w:rPr>
          <w:t>43</w:t>
        </w:r>
        <w:r>
          <w:rPr>
            <w:noProof/>
            <w:webHidden/>
          </w:rPr>
          <w:fldChar w:fldCharType="end"/>
        </w:r>
      </w:hyperlink>
    </w:p>
    <w:p w14:paraId="0A4FDB4C" w14:textId="6D594AE8" w:rsidR="000E2B1E" w:rsidRDefault="000E2B1E">
      <w:pPr>
        <w:pStyle w:val="Mucluc3"/>
        <w:tabs>
          <w:tab w:val="right" w:leader="dot" w:pos="8296"/>
        </w:tabs>
        <w:ind w:left="960"/>
        <w:rPr>
          <w:rFonts w:asciiTheme="minorHAnsi" w:eastAsiaTheme="minorEastAsia" w:hAnsiTheme="minorHAnsi" w:cstheme="minorBidi"/>
          <w:noProof/>
          <w:kern w:val="2"/>
          <w:lang w:val="vi-VN" w:eastAsia="vi-VN"/>
          <w14:ligatures w14:val="standardContextual"/>
        </w:rPr>
      </w:pPr>
      <w:hyperlink w:anchor="_Toc195953841" w:history="1">
        <w:r w:rsidRPr="0037253E">
          <w:rPr>
            <w:rStyle w:val="Siuktni"/>
            <w:noProof/>
            <w:lang w:val="fr-FR"/>
          </w:rPr>
          <w:t>3.2 S</w:t>
        </w:r>
        <w:r w:rsidRPr="0037253E">
          <w:rPr>
            <w:rStyle w:val="Siuktni"/>
            <w:noProof/>
            <w:lang w:val="vi-VN"/>
          </w:rPr>
          <w:t>ơ đồ ERD</w:t>
        </w:r>
        <w:r>
          <w:rPr>
            <w:noProof/>
            <w:webHidden/>
          </w:rPr>
          <w:tab/>
        </w:r>
        <w:r>
          <w:rPr>
            <w:noProof/>
            <w:webHidden/>
          </w:rPr>
          <w:fldChar w:fldCharType="begin"/>
        </w:r>
        <w:r>
          <w:rPr>
            <w:noProof/>
            <w:webHidden/>
          </w:rPr>
          <w:instrText xml:space="preserve"> PAGEREF _Toc195953841 \h </w:instrText>
        </w:r>
        <w:r>
          <w:rPr>
            <w:noProof/>
            <w:webHidden/>
          </w:rPr>
        </w:r>
        <w:r>
          <w:rPr>
            <w:noProof/>
            <w:webHidden/>
          </w:rPr>
          <w:fldChar w:fldCharType="separate"/>
        </w:r>
        <w:r>
          <w:rPr>
            <w:noProof/>
            <w:webHidden/>
          </w:rPr>
          <w:t>45</w:t>
        </w:r>
        <w:r>
          <w:rPr>
            <w:noProof/>
            <w:webHidden/>
          </w:rPr>
          <w:fldChar w:fldCharType="end"/>
        </w:r>
      </w:hyperlink>
    </w:p>
    <w:p w14:paraId="349CB226" w14:textId="4C2A73A8" w:rsidR="000E2B1E" w:rsidRDefault="000E2B1E">
      <w:pPr>
        <w:pStyle w:val="Mucluc3"/>
        <w:tabs>
          <w:tab w:val="right" w:leader="dot" w:pos="8296"/>
        </w:tabs>
        <w:ind w:left="960"/>
        <w:rPr>
          <w:rFonts w:asciiTheme="minorHAnsi" w:eastAsiaTheme="minorEastAsia" w:hAnsiTheme="minorHAnsi" w:cstheme="minorBidi"/>
          <w:noProof/>
          <w:kern w:val="2"/>
          <w:lang w:val="vi-VN" w:eastAsia="vi-VN"/>
          <w14:ligatures w14:val="standardContextual"/>
        </w:rPr>
      </w:pPr>
      <w:hyperlink w:anchor="_Toc195953842" w:history="1">
        <w:r w:rsidRPr="0037253E">
          <w:rPr>
            <w:rStyle w:val="Siuktni"/>
            <w:noProof/>
            <w:lang w:val="vi-VN"/>
          </w:rPr>
          <w:t>3.3 Sơ đồ cơ sở dữ liệu mức vật lý</w:t>
        </w:r>
        <w:r>
          <w:rPr>
            <w:noProof/>
            <w:webHidden/>
          </w:rPr>
          <w:tab/>
        </w:r>
        <w:r>
          <w:rPr>
            <w:noProof/>
            <w:webHidden/>
          </w:rPr>
          <w:fldChar w:fldCharType="begin"/>
        </w:r>
        <w:r>
          <w:rPr>
            <w:noProof/>
            <w:webHidden/>
          </w:rPr>
          <w:instrText xml:space="preserve"> PAGEREF _Toc195953842 \h </w:instrText>
        </w:r>
        <w:r>
          <w:rPr>
            <w:noProof/>
            <w:webHidden/>
          </w:rPr>
        </w:r>
        <w:r>
          <w:rPr>
            <w:noProof/>
            <w:webHidden/>
          </w:rPr>
          <w:fldChar w:fldCharType="separate"/>
        </w:r>
        <w:r>
          <w:rPr>
            <w:noProof/>
            <w:webHidden/>
          </w:rPr>
          <w:t>45</w:t>
        </w:r>
        <w:r>
          <w:rPr>
            <w:noProof/>
            <w:webHidden/>
          </w:rPr>
          <w:fldChar w:fldCharType="end"/>
        </w:r>
      </w:hyperlink>
    </w:p>
    <w:p w14:paraId="7A6B36D7" w14:textId="12F720C0" w:rsidR="000E2B1E" w:rsidRDefault="000E2B1E">
      <w:pPr>
        <w:pStyle w:val="Mucluc3"/>
        <w:tabs>
          <w:tab w:val="right" w:leader="dot" w:pos="8296"/>
        </w:tabs>
        <w:ind w:left="960"/>
        <w:rPr>
          <w:rFonts w:asciiTheme="minorHAnsi" w:eastAsiaTheme="minorEastAsia" w:hAnsiTheme="minorHAnsi" w:cstheme="minorBidi"/>
          <w:noProof/>
          <w:kern w:val="2"/>
          <w:lang w:val="vi-VN" w:eastAsia="vi-VN"/>
          <w14:ligatures w14:val="standardContextual"/>
        </w:rPr>
      </w:pPr>
      <w:hyperlink w:anchor="_Toc195953843" w:history="1">
        <w:r w:rsidRPr="0037253E">
          <w:rPr>
            <w:rStyle w:val="Siuktni"/>
            <w:noProof/>
          </w:rPr>
          <w:t>3.4 Đặc tả cơ sở dữ liệu</w:t>
        </w:r>
        <w:r>
          <w:rPr>
            <w:noProof/>
            <w:webHidden/>
          </w:rPr>
          <w:tab/>
        </w:r>
        <w:r>
          <w:rPr>
            <w:noProof/>
            <w:webHidden/>
          </w:rPr>
          <w:fldChar w:fldCharType="begin"/>
        </w:r>
        <w:r>
          <w:rPr>
            <w:noProof/>
            <w:webHidden/>
          </w:rPr>
          <w:instrText xml:space="preserve"> PAGEREF _Toc195953843 \h </w:instrText>
        </w:r>
        <w:r>
          <w:rPr>
            <w:noProof/>
            <w:webHidden/>
          </w:rPr>
        </w:r>
        <w:r>
          <w:rPr>
            <w:noProof/>
            <w:webHidden/>
          </w:rPr>
          <w:fldChar w:fldCharType="separate"/>
        </w:r>
        <w:r>
          <w:rPr>
            <w:noProof/>
            <w:webHidden/>
          </w:rPr>
          <w:t>46</w:t>
        </w:r>
        <w:r>
          <w:rPr>
            <w:noProof/>
            <w:webHidden/>
          </w:rPr>
          <w:fldChar w:fldCharType="end"/>
        </w:r>
      </w:hyperlink>
    </w:p>
    <w:p w14:paraId="7E23CA8A" w14:textId="0E209048"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44" w:history="1">
        <w:r w:rsidRPr="0037253E">
          <w:rPr>
            <w:rStyle w:val="Siuktni"/>
            <w:noProof/>
            <w:lang w:val="vi-VN"/>
          </w:rPr>
          <w:t>3.4.1 Bảng User</w:t>
        </w:r>
        <w:r>
          <w:rPr>
            <w:noProof/>
            <w:webHidden/>
          </w:rPr>
          <w:tab/>
        </w:r>
        <w:r>
          <w:rPr>
            <w:noProof/>
            <w:webHidden/>
          </w:rPr>
          <w:fldChar w:fldCharType="begin"/>
        </w:r>
        <w:r>
          <w:rPr>
            <w:noProof/>
            <w:webHidden/>
          </w:rPr>
          <w:instrText xml:space="preserve"> PAGEREF _Toc195953844 \h </w:instrText>
        </w:r>
        <w:r>
          <w:rPr>
            <w:noProof/>
            <w:webHidden/>
          </w:rPr>
        </w:r>
        <w:r>
          <w:rPr>
            <w:noProof/>
            <w:webHidden/>
          </w:rPr>
          <w:fldChar w:fldCharType="separate"/>
        </w:r>
        <w:r>
          <w:rPr>
            <w:noProof/>
            <w:webHidden/>
          </w:rPr>
          <w:t>46</w:t>
        </w:r>
        <w:r>
          <w:rPr>
            <w:noProof/>
            <w:webHidden/>
          </w:rPr>
          <w:fldChar w:fldCharType="end"/>
        </w:r>
      </w:hyperlink>
    </w:p>
    <w:p w14:paraId="3E1E1AD3" w14:textId="593DA453"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45" w:history="1">
        <w:r w:rsidRPr="0037253E">
          <w:rPr>
            <w:rStyle w:val="Siuktni"/>
            <w:noProof/>
            <w:lang w:val="vi-VN"/>
          </w:rPr>
          <w:t>3.4.2 Bảng Roles</w:t>
        </w:r>
        <w:r>
          <w:rPr>
            <w:noProof/>
            <w:webHidden/>
          </w:rPr>
          <w:tab/>
        </w:r>
        <w:r>
          <w:rPr>
            <w:noProof/>
            <w:webHidden/>
          </w:rPr>
          <w:fldChar w:fldCharType="begin"/>
        </w:r>
        <w:r>
          <w:rPr>
            <w:noProof/>
            <w:webHidden/>
          </w:rPr>
          <w:instrText xml:space="preserve"> PAGEREF _Toc195953845 \h </w:instrText>
        </w:r>
        <w:r>
          <w:rPr>
            <w:noProof/>
            <w:webHidden/>
          </w:rPr>
        </w:r>
        <w:r>
          <w:rPr>
            <w:noProof/>
            <w:webHidden/>
          </w:rPr>
          <w:fldChar w:fldCharType="separate"/>
        </w:r>
        <w:r>
          <w:rPr>
            <w:noProof/>
            <w:webHidden/>
          </w:rPr>
          <w:t>46</w:t>
        </w:r>
        <w:r>
          <w:rPr>
            <w:noProof/>
            <w:webHidden/>
          </w:rPr>
          <w:fldChar w:fldCharType="end"/>
        </w:r>
      </w:hyperlink>
    </w:p>
    <w:p w14:paraId="23F7F2E3" w14:textId="31BEA886"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46" w:history="1">
        <w:r w:rsidRPr="0037253E">
          <w:rPr>
            <w:rStyle w:val="Siuktni"/>
            <w:noProof/>
            <w:lang w:val="vi-VN"/>
          </w:rPr>
          <w:t>3.4.3 Bảng Userroles</w:t>
        </w:r>
        <w:r>
          <w:rPr>
            <w:noProof/>
            <w:webHidden/>
          </w:rPr>
          <w:tab/>
        </w:r>
        <w:r>
          <w:rPr>
            <w:noProof/>
            <w:webHidden/>
          </w:rPr>
          <w:fldChar w:fldCharType="begin"/>
        </w:r>
        <w:r>
          <w:rPr>
            <w:noProof/>
            <w:webHidden/>
          </w:rPr>
          <w:instrText xml:space="preserve"> PAGEREF _Toc195953846 \h </w:instrText>
        </w:r>
        <w:r>
          <w:rPr>
            <w:noProof/>
            <w:webHidden/>
          </w:rPr>
        </w:r>
        <w:r>
          <w:rPr>
            <w:noProof/>
            <w:webHidden/>
          </w:rPr>
          <w:fldChar w:fldCharType="separate"/>
        </w:r>
        <w:r>
          <w:rPr>
            <w:noProof/>
            <w:webHidden/>
          </w:rPr>
          <w:t>47</w:t>
        </w:r>
        <w:r>
          <w:rPr>
            <w:noProof/>
            <w:webHidden/>
          </w:rPr>
          <w:fldChar w:fldCharType="end"/>
        </w:r>
      </w:hyperlink>
    </w:p>
    <w:p w14:paraId="7A2DA6F5" w14:textId="4C047D41"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47" w:history="1">
        <w:r w:rsidRPr="0037253E">
          <w:rPr>
            <w:rStyle w:val="Siuktni"/>
            <w:noProof/>
            <w:lang w:val="vi-VN"/>
          </w:rPr>
          <w:t>3.4.4 Bảng Pets</w:t>
        </w:r>
        <w:r>
          <w:rPr>
            <w:noProof/>
            <w:webHidden/>
          </w:rPr>
          <w:tab/>
        </w:r>
        <w:r>
          <w:rPr>
            <w:noProof/>
            <w:webHidden/>
          </w:rPr>
          <w:fldChar w:fldCharType="begin"/>
        </w:r>
        <w:r>
          <w:rPr>
            <w:noProof/>
            <w:webHidden/>
          </w:rPr>
          <w:instrText xml:space="preserve"> PAGEREF _Toc195953847 \h </w:instrText>
        </w:r>
        <w:r>
          <w:rPr>
            <w:noProof/>
            <w:webHidden/>
          </w:rPr>
        </w:r>
        <w:r>
          <w:rPr>
            <w:noProof/>
            <w:webHidden/>
          </w:rPr>
          <w:fldChar w:fldCharType="separate"/>
        </w:r>
        <w:r>
          <w:rPr>
            <w:noProof/>
            <w:webHidden/>
          </w:rPr>
          <w:t>47</w:t>
        </w:r>
        <w:r>
          <w:rPr>
            <w:noProof/>
            <w:webHidden/>
          </w:rPr>
          <w:fldChar w:fldCharType="end"/>
        </w:r>
      </w:hyperlink>
    </w:p>
    <w:p w14:paraId="446B038F" w14:textId="70C8EDA5"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48" w:history="1">
        <w:r w:rsidRPr="0037253E">
          <w:rPr>
            <w:rStyle w:val="Siuktni"/>
            <w:noProof/>
            <w:lang w:val="vi-VN"/>
          </w:rPr>
          <w:t>3.4.5 Bảng Categories</w:t>
        </w:r>
        <w:r>
          <w:rPr>
            <w:noProof/>
            <w:webHidden/>
          </w:rPr>
          <w:tab/>
        </w:r>
        <w:r>
          <w:rPr>
            <w:noProof/>
            <w:webHidden/>
          </w:rPr>
          <w:fldChar w:fldCharType="begin"/>
        </w:r>
        <w:r>
          <w:rPr>
            <w:noProof/>
            <w:webHidden/>
          </w:rPr>
          <w:instrText xml:space="preserve"> PAGEREF _Toc195953848 \h </w:instrText>
        </w:r>
        <w:r>
          <w:rPr>
            <w:noProof/>
            <w:webHidden/>
          </w:rPr>
        </w:r>
        <w:r>
          <w:rPr>
            <w:noProof/>
            <w:webHidden/>
          </w:rPr>
          <w:fldChar w:fldCharType="separate"/>
        </w:r>
        <w:r>
          <w:rPr>
            <w:noProof/>
            <w:webHidden/>
          </w:rPr>
          <w:t>48</w:t>
        </w:r>
        <w:r>
          <w:rPr>
            <w:noProof/>
            <w:webHidden/>
          </w:rPr>
          <w:fldChar w:fldCharType="end"/>
        </w:r>
      </w:hyperlink>
    </w:p>
    <w:p w14:paraId="587456D8" w14:textId="21D4E150"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49" w:history="1">
        <w:r w:rsidRPr="0037253E">
          <w:rPr>
            <w:rStyle w:val="Siuktni"/>
            <w:noProof/>
            <w:lang w:val="vi-VN"/>
          </w:rPr>
          <w:t>3.4.6 Bảng Products</w:t>
        </w:r>
        <w:r>
          <w:rPr>
            <w:noProof/>
            <w:webHidden/>
          </w:rPr>
          <w:tab/>
        </w:r>
        <w:r>
          <w:rPr>
            <w:noProof/>
            <w:webHidden/>
          </w:rPr>
          <w:fldChar w:fldCharType="begin"/>
        </w:r>
        <w:r>
          <w:rPr>
            <w:noProof/>
            <w:webHidden/>
          </w:rPr>
          <w:instrText xml:space="preserve"> PAGEREF _Toc195953849 \h </w:instrText>
        </w:r>
        <w:r>
          <w:rPr>
            <w:noProof/>
            <w:webHidden/>
          </w:rPr>
        </w:r>
        <w:r>
          <w:rPr>
            <w:noProof/>
            <w:webHidden/>
          </w:rPr>
          <w:fldChar w:fldCharType="separate"/>
        </w:r>
        <w:r>
          <w:rPr>
            <w:noProof/>
            <w:webHidden/>
          </w:rPr>
          <w:t>48</w:t>
        </w:r>
        <w:r>
          <w:rPr>
            <w:noProof/>
            <w:webHidden/>
          </w:rPr>
          <w:fldChar w:fldCharType="end"/>
        </w:r>
      </w:hyperlink>
    </w:p>
    <w:p w14:paraId="02348AC4" w14:textId="0BCE0C23"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50" w:history="1">
        <w:r w:rsidRPr="0037253E">
          <w:rPr>
            <w:rStyle w:val="Siuktni"/>
            <w:noProof/>
            <w:lang w:val="vi-VN"/>
          </w:rPr>
          <w:t>3.4.7 Bảng Services</w:t>
        </w:r>
        <w:r>
          <w:rPr>
            <w:noProof/>
            <w:webHidden/>
          </w:rPr>
          <w:tab/>
        </w:r>
        <w:r>
          <w:rPr>
            <w:noProof/>
            <w:webHidden/>
          </w:rPr>
          <w:fldChar w:fldCharType="begin"/>
        </w:r>
        <w:r>
          <w:rPr>
            <w:noProof/>
            <w:webHidden/>
          </w:rPr>
          <w:instrText xml:space="preserve"> PAGEREF _Toc195953850 \h </w:instrText>
        </w:r>
        <w:r>
          <w:rPr>
            <w:noProof/>
            <w:webHidden/>
          </w:rPr>
        </w:r>
        <w:r>
          <w:rPr>
            <w:noProof/>
            <w:webHidden/>
          </w:rPr>
          <w:fldChar w:fldCharType="separate"/>
        </w:r>
        <w:r>
          <w:rPr>
            <w:noProof/>
            <w:webHidden/>
          </w:rPr>
          <w:t>49</w:t>
        </w:r>
        <w:r>
          <w:rPr>
            <w:noProof/>
            <w:webHidden/>
          </w:rPr>
          <w:fldChar w:fldCharType="end"/>
        </w:r>
      </w:hyperlink>
    </w:p>
    <w:p w14:paraId="34BC4311" w14:textId="33D20CEA"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51" w:history="1">
        <w:r w:rsidRPr="0037253E">
          <w:rPr>
            <w:rStyle w:val="Siuktni"/>
            <w:noProof/>
            <w:lang w:val="vi-VN"/>
          </w:rPr>
          <w:t>3.4.8 Bảng Galleries</w:t>
        </w:r>
        <w:r>
          <w:rPr>
            <w:noProof/>
            <w:webHidden/>
          </w:rPr>
          <w:tab/>
        </w:r>
        <w:r>
          <w:rPr>
            <w:noProof/>
            <w:webHidden/>
          </w:rPr>
          <w:fldChar w:fldCharType="begin"/>
        </w:r>
        <w:r>
          <w:rPr>
            <w:noProof/>
            <w:webHidden/>
          </w:rPr>
          <w:instrText xml:space="preserve"> PAGEREF _Toc195953851 \h </w:instrText>
        </w:r>
        <w:r>
          <w:rPr>
            <w:noProof/>
            <w:webHidden/>
          </w:rPr>
        </w:r>
        <w:r>
          <w:rPr>
            <w:noProof/>
            <w:webHidden/>
          </w:rPr>
          <w:fldChar w:fldCharType="separate"/>
        </w:r>
        <w:r>
          <w:rPr>
            <w:noProof/>
            <w:webHidden/>
          </w:rPr>
          <w:t>49</w:t>
        </w:r>
        <w:r>
          <w:rPr>
            <w:noProof/>
            <w:webHidden/>
          </w:rPr>
          <w:fldChar w:fldCharType="end"/>
        </w:r>
      </w:hyperlink>
    </w:p>
    <w:p w14:paraId="3565B00E" w14:textId="35773F59"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52" w:history="1">
        <w:r w:rsidRPr="0037253E">
          <w:rPr>
            <w:rStyle w:val="Siuktni"/>
            <w:noProof/>
            <w:lang w:val="vi-VN"/>
          </w:rPr>
          <w:t>3.4.9 Bảng Contacts</w:t>
        </w:r>
        <w:r>
          <w:rPr>
            <w:noProof/>
            <w:webHidden/>
          </w:rPr>
          <w:tab/>
        </w:r>
        <w:r>
          <w:rPr>
            <w:noProof/>
            <w:webHidden/>
          </w:rPr>
          <w:fldChar w:fldCharType="begin"/>
        </w:r>
        <w:r>
          <w:rPr>
            <w:noProof/>
            <w:webHidden/>
          </w:rPr>
          <w:instrText xml:space="preserve"> PAGEREF _Toc195953852 \h </w:instrText>
        </w:r>
        <w:r>
          <w:rPr>
            <w:noProof/>
            <w:webHidden/>
          </w:rPr>
        </w:r>
        <w:r>
          <w:rPr>
            <w:noProof/>
            <w:webHidden/>
          </w:rPr>
          <w:fldChar w:fldCharType="separate"/>
        </w:r>
        <w:r>
          <w:rPr>
            <w:noProof/>
            <w:webHidden/>
          </w:rPr>
          <w:t>50</w:t>
        </w:r>
        <w:r>
          <w:rPr>
            <w:noProof/>
            <w:webHidden/>
          </w:rPr>
          <w:fldChar w:fldCharType="end"/>
        </w:r>
      </w:hyperlink>
    </w:p>
    <w:p w14:paraId="191FE181" w14:textId="12F24AD6"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53" w:history="1">
        <w:r w:rsidRPr="0037253E">
          <w:rPr>
            <w:rStyle w:val="Siuktni"/>
            <w:noProof/>
            <w:lang w:val="vi-VN"/>
          </w:rPr>
          <w:t>3.4.10 Bảng Imagepets</w:t>
        </w:r>
        <w:r>
          <w:rPr>
            <w:noProof/>
            <w:webHidden/>
          </w:rPr>
          <w:tab/>
        </w:r>
        <w:r>
          <w:rPr>
            <w:noProof/>
            <w:webHidden/>
          </w:rPr>
          <w:fldChar w:fldCharType="begin"/>
        </w:r>
        <w:r>
          <w:rPr>
            <w:noProof/>
            <w:webHidden/>
          </w:rPr>
          <w:instrText xml:space="preserve"> PAGEREF _Toc195953853 \h </w:instrText>
        </w:r>
        <w:r>
          <w:rPr>
            <w:noProof/>
            <w:webHidden/>
          </w:rPr>
        </w:r>
        <w:r>
          <w:rPr>
            <w:noProof/>
            <w:webHidden/>
          </w:rPr>
          <w:fldChar w:fldCharType="separate"/>
        </w:r>
        <w:r>
          <w:rPr>
            <w:noProof/>
            <w:webHidden/>
          </w:rPr>
          <w:t>50</w:t>
        </w:r>
        <w:r>
          <w:rPr>
            <w:noProof/>
            <w:webHidden/>
          </w:rPr>
          <w:fldChar w:fldCharType="end"/>
        </w:r>
      </w:hyperlink>
    </w:p>
    <w:p w14:paraId="771AD239" w14:textId="76D47111"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54" w:history="1">
        <w:r w:rsidRPr="0037253E">
          <w:rPr>
            <w:rStyle w:val="Siuktni"/>
            <w:noProof/>
            <w:lang w:val="vi-VN"/>
          </w:rPr>
          <w:t>3.4.11 Bảng Imageproducts</w:t>
        </w:r>
        <w:r>
          <w:rPr>
            <w:noProof/>
            <w:webHidden/>
          </w:rPr>
          <w:tab/>
        </w:r>
        <w:r>
          <w:rPr>
            <w:noProof/>
            <w:webHidden/>
          </w:rPr>
          <w:fldChar w:fldCharType="begin"/>
        </w:r>
        <w:r>
          <w:rPr>
            <w:noProof/>
            <w:webHidden/>
          </w:rPr>
          <w:instrText xml:space="preserve"> PAGEREF _Toc195953854 \h </w:instrText>
        </w:r>
        <w:r>
          <w:rPr>
            <w:noProof/>
            <w:webHidden/>
          </w:rPr>
        </w:r>
        <w:r>
          <w:rPr>
            <w:noProof/>
            <w:webHidden/>
          </w:rPr>
          <w:fldChar w:fldCharType="separate"/>
        </w:r>
        <w:r>
          <w:rPr>
            <w:noProof/>
            <w:webHidden/>
          </w:rPr>
          <w:t>51</w:t>
        </w:r>
        <w:r>
          <w:rPr>
            <w:noProof/>
            <w:webHidden/>
          </w:rPr>
          <w:fldChar w:fldCharType="end"/>
        </w:r>
      </w:hyperlink>
    </w:p>
    <w:p w14:paraId="5AFFD608" w14:textId="07504EB1"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55" w:history="1">
        <w:r w:rsidRPr="0037253E">
          <w:rPr>
            <w:rStyle w:val="Siuktni"/>
            <w:noProof/>
            <w:lang w:val="vi-VN"/>
          </w:rPr>
          <w:t>3.4.12 Bảng News</w:t>
        </w:r>
        <w:r>
          <w:rPr>
            <w:noProof/>
            <w:webHidden/>
          </w:rPr>
          <w:tab/>
        </w:r>
        <w:r>
          <w:rPr>
            <w:noProof/>
            <w:webHidden/>
          </w:rPr>
          <w:fldChar w:fldCharType="begin"/>
        </w:r>
        <w:r>
          <w:rPr>
            <w:noProof/>
            <w:webHidden/>
          </w:rPr>
          <w:instrText xml:space="preserve"> PAGEREF _Toc195953855 \h </w:instrText>
        </w:r>
        <w:r>
          <w:rPr>
            <w:noProof/>
            <w:webHidden/>
          </w:rPr>
        </w:r>
        <w:r>
          <w:rPr>
            <w:noProof/>
            <w:webHidden/>
          </w:rPr>
          <w:fldChar w:fldCharType="separate"/>
        </w:r>
        <w:r>
          <w:rPr>
            <w:noProof/>
            <w:webHidden/>
          </w:rPr>
          <w:t>51</w:t>
        </w:r>
        <w:r>
          <w:rPr>
            <w:noProof/>
            <w:webHidden/>
          </w:rPr>
          <w:fldChar w:fldCharType="end"/>
        </w:r>
      </w:hyperlink>
    </w:p>
    <w:p w14:paraId="23C2DE87" w14:textId="52EAEDB7"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56" w:history="1">
        <w:r w:rsidRPr="0037253E">
          <w:rPr>
            <w:rStyle w:val="Siuktni"/>
            <w:noProof/>
            <w:lang w:val="vi-VN"/>
          </w:rPr>
          <w:t>3.4.13 Bảng Schedules</w:t>
        </w:r>
        <w:r>
          <w:rPr>
            <w:noProof/>
            <w:webHidden/>
          </w:rPr>
          <w:tab/>
        </w:r>
        <w:r>
          <w:rPr>
            <w:noProof/>
            <w:webHidden/>
          </w:rPr>
          <w:fldChar w:fldCharType="begin"/>
        </w:r>
        <w:r>
          <w:rPr>
            <w:noProof/>
            <w:webHidden/>
          </w:rPr>
          <w:instrText xml:space="preserve"> PAGEREF _Toc195953856 \h </w:instrText>
        </w:r>
        <w:r>
          <w:rPr>
            <w:noProof/>
            <w:webHidden/>
          </w:rPr>
        </w:r>
        <w:r>
          <w:rPr>
            <w:noProof/>
            <w:webHidden/>
          </w:rPr>
          <w:fldChar w:fldCharType="separate"/>
        </w:r>
        <w:r>
          <w:rPr>
            <w:noProof/>
            <w:webHidden/>
          </w:rPr>
          <w:t>51</w:t>
        </w:r>
        <w:r>
          <w:rPr>
            <w:noProof/>
            <w:webHidden/>
          </w:rPr>
          <w:fldChar w:fldCharType="end"/>
        </w:r>
      </w:hyperlink>
    </w:p>
    <w:p w14:paraId="05DFB0EC" w14:textId="69EEAE30"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57" w:history="1">
        <w:r w:rsidRPr="0037253E">
          <w:rPr>
            <w:rStyle w:val="Siuktni"/>
            <w:noProof/>
            <w:lang w:val="vi-VN"/>
          </w:rPr>
          <w:t>3.4.14 Bảng Socialnetworks</w:t>
        </w:r>
        <w:r>
          <w:rPr>
            <w:noProof/>
            <w:webHidden/>
          </w:rPr>
          <w:tab/>
        </w:r>
        <w:r>
          <w:rPr>
            <w:noProof/>
            <w:webHidden/>
          </w:rPr>
          <w:fldChar w:fldCharType="begin"/>
        </w:r>
        <w:r>
          <w:rPr>
            <w:noProof/>
            <w:webHidden/>
          </w:rPr>
          <w:instrText xml:space="preserve"> PAGEREF _Toc195953857 \h </w:instrText>
        </w:r>
        <w:r>
          <w:rPr>
            <w:noProof/>
            <w:webHidden/>
          </w:rPr>
        </w:r>
        <w:r>
          <w:rPr>
            <w:noProof/>
            <w:webHidden/>
          </w:rPr>
          <w:fldChar w:fldCharType="separate"/>
        </w:r>
        <w:r>
          <w:rPr>
            <w:noProof/>
            <w:webHidden/>
          </w:rPr>
          <w:t>52</w:t>
        </w:r>
        <w:r>
          <w:rPr>
            <w:noProof/>
            <w:webHidden/>
          </w:rPr>
          <w:fldChar w:fldCharType="end"/>
        </w:r>
      </w:hyperlink>
    </w:p>
    <w:p w14:paraId="7192F2F9" w14:textId="13604B31"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58" w:history="1">
        <w:r w:rsidRPr="0037253E">
          <w:rPr>
            <w:rStyle w:val="Siuktni"/>
            <w:noProof/>
            <w:lang w:val="vi-VN"/>
          </w:rPr>
          <w:t>3.4.15 Bảng Tags</w:t>
        </w:r>
        <w:r>
          <w:rPr>
            <w:noProof/>
            <w:webHidden/>
          </w:rPr>
          <w:tab/>
        </w:r>
        <w:r>
          <w:rPr>
            <w:noProof/>
            <w:webHidden/>
          </w:rPr>
          <w:fldChar w:fldCharType="begin"/>
        </w:r>
        <w:r>
          <w:rPr>
            <w:noProof/>
            <w:webHidden/>
          </w:rPr>
          <w:instrText xml:space="preserve"> PAGEREF _Toc195953858 \h </w:instrText>
        </w:r>
        <w:r>
          <w:rPr>
            <w:noProof/>
            <w:webHidden/>
          </w:rPr>
        </w:r>
        <w:r>
          <w:rPr>
            <w:noProof/>
            <w:webHidden/>
          </w:rPr>
          <w:fldChar w:fldCharType="separate"/>
        </w:r>
        <w:r>
          <w:rPr>
            <w:noProof/>
            <w:webHidden/>
          </w:rPr>
          <w:t>53</w:t>
        </w:r>
        <w:r>
          <w:rPr>
            <w:noProof/>
            <w:webHidden/>
          </w:rPr>
          <w:fldChar w:fldCharType="end"/>
        </w:r>
      </w:hyperlink>
    </w:p>
    <w:p w14:paraId="2D801EDD" w14:textId="726EC178"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59" w:history="1">
        <w:r w:rsidRPr="0037253E">
          <w:rPr>
            <w:rStyle w:val="Siuktni"/>
            <w:noProof/>
            <w:lang w:val="vi-VN"/>
          </w:rPr>
          <w:t>3.4.16 Bảng Tagnews</w:t>
        </w:r>
        <w:r>
          <w:rPr>
            <w:noProof/>
            <w:webHidden/>
          </w:rPr>
          <w:tab/>
        </w:r>
        <w:r>
          <w:rPr>
            <w:noProof/>
            <w:webHidden/>
          </w:rPr>
          <w:fldChar w:fldCharType="begin"/>
        </w:r>
        <w:r>
          <w:rPr>
            <w:noProof/>
            <w:webHidden/>
          </w:rPr>
          <w:instrText xml:space="preserve"> PAGEREF _Toc195953859 \h </w:instrText>
        </w:r>
        <w:r>
          <w:rPr>
            <w:noProof/>
            <w:webHidden/>
          </w:rPr>
        </w:r>
        <w:r>
          <w:rPr>
            <w:noProof/>
            <w:webHidden/>
          </w:rPr>
          <w:fldChar w:fldCharType="separate"/>
        </w:r>
        <w:r>
          <w:rPr>
            <w:noProof/>
            <w:webHidden/>
          </w:rPr>
          <w:t>53</w:t>
        </w:r>
        <w:r>
          <w:rPr>
            <w:noProof/>
            <w:webHidden/>
          </w:rPr>
          <w:fldChar w:fldCharType="end"/>
        </w:r>
      </w:hyperlink>
    </w:p>
    <w:p w14:paraId="272CC70C" w14:textId="7925BA64"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60" w:history="1">
        <w:r w:rsidRPr="0037253E">
          <w:rPr>
            <w:rStyle w:val="Siuktni"/>
            <w:noProof/>
            <w:lang w:val="vi-VN"/>
          </w:rPr>
          <w:t>3.4.17 Bảng Tagproducts</w:t>
        </w:r>
        <w:r>
          <w:rPr>
            <w:noProof/>
            <w:webHidden/>
          </w:rPr>
          <w:tab/>
        </w:r>
        <w:r>
          <w:rPr>
            <w:noProof/>
            <w:webHidden/>
          </w:rPr>
          <w:fldChar w:fldCharType="begin"/>
        </w:r>
        <w:r>
          <w:rPr>
            <w:noProof/>
            <w:webHidden/>
          </w:rPr>
          <w:instrText xml:space="preserve"> PAGEREF _Toc195953860 \h </w:instrText>
        </w:r>
        <w:r>
          <w:rPr>
            <w:noProof/>
            <w:webHidden/>
          </w:rPr>
        </w:r>
        <w:r>
          <w:rPr>
            <w:noProof/>
            <w:webHidden/>
          </w:rPr>
          <w:fldChar w:fldCharType="separate"/>
        </w:r>
        <w:r>
          <w:rPr>
            <w:noProof/>
            <w:webHidden/>
          </w:rPr>
          <w:t>53</w:t>
        </w:r>
        <w:r>
          <w:rPr>
            <w:noProof/>
            <w:webHidden/>
          </w:rPr>
          <w:fldChar w:fldCharType="end"/>
        </w:r>
      </w:hyperlink>
    </w:p>
    <w:p w14:paraId="7BDCEB20" w14:textId="5153A88F"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61" w:history="1">
        <w:r w:rsidRPr="0037253E">
          <w:rPr>
            <w:rStyle w:val="Siuktni"/>
            <w:noProof/>
            <w:lang w:val="vi-VN"/>
          </w:rPr>
          <w:t>3.4.18 Bảng Revenues</w:t>
        </w:r>
        <w:r>
          <w:rPr>
            <w:noProof/>
            <w:webHidden/>
          </w:rPr>
          <w:tab/>
        </w:r>
        <w:r>
          <w:rPr>
            <w:noProof/>
            <w:webHidden/>
          </w:rPr>
          <w:fldChar w:fldCharType="begin"/>
        </w:r>
        <w:r>
          <w:rPr>
            <w:noProof/>
            <w:webHidden/>
          </w:rPr>
          <w:instrText xml:space="preserve"> PAGEREF _Toc195953861 \h </w:instrText>
        </w:r>
        <w:r>
          <w:rPr>
            <w:noProof/>
            <w:webHidden/>
          </w:rPr>
        </w:r>
        <w:r>
          <w:rPr>
            <w:noProof/>
            <w:webHidden/>
          </w:rPr>
          <w:fldChar w:fldCharType="separate"/>
        </w:r>
        <w:r>
          <w:rPr>
            <w:noProof/>
            <w:webHidden/>
          </w:rPr>
          <w:t>54</w:t>
        </w:r>
        <w:r>
          <w:rPr>
            <w:noProof/>
            <w:webHidden/>
          </w:rPr>
          <w:fldChar w:fldCharType="end"/>
        </w:r>
      </w:hyperlink>
    </w:p>
    <w:p w14:paraId="65352DAC" w14:textId="055A0E9D"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62" w:history="1">
        <w:r w:rsidRPr="0037253E">
          <w:rPr>
            <w:rStyle w:val="Siuktni"/>
            <w:noProof/>
            <w:lang w:val="vi-VN"/>
          </w:rPr>
          <w:t>3.4.19 Bảng Revenueservices</w:t>
        </w:r>
        <w:r>
          <w:rPr>
            <w:noProof/>
            <w:webHidden/>
          </w:rPr>
          <w:tab/>
        </w:r>
        <w:r>
          <w:rPr>
            <w:noProof/>
            <w:webHidden/>
          </w:rPr>
          <w:fldChar w:fldCharType="begin"/>
        </w:r>
        <w:r>
          <w:rPr>
            <w:noProof/>
            <w:webHidden/>
          </w:rPr>
          <w:instrText xml:space="preserve"> PAGEREF _Toc195953862 \h </w:instrText>
        </w:r>
        <w:r>
          <w:rPr>
            <w:noProof/>
            <w:webHidden/>
          </w:rPr>
        </w:r>
        <w:r>
          <w:rPr>
            <w:noProof/>
            <w:webHidden/>
          </w:rPr>
          <w:fldChar w:fldCharType="separate"/>
        </w:r>
        <w:r>
          <w:rPr>
            <w:noProof/>
            <w:webHidden/>
          </w:rPr>
          <w:t>54</w:t>
        </w:r>
        <w:r>
          <w:rPr>
            <w:noProof/>
            <w:webHidden/>
          </w:rPr>
          <w:fldChar w:fldCharType="end"/>
        </w:r>
      </w:hyperlink>
    </w:p>
    <w:p w14:paraId="442613D9" w14:textId="7FAC705F"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63" w:history="1">
        <w:r w:rsidRPr="0037253E">
          <w:rPr>
            <w:rStyle w:val="Siuktni"/>
            <w:noProof/>
            <w:lang w:val="vi-VN"/>
          </w:rPr>
          <w:t>3.4.20 Bảng Weights</w:t>
        </w:r>
        <w:r>
          <w:rPr>
            <w:noProof/>
            <w:webHidden/>
          </w:rPr>
          <w:tab/>
        </w:r>
        <w:r>
          <w:rPr>
            <w:noProof/>
            <w:webHidden/>
          </w:rPr>
          <w:fldChar w:fldCharType="begin"/>
        </w:r>
        <w:r>
          <w:rPr>
            <w:noProof/>
            <w:webHidden/>
          </w:rPr>
          <w:instrText xml:space="preserve"> PAGEREF _Toc195953863 \h </w:instrText>
        </w:r>
        <w:r>
          <w:rPr>
            <w:noProof/>
            <w:webHidden/>
          </w:rPr>
        </w:r>
        <w:r>
          <w:rPr>
            <w:noProof/>
            <w:webHidden/>
          </w:rPr>
          <w:fldChar w:fldCharType="separate"/>
        </w:r>
        <w:r>
          <w:rPr>
            <w:noProof/>
            <w:webHidden/>
          </w:rPr>
          <w:t>55</w:t>
        </w:r>
        <w:r>
          <w:rPr>
            <w:noProof/>
            <w:webHidden/>
          </w:rPr>
          <w:fldChar w:fldCharType="end"/>
        </w:r>
      </w:hyperlink>
    </w:p>
    <w:p w14:paraId="03D4490C" w14:textId="6A2883FE"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64" w:history="1">
        <w:r w:rsidRPr="0037253E">
          <w:rPr>
            <w:rStyle w:val="Siuktni"/>
            <w:noProof/>
            <w:lang w:val="vi-VN"/>
          </w:rPr>
          <w:t>3.4.21 Bảng Priceservices</w:t>
        </w:r>
        <w:r>
          <w:rPr>
            <w:noProof/>
            <w:webHidden/>
          </w:rPr>
          <w:tab/>
        </w:r>
        <w:r>
          <w:rPr>
            <w:noProof/>
            <w:webHidden/>
          </w:rPr>
          <w:fldChar w:fldCharType="begin"/>
        </w:r>
        <w:r>
          <w:rPr>
            <w:noProof/>
            <w:webHidden/>
          </w:rPr>
          <w:instrText xml:space="preserve"> PAGEREF _Toc195953864 \h </w:instrText>
        </w:r>
        <w:r>
          <w:rPr>
            <w:noProof/>
            <w:webHidden/>
          </w:rPr>
        </w:r>
        <w:r>
          <w:rPr>
            <w:noProof/>
            <w:webHidden/>
          </w:rPr>
          <w:fldChar w:fldCharType="separate"/>
        </w:r>
        <w:r>
          <w:rPr>
            <w:noProof/>
            <w:webHidden/>
          </w:rPr>
          <w:t>55</w:t>
        </w:r>
        <w:r>
          <w:rPr>
            <w:noProof/>
            <w:webHidden/>
          </w:rPr>
          <w:fldChar w:fldCharType="end"/>
        </w:r>
      </w:hyperlink>
    </w:p>
    <w:p w14:paraId="02030357" w14:textId="362D1B6E"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65" w:history="1">
        <w:r w:rsidRPr="0037253E">
          <w:rPr>
            <w:rStyle w:val="Siuktni"/>
            <w:noProof/>
            <w:lang w:val="vi-VN"/>
          </w:rPr>
          <w:t>3.4.22 Bảng Sequelizemeta</w:t>
        </w:r>
        <w:r>
          <w:rPr>
            <w:noProof/>
            <w:webHidden/>
          </w:rPr>
          <w:tab/>
        </w:r>
        <w:r>
          <w:rPr>
            <w:noProof/>
            <w:webHidden/>
          </w:rPr>
          <w:fldChar w:fldCharType="begin"/>
        </w:r>
        <w:r>
          <w:rPr>
            <w:noProof/>
            <w:webHidden/>
          </w:rPr>
          <w:instrText xml:space="preserve"> PAGEREF _Toc195953865 \h </w:instrText>
        </w:r>
        <w:r>
          <w:rPr>
            <w:noProof/>
            <w:webHidden/>
          </w:rPr>
        </w:r>
        <w:r>
          <w:rPr>
            <w:noProof/>
            <w:webHidden/>
          </w:rPr>
          <w:fldChar w:fldCharType="separate"/>
        </w:r>
        <w:r>
          <w:rPr>
            <w:noProof/>
            <w:webHidden/>
          </w:rPr>
          <w:t>55</w:t>
        </w:r>
        <w:r>
          <w:rPr>
            <w:noProof/>
            <w:webHidden/>
          </w:rPr>
          <w:fldChar w:fldCharType="end"/>
        </w:r>
      </w:hyperlink>
    </w:p>
    <w:p w14:paraId="48A3DA00" w14:textId="0774C2C5"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66" w:history="1">
        <w:r w:rsidRPr="0037253E">
          <w:rPr>
            <w:rStyle w:val="Siuktni"/>
            <w:noProof/>
            <w:lang w:val="vi-VN"/>
          </w:rPr>
          <w:t>3.4.23 Bảng Bills</w:t>
        </w:r>
        <w:r>
          <w:rPr>
            <w:noProof/>
            <w:webHidden/>
          </w:rPr>
          <w:tab/>
        </w:r>
        <w:r>
          <w:rPr>
            <w:noProof/>
            <w:webHidden/>
          </w:rPr>
          <w:fldChar w:fldCharType="begin"/>
        </w:r>
        <w:r>
          <w:rPr>
            <w:noProof/>
            <w:webHidden/>
          </w:rPr>
          <w:instrText xml:space="preserve"> PAGEREF _Toc195953866 \h </w:instrText>
        </w:r>
        <w:r>
          <w:rPr>
            <w:noProof/>
            <w:webHidden/>
          </w:rPr>
        </w:r>
        <w:r>
          <w:rPr>
            <w:noProof/>
            <w:webHidden/>
          </w:rPr>
          <w:fldChar w:fldCharType="separate"/>
        </w:r>
        <w:r>
          <w:rPr>
            <w:noProof/>
            <w:webHidden/>
          </w:rPr>
          <w:t>56</w:t>
        </w:r>
        <w:r>
          <w:rPr>
            <w:noProof/>
            <w:webHidden/>
          </w:rPr>
          <w:fldChar w:fldCharType="end"/>
        </w:r>
      </w:hyperlink>
    </w:p>
    <w:p w14:paraId="50EF1116" w14:textId="0CB67196" w:rsidR="000E2B1E" w:rsidRDefault="000E2B1E">
      <w:pPr>
        <w:pStyle w:val="Mucluc4"/>
        <w:tabs>
          <w:tab w:val="right" w:leader="dot" w:pos="8296"/>
        </w:tabs>
        <w:ind w:left="1440"/>
        <w:rPr>
          <w:rFonts w:asciiTheme="minorHAnsi" w:eastAsiaTheme="minorEastAsia" w:hAnsiTheme="minorHAnsi" w:cstheme="minorBidi"/>
          <w:noProof/>
          <w:kern w:val="2"/>
          <w:lang w:val="vi-VN" w:eastAsia="vi-VN"/>
          <w14:ligatures w14:val="standardContextual"/>
        </w:rPr>
      </w:pPr>
      <w:hyperlink w:anchor="_Toc195953867" w:history="1">
        <w:r w:rsidRPr="0037253E">
          <w:rPr>
            <w:rStyle w:val="Siuktni"/>
            <w:noProof/>
            <w:lang w:val="vi-VN"/>
          </w:rPr>
          <w:t>3.4.24 Mối quan hệ giữa các bảng</w:t>
        </w:r>
        <w:r>
          <w:rPr>
            <w:noProof/>
            <w:webHidden/>
          </w:rPr>
          <w:tab/>
        </w:r>
        <w:r>
          <w:rPr>
            <w:noProof/>
            <w:webHidden/>
          </w:rPr>
          <w:fldChar w:fldCharType="begin"/>
        </w:r>
        <w:r>
          <w:rPr>
            <w:noProof/>
            <w:webHidden/>
          </w:rPr>
          <w:instrText xml:space="preserve"> PAGEREF _Toc195953867 \h </w:instrText>
        </w:r>
        <w:r>
          <w:rPr>
            <w:noProof/>
            <w:webHidden/>
          </w:rPr>
        </w:r>
        <w:r>
          <w:rPr>
            <w:noProof/>
            <w:webHidden/>
          </w:rPr>
          <w:fldChar w:fldCharType="separate"/>
        </w:r>
        <w:r>
          <w:rPr>
            <w:noProof/>
            <w:webHidden/>
          </w:rPr>
          <w:t>56</w:t>
        </w:r>
        <w:r>
          <w:rPr>
            <w:noProof/>
            <w:webHidden/>
          </w:rPr>
          <w:fldChar w:fldCharType="end"/>
        </w:r>
      </w:hyperlink>
    </w:p>
    <w:p w14:paraId="7E6F56B9" w14:textId="651F5EF1" w:rsidR="000E2B1E" w:rsidRDefault="000E2B1E">
      <w:pPr>
        <w:pStyle w:val="Mucluc3"/>
        <w:tabs>
          <w:tab w:val="right" w:leader="dot" w:pos="8296"/>
        </w:tabs>
        <w:ind w:left="960"/>
        <w:rPr>
          <w:rFonts w:asciiTheme="minorHAnsi" w:eastAsiaTheme="minorEastAsia" w:hAnsiTheme="minorHAnsi" w:cstheme="minorBidi"/>
          <w:noProof/>
          <w:kern w:val="2"/>
          <w:lang w:val="vi-VN" w:eastAsia="vi-VN"/>
          <w14:ligatures w14:val="standardContextual"/>
        </w:rPr>
      </w:pPr>
      <w:hyperlink w:anchor="_Toc195953868" w:history="1">
        <w:r w:rsidRPr="0037253E">
          <w:rPr>
            <w:rStyle w:val="Siuktni"/>
            <w:noProof/>
          </w:rPr>
          <w:t>3.5 Sơ đồ Context</w:t>
        </w:r>
        <w:r>
          <w:rPr>
            <w:noProof/>
            <w:webHidden/>
          </w:rPr>
          <w:tab/>
        </w:r>
        <w:r>
          <w:rPr>
            <w:noProof/>
            <w:webHidden/>
          </w:rPr>
          <w:fldChar w:fldCharType="begin"/>
        </w:r>
        <w:r>
          <w:rPr>
            <w:noProof/>
            <w:webHidden/>
          </w:rPr>
          <w:instrText xml:space="preserve"> PAGEREF _Toc195953868 \h </w:instrText>
        </w:r>
        <w:r>
          <w:rPr>
            <w:noProof/>
            <w:webHidden/>
          </w:rPr>
        </w:r>
        <w:r>
          <w:rPr>
            <w:noProof/>
            <w:webHidden/>
          </w:rPr>
          <w:fldChar w:fldCharType="separate"/>
        </w:r>
        <w:r>
          <w:rPr>
            <w:noProof/>
            <w:webHidden/>
          </w:rPr>
          <w:t>58</w:t>
        </w:r>
        <w:r>
          <w:rPr>
            <w:noProof/>
            <w:webHidden/>
          </w:rPr>
          <w:fldChar w:fldCharType="end"/>
        </w:r>
      </w:hyperlink>
    </w:p>
    <w:p w14:paraId="105F0054" w14:textId="1D67B224" w:rsidR="000E2B1E" w:rsidRDefault="000E2B1E">
      <w:pPr>
        <w:pStyle w:val="Mucluc3"/>
        <w:tabs>
          <w:tab w:val="right" w:leader="dot" w:pos="8296"/>
        </w:tabs>
        <w:ind w:left="960"/>
        <w:rPr>
          <w:rFonts w:asciiTheme="minorHAnsi" w:eastAsiaTheme="minorEastAsia" w:hAnsiTheme="minorHAnsi" w:cstheme="minorBidi"/>
          <w:noProof/>
          <w:kern w:val="2"/>
          <w:lang w:val="vi-VN" w:eastAsia="vi-VN"/>
          <w14:ligatures w14:val="standardContextual"/>
        </w:rPr>
      </w:pPr>
      <w:hyperlink w:anchor="_Toc195953869" w:history="1">
        <w:r w:rsidRPr="0037253E">
          <w:rPr>
            <w:rStyle w:val="Siuktni"/>
            <w:noProof/>
          </w:rPr>
          <w:t>3.6 Sơ đồ DFD</w:t>
        </w:r>
        <w:r>
          <w:rPr>
            <w:noProof/>
            <w:webHidden/>
          </w:rPr>
          <w:tab/>
        </w:r>
        <w:r>
          <w:rPr>
            <w:noProof/>
            <w:webHidden/>
          </w:rPr>
          <w:fldChar w:fldCharType="begin"/>
        </w:r>
        <w:r>
          <w:rPr>
            <w:noProof/>
            <w:webHidden/>
          </w:rPr>
          <w:instrText xml:space="preserve"> PAGEREF _Toc195953869 \h </w:instrText>
        </w:r>
        <w:r>
          <w:rPr>
            <w:noProof/>
            <w:webHidden/>
          </w:rPr>
        </w:r>
        <w:r>
          <w:rPr>
            <w:noProof/>
            <w:webHidden/>
          </w:rPr>
          <w:fldChar w:fldCharType="separate"/>
        </w:r>
        <w:r>
          <w:rPr>
            <w:noProof/>
            <w:webHidden/>
          </w:rPr>
          <w:t>59</w:t>
        </w:r>
        <w:r>
          <w:rPr>
            <w:noProof/>
            <w:webHidden/>
          </w:rPr>
          <w:fldChar w:fldCharType="end"/>
        </w:r>
      </w:hyperlink>
    </w:p>
    <w:p w14:paraId="279C5994" w14:textId="068C1D66" w:rsidR="000E2B1E" w:rsidRDefault="000E2B1E">
      <w:pPr>
        <w:pStyle w:val="Mucluc1"/>
        <w:tabs>
          <w:tab w:val="right" w:leader="dot" w:pos="8296"/>
        </w:tabs>
        <w:rPr>
          <w:rFonts w:asciiTheme="minorHAnsi" w:eastAsiaTheme="minorEastAsia" w:hAnsiTheme="minorHAnsi" w:cstheme="minorBidi"/>
          <w:noProof/>
          <w:kern w:val="2"/>
          <w:lang w:val="vi-VN" w:eastAsia="vi-VN"/>
          <w14:ligatures w14:val="standardContextual"/>
        </w:rPr>
      </w:pPr>
      <w:hyperlink w:anchor="_Toc195953870" w:history="1">
        <w:r w:rsidRPr="0037253E">
          <w:rPr>
            <w:rStyle w:val="Siuktni"/>
            <w:noProof/>
          </w:rPr>
          <w:t>TÀI LIỆU THAM KHẢO</w:t>
        </w:r>
        <w:r>
          <w:rPr>
            <w:noProof/>
            <w:webHidden/>
          </w:rPr>
          <w:tab/>
        </w:r>
        <w:r>
          <w:rPr>
            <w:noProof/>
            <w:webHidden/>
          </w:rPr>
          <w:fldChar w:fldCharType="begin"/>
        </w:r>
        <w:r>
          <w:rPr>
            <w:noProof/>
            <w:webHidden/>
          </w:rPr>
          <w:instrText xml:space="preserve"> PAGEREF _Toc195953870 \h </w:instrText>
        </w:r>
        <w:r>
          <w:rPr>
            <w:noProof/>
            <w:webHidden/>
          </w:rPr>
        </w:r>
        <w:r>
          <w:rPr>
            <w:noProof/>
            <w:webHidden/>
          </w:rPr>
          <w:fldChar w:fldCharType="separate"/>
        </w:r>
        <w:r>
          <w:rPr>
            <w:noProof/>
            <w:webHidden/>
          </w:rPr>
          <w:t>60</w:t>
        </w:r>
        <w:r>
          <w:rPr>
            <w:noProof/>
            <w:webHidden/>
          </w:rPr>
          <w:fldChar w:fldCharType="end"/>
        </w:r>
      </w:hyperlink>
    </w:p>
    <w:p w14:paraId="34254C0C" w14:textId="0D0954C6" w:rsidR="000E2B1E" w:rsidRDefault="000E2B1E">
      <w:pPr>
        <w:pStyle w:val="Mucluc1"/>
        <w:tabs>
          <w:tab w:val="right" w:leader="dot" w:pos="8296"/>
        </w:tabs>
        <w:rPr>
          <w:rFonts w:asciiTheme="minorHAnsi" w:eastAsiaTheme="minorEastAsia" w:hAnsiTheme="minorHAnsi" w:cstheme="minorBidi"/>
          <w:noProof/>
          <w:kern w:val="2"/>
          <w:lang w:val="vi-VN" w:eastAsia="vi-VN"/>
          <w14:ligatures w14:val="standardContextual"/>
        </w:rPr>
      </w:pPr>
      <w:hyperlink w:anchor="_Toc195953871" w:history="1">
        <w:r w:rsidRPr="0037253E">
          <w:rPr>
            <w:rStyle w:val="Siuktni"/>
            <w:noProof/>
          </w:rPr>
          <w:t>PHỤ LỤC</w:t>
        </w:r>
        <w:r>
          <w:rPr>
            <w:noProof/>
            <w:webHidden/>
          </w:rPr>
          <w:tab/>
        </w:r>
        <w:r>
          <w:rPr>
            <w:noProof/>
            <w:webHidden/>
          </w:rPr>
          <w:fldChar w:fldCharType="begin"/>
        </w:r>
        <w:r>
          <w:rPr>
            <w:noProof/>
            <w:webHidden/>
          </w:rPr>
          <w:instrText xml:space="preserve"> PAGEREF _Toc195953871 \h </w:instrText>
        </w:r>
        <w:r>
          <w:rPr>
            <w:noProof/>
            <w:webHidden/>
          </w:rPr>
        </w:r>
        <w:r>
          <w:rPr>
            <w:noProof/>
            <w:webHidden/>
          </w:rPr>
          <w:fldChar w:fldCharType="separate"/>
        </w:r>
        <w:r>
          <w:rPr>
            <w:noProof/>
            <w:webHidden/>
          </w:rPr>
          <w:t>61</w:t>
        </w:r>
        <w:r>
          <w:rPr>
            <w:noProof/>
            <w:webHidden/>
          </w:rPr>
          <w:fldChar w:fldCharType="end"/>
        </w:r>
      </w:hyperlink>
    </w:p>
    <w:p w14:paraId="7C90D5E2" w14:textId="15E33490" w:rsidR="00256964" w:rsidRDefault="00256964" w:rsidP="00256964">
      <w:pPr>
        <w:spacing w:after="200" w:line="276" w:lineRule="auto"/>
        <w:rPr>
          <w:sz w:val="26"/>
          <w:szCs w:val="26"/>
        </w:rPr>
      </w:pPr>
      <w:r>
        <w:rPr>
          <w:sz w:val="26"/>
          <w:szCs w:val="26"/>
        </w:rPr>
        <w:fldChar w:fldCharType="end"/>
      </w:r>
    </w:p>
    <w:p w14:paraId="5B6A3DA7" w14:textId="77777777" w:rsidR="00256964" w:rsidRDefault="00256964" w:rsidP="00256964">
      <w:pPr>
        <w:spacing w:after="200" w:line="276" w:lineRule="auto"/>
        <w:rPr>
          <w:sz w:val="26"/>
          <w:szCs w:val="26"/>
        </w:rPr>
      </w:pPr>
      <w:r>
        <w:rPr>
          <w:sz w:val="26"/>
          <w:szCs w:val="26"/>
        </w:rPr>
        <w:br w:type="page"/>
      </w:r>
    </w:p>
    <w:p w14:paraId="15CC27EE" w14:textId="77777777" w:rsidR="00256964" w:rsidRDefault="00256964" w:rsidP="00AA7B70">
      <w:pPr>
        <w:pStyle w:val="Chng"/>
        <w:outlineLvl w:val="0"/>
        <w:rPr>
          <w:lang w:val="vi-VN"/>
        </w:rPr>
      </w:pPr>
      <w:bookmarkStart w:id="4" w:name="_Toc195953786"/>
      <w:r>
        <w:lastRenderedPageBreak/>
        <w:t xml:space="preserve">CHƯƠNG 1 – </w:t>
      </w:r>
      <w:r>
        <w:rPr>
          <w:lang w:val="vi-VN"/>
        </w:rPr>
        <w:t>TỔNG QUAN</w:t>
      </w:r>
      <w:bookmarkEnd w:id="4"/>
    </w:p>
    <w:p w14:paraId="54249D64" w14:textId="77777777" w:rsidR="00256964" w:rsidRDefault="00256964" w:rsidP="00AA7B70">
      <w:pPr>
        <w:pStyle w:val="Tiumccp1"/>
        <w:numPr>
          <w:ilvl w:val="1"/>
          <w:numId w:val="11"/>
        </w:numPr>
        <w:outlineLvl w:val="1"/>
        <w:rPr>
          <w:lang w:val="vi-VN"/>
        </w:rPr>
      </w:pPr>
      <w:bookmarkStart w:id="5" w:name="_Toc195953787"/>
      <w:r>
        <w:rPr>
          <w:lang w:val="vi-VN"/>
        </w:rPr>
        <w:t>Giới thiệu đề tài</w:t>
      </w:r>
      <w:bookmarkEnd w:id="5"/>
    </w:p>
    <w:p w14:paraId="1BB6ED8E" w14:textId="7BC7CF98" w:rsidR="00256964" w:rsidRDefault="00256964" w:rsidP="00256964">
      <w:pPr>
        <w:pStyle w:val="Nidungvnbn"/>
        <w:rPr>
          <w:lang w:val="vi-VN"/>
        </w:rPr>
      </w:pPr>
      <w:r>
        <w:rPr>
          <w:lang w:val="vi-VN"/>
        </w:rPr>
        <w:t xml:space="preserve">- </w:t>
      </w:r>
      <w:r w:rsidRPr="00256964">
        <w:rPr>
          <w:lang w:val="vi-VN"/>
        </w:rPr>
        <w:t xml:space="preserve">Báo cáo này trình bày quá trình thiết kế, phát triển và triển khai </w:t>
      </w:r>
      <w:proofErr w:type="spellStart"/>
      <w:r w:rsidRPr="00256964">
        <w:rPr>
          <w:lang w:val="vi-VN"/>
        </w:rPr>
        <w:t>website</w:t>
      </w:r>
      <w:proofErr w:type="spellEnd"/>
      <w:r w:rsidRPr="00256964">
        <w:rPr>
          <w:lang w:val="vi-VN"/>
        </w:rPr>
        <w:t xml:space="preserve"> quản lý cửa hàng chăm sóc thú cưng, nhằm phục vụ nhu cầu vận hành và kinh doanh hiệu quả trong lĩnh vực thú y và chăm sóc thú cưng. Mục tiêu của dự án là xây dựng một nền tảng trực tuyến hiện đại, tiện lợi và dễ sử dụng cho cả người quản lý và nhân viên trong cửa hàng, đồng thời mang đến trải nghiệm thân thiện và chuyên nghiệp cho khách </w:t>
      </w:r>
      <w:r>
        <w:rPr>
          <w:lang w:val="vi-VN"/>
        </w:rPr>
        <w:t>hàng.</w:t>
      </w:r>
    </w:p>
    <w:p w14:paraId="53C42D76" w14:textId="77777777" w:rsidR="00256964" w:rsidRDefault="00256964" w:rsidP="00256964">
      <w:pPr>
        <w:pStyle w:val="Nidungvnbn"/>
        <w:rPr>
          <w:lang w:val="vi-VN"/>
        </w:rPr>
      </w:pPr>
    </w:p>
    <w:p w14:paraId="2810EFA5" w14:textId="4850879B" w:rsidR="00256964" w:rsidRDefault="00256964" w:rsidP="00256964">
      <w:pPr>
        <w:pStyle w:val="Nidungvnbn"/>
        <w:rPr>
          <w:lang w:val="vi-VN"/>
        </w:rPr>
      </w:pPr>
      <w:r>
        <w:rPr>
          <w:lang w:val="vi-VN"/>
        </w:rPr>
        <w:t xml:space="preserve">- </w:t>
      </w:r>
      <w:proofErr w:type="spellStart"/>
      <w:r w:rsidR="006D5821" w:rsidRPr="006D5821">
        <w:rPr>
          <w:lang w:val="vi-VN"/>
        </w:rPr>
        <w:t>Website</w:t>
      </w:r>
      <w:proofErr w:type="spellEnd"/>
      <w:r w:rsidR="006D5821" w:rsidRPr="006D5821">
        <w:rPr>
          <w:lang w:val="vi-VN"/>
        </w:rPr>
        <w:t xml:space="preserve"> tập trung vào việc hỗ trợ quản lý toàn bộ hoạt động của cửa hàng, bao gồm: thông tin khách hàng, thú cưng, lịch hẹn chăm sóc/y tế, dịch vụ </w:t>
      </w:r>
      <w:proofErr w:type="spellStart"/>
      <w:r w:rsidR="006D5821" w:rsidRPr="006D5821">
        <w:rPr>
          <w:lang w:val="vi-VN"/>
        </w:rPr>
        <w:t>spa</w:t>
      </w:r>
      <w:proofErr w:type="spellEnd"/>
      <w:r w:rsidR="006D5821" w:rsidRPr="006D5821">
        <w:rPr>
          <w:lang w:val="vi-VN"/>
        </w:rPr>
        <w:t xml:space="preserve"> - tắm - khám bệnh, quản lý sản phẩm bán lẻ, hệ thống thanh toán, báo cáo doanh thu, và chăm sóc khách hàng. Giao diện người dùng được thiết kế trực quan, dễ sử dụng, có hỗ trợ phân quyền và bảo mật thông tin chặt </w:t>
      </w:r>
      <w:r w:rsidR="006D5821">
        <w:rPr>
          <w:lang w:val="vi-VN"/>
        </w:rPr>
        <w:t>chẽ.</w:t>
      </w:r>
    </w:p>
    <w:p w14:paraId="5901030A" w14:textId="3FE32196" w:rsidR="006D5821" w:rsidRDefault="006D5821" w:rsidP="00256964">
      <w:pPr>
        <w:pStyle w:val="Nidungvnbn"/>
        <w:rPr>
          <w:lang w:val="vi-VN"/>
        </w:rPr>
      </w:pPr>
      <w:r>
        <w:rPr>
          <w:lang w:val="vi-VN"/>
        </w:rPr>
        <w:t xml:space="preserve">- </w:t>
      </w:r>
      <w:r w:rsidRPr="006D5821">
        <w:rPr>
          <w:lang w:val="vi-VN"/>
        </w:rPr>
        <w:t xml:space="preserve">Với mục tiêu mang lại hiệu quả vận hành cao, hệ thống còn hỗ trợ các tính năng nâng cao như: thống kê sản phẩm bán chạy, lịch sử chăm sóc thú cưng, thông báo nhắc lịch hẹn và tiêm phòng, cũng như tích hợp với cổng thanh toán điện tử để phục vụ nhu cầu thanh toán không dùng tiền </w:t>
      </w:r>
      <w:r w:rsidR="00374D67">
        <w:rPr>
          <w:lang w:val="vi-VN"/>
        </w:rPr>
        <w:t>mặt.</w:t>
      </w:r>
    </w:p>
    <w:p w14:paraId="2CC6565F" w14:textId="77777777" w:rsidR="00256964" w:rsidRDefault="00256964" w:rsidP="00256964">
      <w:pPr>
        <w:pStyle w:val="Nidungvnbn"/>
        <w:ind w:firstLine="0"/>
        <w:rPr>
          <w:lang w:val="vi-VN"/>
        </w:rPr>
      </w:pPr>
    </w:p>
    <w:p w14:paraId="4FEC54A6" w14:textId="77777777" w:rsidR="00256964" w:rsidRDefault="00256964" w:rsidP="00AA7B70">
      <w:pPr>
        <w:pStyle w:val="Tiumccp1"/>
        <w:numPr>
          <w:ilvl w:val="1"/>
          <w:numId w:val="11"/>
        </w:numPr>
        <w:outlineLvl w:val="1"/>
        <w:rPr>
          <w:lang w:val="vi-VN"/>
        </w:rPr>
      </w:pPr>
      <w:bookmarkStart w:id="6" w:name="_Toc195953788"/>
      <w:r>
        <w:rPr>
          <w:lang w:val="vi-VN"/>
        </w:rPr>
        <w:t>Đặc tả hệ thống</w:t>
      </w:r>
      <w:bookmarkEnd w:id="6"/>
    </w:p>
    <w:p w14:paraId="387851DA" w14:textId="77777777" w:rsidR="00256964" w:rsidRDefault="00256964" w:rsidP="00AA7B70">
      <w:pPr>
        <w:pStyle w:val="Tiumccp2"/>
        <w:numPr>
          <w:ilvl w:val="2"/>
          <w:numId w:val="11"/>
        </w:numPr>
        <w:outlineLvl w:val="2"/>
        <w:rPr>
          <w:lang w:val="vi-VN"/>
        </w:rPr>
      </w:pPr>
      <w:bookmarkStart w:id="7" w:name="_Toc195953789"/>
      <w:proofErr w:type="spellStart"/>
      <w:r>
        <w:rPr>
          <w:lang w:val="vi-VN"/>
        </w:rPr>
        <w:t>Actors</w:t>
      </w:r>
      <w:bookmarkEnd w:id="7"/>
      <w:proofErr w:type="spellEnd"/>
    </w:p>
    <w:p w14:paraId="38F8BFA7" w14:textId="4595FF60" w:rsidR="00256964" w:rsidRPr="00374D67" w:rsidRDefault="00256964" w:rsidP="004232A8">
      <w:pPr>
        <w:pStyle w:val="Nidungvnbn"/>
        <w:rPr>
          <w:lang w:val="vi-VN"/>
        </w:rPr>
      </w:pPr>
      <w:r>
        <w:rPr>
          <w:lang w:val="vi-VN" w:eastAsia="zh-CN"/>
        </w:rPr>
        <w:t xml:space="preserve"> </w:t>
      </w:r>
      <w:r w:rsidR="00374D67" w:rsidRPr="00374D67">
        <w:rPr>
          <w:lang w:val="vi-VN" w:eastAsia="zh-CN"/>
        </w:rPr>
        <w:t>Chủ cửa hàng là người chịu trách nhiệm vận hành và giám sát toàn bộ hệ thống quản lý cửa hàng chăm sóc thú cưng. Họ có toàn quyền truy cập vào các chức năng cốt lõi bao gồm quản lý dịch vụ, nhân viên, khách hàng, thú cưng, sản phẩm và doanh thu. Ngoài ra, chủ cửa hàng có thể thực hiện phân quyền người dùng nhằm đảm bảo tính bảo mật và phân công trách nhiệm hợp lý trong quá trình vận hành hệ thống.</w:t>
      </w:r>
    </w:p>
    <w:p w14:paraId="660E4858" w14:textId="77777777" w:rsidR="00374D67" w:rsidRPr="00374D67" w:rsidRDefault="00374D67" w:rsidP="00374D67">
      <w:pPr>
        <w:pStyle w:val="Nidungvnbn"/>
        <w:rPr>
          <w:lang w:val="vi-VN"/>
        </w:rPr>
      </w:pPr>
      <w:r w:rsidRPr="00374D67">
        <w:rPr>
          <w:lang w:val="vi-VN"/>
        </w:rPr>
        <w:t xml:space="preserve">Khách hàng là người sử dụng chính các dịch vụ mà hệ thống cung cấp. Họ có thể đăng ký và đăng nhập tài khoản, tạo lịch hẹn cho thú cưng, theo dõi trạng thái dịch vụ, mua sản phẩm bán lẻ, đánh giá dịch vụ sau khi hoàn tất, cũng </w:t>
      </w:r>
      <w:r w:rsidRPr="00374D67">
        <w:rPr>
          <w:lang w:val="vi-VN"/>
        </w:rPr>
        <w:lastRenderedPageBreak/>
        <w:t>như chỉnh sửa thông tin cá nhân khi cần thiết. Ngoài ra, khách hàng còn có quyền truy cập vào lịch sử chăm sóc và hồ sơ y tế của thú cưng đã được lưu trữ trên hệ thống.</w:t>
      </w:r>
    </w:p>
    <w:p w14:paraId="4CFA4284" w14:textId="77777777" w:rsidR="00374D67" w:rsidRPr="00374D67" w:rsidRDefault="00374D67" w:rsidP="00374D67">
      <w:pPr>
        <w:pStyle w:val="Nidungvnbn"/>
        <w:rPr>
          <w:lang w:val="vi-VN"/>
        </w:rPr>
      </w:pPr>
      <w:r w:rsidRPr="00374D67">
        <w:rPr>
          <w:lang w:val="vi-VN"/>
        </w:rPr>
        <w:t>Khách hàng vãng lai là những người chưa đăng ký tài khoản trên hệ thống. Họ chỉ có thể xem các thông tin chung về dịch vụ, bảng giá, sản phẩm bán lẻ và đọc các đánh giá từ khách hàng khác. Để có thể sử dụng các tính năng đặt lịch, theo dõi dịch vụ hoặc thanh toán, họ cần tiến hành đăng ký tài khoản người dùng.</w:t>
      </w:r>
    </w:p>
    <w:p w14:paraId="39DD2FF4" w14:textId="76C94B2E" w:rsidR="00256964" w:rsidRPr="00C041AA" w:rsidRDefault="00374D67" w:rsidP="00374D67">
      <w:pPr>
        <w:pStyle w:val="Nidungvnbn"/>
        <w:rPr>
          <w:lang w:val="vi-VN"/>
        </w:rPr>
      </w:pPr>
      <w:proofErr w:type="spellStart"/>
      <w:r w:rsidRPr="00374D67">
        <w:rPr>
          <w:lang w:val="vi-VN"/>
        </w:rPr>
        <w:t>VNPay</w:t>
      </w:r>
      <w:proofErr w:type="spellEnd"/>
      <w:r w:rsidRPr="00374D67">
        <w:rPr>
          <w:lang w:val="vi-VN"/>
        </w:rPr>
        <w:t xml:space="preserve"> đóng vai trò là cổng thanh toán trung gian, đảm bảo tính an toàn và xác thực cho các giao dịch của khách hàng. Khi khách hàng lựa chọn thanh toán qua </w:t>
      </w:r>
      <w:proofErr w:type="spellStart"/>
      <w:r w:rsidRPr="00374D67">
        <w:rPr>
          <w:lang w:val="vi-VN"/>
        </w:rPr>
        <w:t>VNPay</w:t>
      </w:r>
      <w:proofErr w:type="spellEnd"/>
      <w:r w:rsidRPr="00374D67">
        <w:rPr>
          <w:lang w:val="vi-VN"/>
        </w:rPr>
        <w:t xml:space="preserve">, hệ thống sẽ chuyển tiếp thông tin tài khoản ngân hàng, gửi mã OTP để xác thực, và sau đó nhận phản hồi từ </w:t>
      </w:r>
      <w:proofErr w:type="spellStart"/>
      <w:r w:rsidRPr="00374D67">
        <w:rPr>
          <w:lang w:val="vi-VN"/>
        </w:rPr>
        <w:t>VNPay</w:t>
      </w:r>
      <w:proofErr w:type="spellEnd"/>
      <w:r w:rsidRPr="00374D67">
        <w:rPr>
          <w:lang w:val="vi-VN"/>
        </w:rPr>
        <w:t xml:space="preserve"> về kết quả giao dịch để cập nhật trạng thái thanh toán của đơn </w:t>
      </w:r>
      <w:r>
        <w:rPr>
          <w:lang w:val="vi-VN"/>
        </w:rPr>
        <w:t>hàng.</w:t>
      </w:r>
    </w:p>
    <w:p w14:paraId="758565A6" w14:textId="01989B54" w:rsidR="00256964" w:rsidRDefault="00256964" w:rsidP="00AA7B70">
      <w:pPr>
        <w:pStyle w:val="Tiumccp2"/>
        <w:numPr>
          <w:ilvl w:val="2"/>
          <w:numId w:val="11"/>
        </w:numPr>
        <w:outlineLvl w:val="2"/>
        <w:rPr>
          <w:lang w:val="vi-VN" w:eastAsia="zh-CN"/>
        </w:rPr>
      </w:pPr>
      <w:bookmarkStart w:id="8" w:name="_Toc195953790"/>
      <w:r>
        <w:rPr>
          <w:lang w:val="vi-VN" w:eastAsia="zh-CN"/>
        </w:rPr>
        <w:t>Phạm vi chức năng</w:t>
      </w:r>
      <w:bookmarkEnd w:id="8"/>
    </w:p>
    <w:p w14:paraId="1999927C" w14:textId="77777777" w:rsidR="00256964" w:rsidRDefault="00256964" w:rsidP="00256964">
      <w:pPr>
        <w:pStyle w:val="Tiumccp3"/>
        <w:numPr>
          <w:ilvl w:val="3"/>
          <w:numId w:val="11"/>
        </w:numPr>
        <w:rPr>
          <w:lang w:val="vi-VN" w:eastAsia="zh-CN"/>
        </w:rPr>
      </w:pPr>
      <w:bookmarkStart w:id="9" w:name="_Toc195953791"/>
      <w:r w:rsidRPr="00C041AA">
        <w:rPr>
          <w:lang w:val="vi-VN" w:eastAsia="zh-CN"/>
        </w:rPr>
        <w:t>Đăng nhập và đăng ký tài khoản</w:t>
      </w:r>
      <w:bookmarkEnd w:id="9"/>
    </w:p>
    <w:p w14:paraId="6CF08824" w14:textId="17CD8FB0" w:rsidR="00256964" w:rsidRDefault="003B0392" w:rsidP="00256964">
      <w:pPr>
        <w:pStyle w:val="Nidungvnbn"/>
        <w:rPr>
          <w:lang w:val="vi-VN" w:eastAsia="zh-CN"/>
        </w:rPr>
      </w:pPr>
      <w:r w:rsidRPr="003B0392">
        <w:rPr>
          <w:lang w:val="vi-VN" w:eastAsia="zh-CN"/>
        </w:rPr>
        <w:t xml:space="preserve">Hệ thống cung cấp chức năng đăng nhập và đăng ký dành cho các đối tượng sử dụng bao gồm chủ cửa hàng, nhân viên và khách hàng. Tài khoản </w:t>
      </w:r>
      <w:proofErr w:type="spellStart"/>
      <w:r w:rsidRPr="003B0392">
        <w:rPr>
          <w:lang w:val="vi-VN" w:eastAsia="zh-CN"/>
        </w:rPr>
        <w:t>admin</w:t>
      </w:r>
      <w:proofErr w:type="spellEnd"/>
      <w:r w:rsidRPr="003B0392">
        <w:rPr>
          <w:lang w:val="vi-VN" w:eastAsia="zh-CN"/>
        </w:rPr>
        <w:t xml:space="preserve"> được khởi tạo sẵn và yêu cầu thay đổi mật khẩu ngay trong lần đăng nhập đầu tiên để đảm bảo tính bảo mật. Khách hàng có thể đăng ký trực tuyến bằng cách cung cấp địa chỉ </w:t>
      </w:r>
      <w:proofErr w:type="spellStart"/>
      <w:r w:rsidRPr="003B0392">
        <w:rPr>
          <w:lang w:val="vi-VN" w:eastAsia="zh-CN"/>
        </w:rPr>
        <w:t>email</w:t>
      </w:r>
      <w:proofErr w:type="spellEnd"/>
      <w:r w:rsidRPr="003B0392">
        <w:rPr>
          <w:lang w:val="vi-VN" w:eastAsia="zh-CN"/>
        </w:rPr>
        <w:t xml:space="preserve"> cùng với mật khẩu mong muốn, sau đó xác thực qua mã OTP gồm 6 chữ số được gửi về </w:t>
      </w:r>
      <w:proofErr w:type="spellStart"/>
      <w:r w:rsidRPr="003B0392">
        <w:rPr>
          <w:lang w:val="vi-VN" w:eastAsia="zh-CN"/>
        </w:rPr>
        <w:t>email</w:t>
      </w:r>
      <w:proofErr w:type="spellEnd"/>
      <w:r w:rsidRPr="003B0392">
        <w:rPr>
          <w:lang w:val="vi-VN" w:eastAsia="zh-CN"/>
        </w:rPr>
        <w:t>. Ngoài ra, hệ thống hỗ trợ</w:t>
      </w:r>
      <w:r w:rsidR="008B6231">
        <w:rPr>
          <w:lang w:val="vi-VN" w:eastAsia="zh-CN"/>
        </w:rPr>
        <w:t xml:space="preserve"> </w:t>
      </w:r>
      <w:r w:rsidRPr="003B0392">
        <w:rPr>
          <w:lang w:val="vi-VN" w:eastAsia="zh-CN"/>
        </w:rPr>
        <w:t>tính năng quên mật khẩu, đổi mật khẩu và cập nhật thông tin cá nhân sau khi đăng nhập.</w:t>
      </w:r>
    </w:p>
    <w:p w14:paraId="62A3AB69" w14:textId="77777777" w:rsidR="00256964" w:rsidRDefault="00256964" w:rsidP="00256964">
      <w:pPr>
        <w:pStyle w:val="Nidungvnbn"/>
        <w:rPr>
          <w:lang w:val="vi-VN" w:eastAsia="zh-CN"/>
        </w:rPr>
      </w:pPr>
    </w:p>
    <w:p w14:paraId="3BF3CF5C" w14:textId="171952E2" w:rsidR="00256964" w:rsidRDefault="00256964" w:rsidP="00256964">
      <w:pPr>
        <w:pStyle w:val="Tiumccp3"/>
        <w:numPr>
          <w:ilvl w:val="3"/>
          <w:numId w:val="11"/>
        </w:numPr>
        <w:rPr>
          <w:lang w:val="vi-VN" w:eastAsia="zh-CN"/>
        </w:rPr>
      </w:pPr>
      <w:bookmarkStart w:id="10" w:name="_Toc195953792"/>
      <w:r>
        <w:rPr>
          <w:lang w:val="vi-VN" w:eastAsia="zh-CN"/>
        </w:rPr>
        <w:t xml:space="preserve">Quản lý </w:t>
      </w:r>
      <w:r w:rsidR="003B0392">
        <w:rPr>
          <w:lang w:val="vi-VN" w:eastAsia="zh-CN"/>
        </w:rPr>
        <w:t>khách hàng</w:t>
      </w:r>
      <w:bookmarkEnd w:id="10"/>
      <w:r>
        <w:rPr>
          <w:lang w:val="vi-VN" w:eastAsia="zh-CN"/>
        </w:rPr>
        <w:t xml:space="preserve"> </w:t>
      </w:r>
    </w:p>
    <w:p w14:paraId="69A14C3F" w14:textId="25075EED" w:rsidR="00256964" w:rsidRDefault="003B0392" w:rsidP="00256964">
      <w:pPr>
        <w:pStyle w:val="Nidungvnbn"/>
        <w:rPr>
          <w:lang w:val="vi-VN" w:eastAsia="zh-CN"/>
        </w:rPr>
      </w:pPr>
      <w:r w:rsidRPr="003B0392">
        <w:rPr>
          <w:lang w:val="vi-VN" w:eastAsia="zh-CN"/>
        </w:rPr>
        <w:t xml:space="preserve">Chủ cửa hàng có quyền truy cập danh sách khách hàng đã đăng ký tài khoản cùng với các thông tin chi tiết bao gồm họ tên, số điện thoại, </w:t>
      </w:r>
      <w:proofErr w:type="spellStart"/>
      <w:r w:rsidRPr="003B0392">
        <w:rPr>
          <w:lang w:val="vi-VN" w:eastAsia="zh-CN"/>
        </w:rPr>
        <w:t>email</w:t>
      </w:r>
      <w:proofErr w:type="spellEnd"/>
      <w:r w:rsidRPr="003B0392">
        <w:rPr>
          <w:lang w:val="vi-VN" w:eastAsia="zh-CN"/>
        </w:rPr>
        <w:t>, địa chỉ, giới tính, và lịch sử đặt lịch, thanh toán và phản hồi đánh giá. Hệ thống giúp chủ cửa hàng dễ dàng theo dõi và chăm sóc khách hàng một cách hiệu quả.</w:t>
      </w:r>
    </w:p>
    <w:p w14:paraId="6BF6EBE5" w14:textId="77777777" w:rsidR="00256964" w:rsidRDefault="00256964" w:rsidP="00256964">
      <w:pPr>
        <w:pStyle w:val="Nidungvnbn"/>
        <w:rPr>
          <w:lang w:val="vi-VN" w:eastAsia="zh-CN"/>
        </w:rPr>
      </w:pPr>
    </w:p>
    <w:p w14:paraId="7AC49651" w14:textId="6C662BCD" w:rsidR="00256964" w:rsidRDefault="00256964" w:rsidP="00256964">
      <w:pPr>
        <w:pStyle w:val="Tiumccp3"/>
        <w:numPr>
          <w:ilvl w:val="3"/>
          <w:numId w:val="11"/>
        </w:numPr>
        <w:rPr>
          <w:lang w:val="vi-VN" w:eastAsia="zh-CN"/>
        </w:rPr>
      </w:pPr>
      <w:bookmarkStart w:id="11" w:name="_Toc195953793"/>
      <w:r>
        <w:rPr>
          <w:lang w:eastAsia="zh-CN"/>
        </w:rPr>
        <w:t xml:space="preserve">Quản </w:t>
      </w:r>
      <w:proofErr w:type="spellStart"/>
      <w:r>
        <w:rPr>
          <w:lang w:eastAsia="zh-CN"/>
        </w:rPr>
        <w:t>lý</w:t>
      </w:r>
      <w:proofErr w:type="spellEnd"/>
      <w:r w:rsidR="003B0392">
        <w:rPr>
          <w:lang w:val="vi-VN" w:eastAsia="zh-CN"/>
        </w:rPr>
        <w:t xml:space="preserve"> thú cưng</w:t>
      </w:r>
      <w:bookmarkEnd w:id="11"/>
    </w:p>
    <w:p w14:paraId="23EEE9D7" w14:textId="78B0DE3C" w:rsidR="00256964" w:rsidRDefault="003B0392" w:rsidP="00256964">
      <w:pPr>
        <w:pStyle w:val="Nidungvnbn"/>
        <w:rPr>
          <w:lang w:val="vi-VN" w:eastAsia="zh-CN"/>
        </w:rPr>
      </w:pPr>
      <w:r w:rsidRPr="003B0392">
        <w:rPr>
          <w:lang w:val="vi-VN" w:eastAsia="zh-CN"/>
        </w:rPr>
        <w:t xml:space="preserve">Khách hàng sau khi đăng nhập vào hệ thống có thể thêm thông tin về thú cưng mà mình sở hữu, bao gồm tên, loại, giống, ngày sinh, màu sắc, tình trạng </w:t>
      </w:r>
      <w:r w:rsidRPr="003B0392">
        <w:rPr>
          <w:lang w:val="vi-VN" w:eastAsia="zh-CN"/>
        </w:rPr>
        <w:lastRenderedPageBreak/>
        <w:t>sức khỏe và lịch sử tiêm phòng. Mỗi thú cưng sẽ có một hồ sơ y tế riêng để tiện cho việc theo dõi và chăm sóc sau này.</w:t>
      </w:r>
    </w:p>
    <w:p w14:paraId="0A25AE70" w14:textId="77777777" w:rsidR="008B6231" w:rsidRDefault="008B6231" w:rsidP="00256964">
      <w:pPr>
        <w:pStyle w:val="Nidungvnbn"/>
        <w:rPr>
          <w:lang w:val="vi-VN" w:eastAsia="zh-CN"/>
        </w:rPr>
      </w:pPr>
    </w:p>
    <w:p w14:paraId="1F8DA2B7" w14:textId="08248B00" w:rsidR="00256964" w:rsidRDefault="003B0392" w:rsidP="00256964">
      <w:pPr>
        <w:pStyle w:val="Tiumccp3"/>
        <w:numPr>
          <w:ilvl w:val="3"/>
          <w:numId w:val="11"/>
        </w:numPr>
        <w:rPr>
          <w:lang w:val="vi-VN" w:eastAsia="zh-CN"/>
        </w:rPr>
      </w:pPr>
      <w:bookmarkStart w:id="12" w:name="_Toc195953794"/>
      <w:r>
        <w:rPr>
          <w:lang w:val="vi-VN" w:eastAsia="zh-CN"/>
        </w:rPr>
        <w:t>Đặt lịch chăm sóc, khám bệnh</w:t>
      </w:r>
      <w:bookmarkEnd w:id="12"/>
    </w:p>
    <w:p w14:paraId="713EE2A3" w14:textId="5995E6E2" w:rsidR="00256964" w:rsidRDefault="008B6231" w:rsidP="00256964">
      <w:pPr>
        <w:pStyle w:val="Nidungvnbn"/>
        <w:rPr>
          <w:lang w:val="vi-VN" w:eastAsia="zh-CN"/>
        </w:rPr>
      </w:pPr>
      <w:r w:rsidRPr="008B6231">
        <w:rPr>
          <w:lang w:val="vi-VN" w:eastAsia="zh-CN"/>
        </w:rPr>
        <w:t xml:space="preserve">Khách hàng có thể đặt lịch chăm sóc hoặc khám bệnh cho thú cưng trực tiếp trên hệ thống. Trong quá trình đặt lịch, người dùng được chọn ngày, giờ, loại dịch vụ và thú cưng cần phục vụ. Nhân viên tư vấn sẽ nhận được thông báo và phân công ca làm việc để đảm bảo phục vụ đúng hẹn. Hệ thống tự động gửi </w:t>
      </w:r>
      <w:proofErr w:type="spellStart"/>
      <w:r w:rsidRPr="008B6231">
        <w:rPr>
          <w:lang w:val="vi-VN" w:eastAsia="zh-CN"/>
        </w:rPr>
        <w:t>email</w:t>
      </w:r>
      <w:proofErr w:type="spellEnd"/>
      <w:r w:rsidRPr="008B6231">
        <w:rPr>
          <w:lang w:val="vi-VN" w:eastAsia="zh-CN"/>
        </w:rPr>
        <w:t xml:space="preserve"> xác nhận và nhắc lịch trước giờ hẹn.</w:t>
      </w:r>
    </w:p>
    <w:p w14:paraId="14897A4F" w14:textId="77777777" w:rsidR="00256964" w:rsidRDefault="00256964" w:rsidP="00256964">
      <w:pPr>
        <w:pStyle w:val="Nidungvnbn"/>
        <w:rPr>
          <w:lang w:val="vi-VN" w:eastAsia="zh-CN"/>
        </w:rPr>
      </w:pPr>
    </w:p>
    <w:p w14:paraId="7925DC2C" w14:textId="5F2BF3C5" w:rsidR="00256964" w:rsidRDefault="008B6231" w:rsidP="00256964">
      <w:pPr>
        <w:pStyle w:val="Tiumccp3"/>
        <w:numPr>
          <w:ilvl w:val="3"/>
          <w:numId w:val="11"/>
        </w:numPr>
        <w:rPr>
          <w:lang w:val="vi-VN" w:eastAsia="zh-CN"/>
        </w:rPr>
      </w:pPr>
      <w:bookmarkStart w:id="13" w:name="_Toc195953795"/>
      <w:r>
        <w:rPr>
          <w:lang w:eastAsia="zh-CN"/>
        </w:rPr>
        <w:t>Quản</w:t>
      </w:r>
      <w:r>
        <w:rPr>
          <w:lang w:val="vi-VN" w:eastAsia="zh-CN"/>
        </w:rPr>
        <w:t xml:space="preserve"> lý dịch vụ</w:t>
      </w:r>
      <w:bookmarkEnd w:id="13"/>
    </w:p>
    <w:p w14:paraId="5549A5FC" w14:textId="0D07CD95" w:rsidR="00256964" w:rsidRDefault="008B6231" w:rsidP="00256964">
      <w:pPr>
        <w:pStyle w:val="Nidungvnbn"/>
        <w:rPr>
          <w:lang w:val="vi-VN" w:eastAsia="zh-CN"/>
        </w:rPr>
      </w:pPr>
      <w:r w:rsidRPr="008B6231">
        <w:rPr>
          <w:lang w:val="vi-VN" w:eastAsia="zh-CN"/>
        </w:rPr>
        <w:t xml:space="preserve">Chủ cửa hàng có thể tạo mới, chỉnh sửa hoặc xóa các dịch vụ như tắm gội, cắt móng, </w:t>
      </w:r>
      <w:proofErr w:type="spellStart"/>
      <w:r w:rsidRPr="008B6231">
        <w:rPr>
          <w:lang w:val="vi-VN" w:eastAsia="zh-CN"/>
        </w:rPr>
        <w:t>spa</w:t>
      </w:r>
      <w:proofErr w:type="spellEnd"/>
      <w:r w:rsidRPr="008B6231">
        <w:rPr>
          <w:lang w:val="vi-VN" w:eastAsia="zh-CN"/>
        </w:rPr>
        <w:t>, khám bệnh, tiêm phòng,... Mỗi dịch vụ được gắn kèm với thông tin về giá, thời lượng và mô tả chi tiết.</w:t>
      </w:r>
    </w:p>
    <w:p w14:paraId="1CEA2EC1" w14:textId="77777777" w:rsidR="008B6231" w:rsidRPr="00D050B1" w:rsidRDefault="008B6231" w:rsidP="00256964">
      <w:pPr>
        <w:pStyle w:val="Nidungvnbn"/>
        <w:rPr>
          <w:lang w:val="vi-VN" w:eastAsia="zh-CN"/>
        </w:rPr>
      </w:pPr>
    </w:p>
    <w:p w14:paraId="057194E9" w14:textId="392F9FEB" w:rsidR="00256964" w:rsidRDefault="00256964" w:rsidP="00256964">
      <w:pPr>
        <w:pStyle w:val="Tiumccp3"/>
        <w:numPr>
          <w:ilvl w:val="3"/>
          <w:numId w:val="11"/>
        </w:numPr>
        <w:rPr>
          <w:lang w:val="vi-VN" w:eastAsia="zh-CN"/>
        </w:rPr>
      </w:pPr>
      <w:bookmarkStart w:id="14" w:name="_Toc195953796"/>
      <w:r w:rsidRPr="008B6231">
        <w:rPr>
          <w:lang w:val="vi-VN" w:eastAsia="zh-CN"/>
        </w:rPr>
        <w:t>Qu</w:t>
      </w:r>
      <w:r>
        <w:rPr>
          <w:lang w:val="vi-VN" w:eastAsia="zh-CN"/>
        </w:rPr>
        <w:t xml:space="preserve">ản lý </w:t>
      </w:r>
      <w:r w:rsidR="008B6231">
        <w:rPr>
          <w:lang w:val="vi-VN" w:eastAsia="zh-CN"/>
        </w:rPr>
        <w:t>sản phẩm bán lẻ</w:t>
      </w:r>
      <w:bookmarkEnd w:id="14"/>
    </w:p>
    <w:p w14:paraId="16E76C18" w14:textId="67DDE29C" w:rsidR="00256964" w:rsidRDefault="008B6231" w:rsidP="00256964">
      <w:pPr>
        <w:pStyle w:val="Nidungvnbn"/>
        <w:rPr>
          <w:lang w:val="vi-VN"/>
        </w:rPr>
      </w:pPr>
      <w:r w:rsidRPr="008B6231">
        <w:rPr>
          <w:lang w:val="vi-VN"/>
        </w:rPr>
        <w:t>Bên cạnh dịch vụ, hệ thống còn hỗ trợ quản lý sản phẩm bán lẻ như thức ăn, đồ chơi, phụ kiện,... Mỗi sản phẩm bao gồm thông tin về giá nhập, giá bán, thương hiệu và số lượng tồn kho. Khi khách hàng mua sản phẩm trực tiếp hoặc kèm dịch vụ, sản phẩm sẽ được thêm vào đơn hàng tương ứng.</w:t>
      </w:r>
    </w:p>
    <w:p w14:paraId="56517098" w14:textId="77777777" w:rsidR="008B6231" w:rsidRDefault="008B6231" w:rsidP="00256964">
      <w:pPr>
        <w:pStyle w:val="Nidungvnbn"/>
        <w:rPr>
          <w:lang w:val="vi-VN"/>
        </w:rPr>
      </w:pPr>
    </w:p>
    <w:p w14:paraId="472A9D2D" w14:textId="78CF1B59" w:rsidR="00256964" w:rsidRPr="00714599" w:rsidRDefault="008B6231" w:rsidP="00256964">
      <w:pPr>
        <w:pStyle w:val="Tiumccp3"/>
        <w:numPr>
          <w:ilvl w:val="3"/>
          <w:numId w:val="11"/>
        </w:numPr>
        <w:rPr>
          <w:lang w:val="vi-VN" w:eastAsia="zh-CN"/>
        </w:rPr>
      </w:pPr>
      <w:bookmarkStart w:id="15" w:name="_Toc195953797"/>
      <w:r>
        <w:rPr>
          <w:lang w:val="vi-VN" w:eastAsia="zh-CN"/>
        </w:rPr>
        <w:t>Thanh toán và hóa đơn</w:t>
      </w:r>
      <w:bookmarkEnd w:id="15"/>
    </w:p>
    <w:p w14:paraId="2916AD5A" w14:textId="32F2BD65" w:rsidR="00256964" w:rsidRDefault="008B6231" w:rsidP="00256964">
      <w:pPr>
        <w:pStyle w:val="Nidungvnbn"/>
        <w:rPr>
          <w:lang w:val="vi-VN" w:eastAsia="zh-CN"/>
        </w:rPr>
      </w:pPr>
      <w:r w:rsidRPr="008B6231">
        <w:rPr>
          <w:lang w:val="vi-VN" w:eastAsia="zh-CN"/>
        </w:rPr>
        <w:t xml:space="preserve">Hệ thống cung cấp hai hình thức thanh toán: tiền mặt và qua </w:t>
      </w:r>
      <w:proofErr w:type="spellStart"/>
      <w:r w:rsidRPr="008B6231">
        <w:rPr>
          <w:lang w:val="vi-VN" w:eastAsia="zh-CN"/>
        </w:rPr>
        <w:t>VNPay</w:t>
      </w:r>
      <w:proofErr w:type="spellEnd"/>
      <w:r w:rsidRPr="008B6231">
        <w:rPr>
          <w:lang w:val="vi-VN" w:eastAsia="zh-CN"/>
        </w:rPr>
        <w:t>. Sau khi thanh toán thành công, hệ thống sẽ tự động tạo hóa đơn và cập nhật trạng thái đơn hàng để tiện cho việc theo dõi sau này. Các thông tin thanh toán sẽ được lưu trữ cùng với đơn hàng để chủ cửa hàng tiến hành xác nhận hoặc xử lý.</w:t>
      </w:r>
    </w:p>
    <w:p w14:paraId="531B57DD" w14:textId="77777777" w:rsidR="008B6231" w:rsidRDefault="008B6231" w:rsidP="00256964">
      <w:pPr>
        <w:pStyle w:val="Nidungvnbn"/>
        <w:rPr>
          <w:lang w:val="vi-VN" w:eastAsia="zh-CN"/>
        </w:rPr>
      </w:pPr>
    </w:p>
    <w:p w14:paraId="66052CD6" w14:textId="735876DD" w:rsidR="00256964" w:rsidRPr="00714599" w:rsidRDefault="008B6231" w:rsidP="00256964">
      <w:pPr>
        <w:pStyle w:val="Tiumccp3"/>
        <w:numPr>
          <w:ilvl w:val="3"/>
          <w:numId w:val="11"/>
        </w:numPr>
        <w:rPr>
          <w:lang w:val="vi-VN"/>
        </w:rPr>
      </w:pPr>
      <w:bookmarkStart w:id="16" w:name="_Toc195953798"/>
      <w:r>
        <w:rPr>
          <w:lang w:val="vi-VN"/>
        </w:rPr>
        <w:t>Thống kê và báo cáo</w:t>
      </w:r>
      <w:bookmarkEnd w:id="16"/>
    </w:p>
    <w:p w14:paraId="261A4D2E" w14:textId="22984B20" w:rsidR="008B6231" w:rsidRDefault="008B6231" w:rsidP="008B6231">
      <w:pPr>
        <w:pStyle w:val="Nidungvnbn"/>
        <w:rPr>
          <w:lang w:val="vi-VN"/>
        </w:rPr>
      </w:pPr>
      <w:r w:rsidRPr="008B6231">
        <w:rPr>
          <w:lang w:val="vi-VN"/>
        </w:rPr>
        <w:t xml:space="preserve">Chức năng thống kê và báo cáo của hệ thống hỗ trợ chủ cửa hàng theo dõi doanh thu theo ngày, tuần, tháng hoặc khoảng thời gian tự chọn. Ngoài ra, hệ </w:t>
      </w:r>
      <w:r w:rsidRPr="008B6231">
        <w:rPr>
          <w:lang w:val="vi-VN"/>
        </w:rPr>
        <w:lastRenderedPageBreak/>
        <w:t>thống còn cung cấp các thông tin thống kê như số đơn hàng, khách hàng mới, dịch vụ được sử dụng nhiều và sản phẩm bán chạy trong thời gian chọn.</w:t>
      </w:r>
    </w:p>
    <w:p w14:paraId="0B766BE2" w14:textId="77777777" w:rsidR="008B6231" w:rsidRDefault="008B6231" w:rsidP="008B6231">
      <w:pPr>
        <w:pStyle w:val="Nidungvnbn"/>
        <w:rPr>
          <w:lang w:val="vi-VN"/>
        </w:rPr>
      </w:pPr>
    </w:p>
    <w:p w14:paraId="640F69D6" w14:textId="42EE0585" w:rsidR="008B6231" w:rsidRPr="00714599" w:rsidRDefault="008B6231" w:rsidP="008B6231">
      <w:pPr>
        <w:pStyle w:val="Tiumccp3"/>
        <w:numPr>
          <w:ilvl w:val="3"/>
          <w:numId w:val="11"/>
        </w:numPr>
        <w:rPr>
          <w:lang w:val="vi-VN"/>
        </w:rPr>
      </w:pPr>
      <w:bookmarkStart w:id="17" w:name="_Toc195953799"/>
      <w:r>
        <w:rPr>
          <w:lang w:val="vi-VN"/>
        </w:rPr>
        <w:t>Chăm sóc khách hàng</w:t>
      </w:r>
      <w:bookmarkEnd w:id="17"/>
    </w:p>
    <w:p w14:paraId="3E5C30CD" w14:textId="5C68FF03" w:rsidR="008B6231" w:rsidRDefault="008B6231" w:rsidP="008B6231">
      <w:pPr>
        <w:pStyle w:val="Nidungvnbn"/>
        <w:rPr>
          <w:lang w:val="vi-VN"/>
        </w:rPr>
      </w:pPr>
      <w:r w:rsidRPr="008B6231">
        <w:rPr>
          <w:lang w:val="vi-VN"/>
        </w:rPr>
        <w:t>Bên cạnh đó, hệ thống còn ghi nhận các yêu cầu hỗ trợ và phản hồi từ phía khách hàng, giúp chủ cửa hàng hoặc nhân viên xử lý kịp thời và duy trì mối quan hệ tốt với khách hàng một cách chủ động.</w:t>
      </w:r>
    </w:p>
    <w:p w14:paraId="29D9C96B" w14:textId="77777777" w:rsidR="008B6231" w:rsidRDefault="008B6231" w:rsidP="008B6231">
      <w:pPr>
        <w:pStyle w:val="Nidungvnbn"/>
        <w:rPr>
          <w:lang w:val="vi-VN"/>
        </w:rPr>
      </w:pPr>
    </w:p>
    <w:p w14:paraId="71C8FE30" w14:textId="3A93E247" w:rsidR="008B6231" w:rsidRPr="00714599" w:rsidRDefault="008B6231" w:rsidP="008B6231">
      <w:pPr>
        <w:pStyle w:val="Tiumccp3"/>
        <w:numPr>
          <w:ilvl w:val="3"/>
          <w:numId w:val="11"/>
        </w:numPr>
        <w:rPr>
          <w:lang w:val="vi-VN"/>
        </w:rPr>
      </w:pPr>
      <w:bookmarkStart w:id="18" w:name="_Toc195953800"/>
      <w:r>
        <w:rPr>
          <w:lang w:val="vi-VN"/>
        </w:rPr>
        <w:t>Đánh giá và phản hồi</w:t>
      </w:r>
      <w:bookmarkEnd w:id="18"/>
    </w:p>
    <w:p w14:paraId="46CC6FD9" w14:textId="2311A31C" w:rsidR="008B6231" w:rsidRDefault="008B6231" w:rsidP="008B6231">
      <w:pPr>
        <w:pStyle w:val="Nidungvnbn"/>
        <w:rPr>
          <w:lang w:val="vi-VN"/>
        </w:rPr>
      </w:pPr>
      <w:r w:rsidRPr="008B6231">
        <w:rPr>
          <w:lang w:val="vi-VN"/>
        </w:rPr>
        <w:t>Trong quá trình sử dụng dịch vụ, khách hàng có thể để lại đánh giá và bình luận sau khi đơn hàng hoàn tất. Các đánh giá này sẽ được hiển thị trên trang hệ thống và chủ cửa hàng có thể trả lời trực tiếp để tăng tương tác, cũng như nâng cao sự hài lòng của khách hàng.</w:t>
      </w:r>
    </w:p>
    <w:p w14:paraId="5B303934" w14:textId="77777777" w:rsidR="008B6231" w:rsidRDefault="008B6231" w:rsidP="008B6231">
      <w:pPr>
        <w:pStyle w:val="Nidungvnbn"/>
        <w:rPr>
          <w:lang w:val="vi-VN"/>
        </w:rPr>
      </w:pPr>
    </w:p>
    <w:p w14:paraId="7FF4E0ED" w14:textId="77777777" w:rsidR="00256964" w:rsidRPr="00C041AA" w:rsidRDefault="00256964" w:rsidP="00256964">
      <w:pPr>
        <w:pStyle w:val="Nidungvnbn"/>
        <w:ind w:firstLine="0"/>
        <w:rPr>
          <w:lang w:val="vi-VN"/>
        </w:rPr>
      </w:pPr>
    </w:p>
    <w:p w14:paraId="7065F395" w14:textId="77777777" w:rsidR="00256964" w:rsidRDefault="00256964" w:rsidP="00AA7B70">
      <w:pPr>
        <w:pStyle w:val="Tiumccp1"/>
        <w:numPr>
          <w:ilvl w:val="1"/>
          <w:numId w:val="11"/>
        </w:numPr>
        <w:outlineLvl w:val="1"/>
        <w:rPr>
          <w:lang w:val="vi-VN"/>
        </w:rPr>
      </w:pPr>
      <w:bookmarkStart w:id="19" w:name="_Toc195953801"/>
      <w:r>
        <w:t>C</w:t>
      </w:r>
      <w:r>
        <w:rPr>
          <w:lang w:val="vi-VN"/>
        </w:rPr>
        <w:t xml:space="preserve">ông </w:t>
      </w:r>
      <w:proofErr w:type="spellStart"/>
      <w:r>
        <w:t>nghệ</w:t>
      </w:r>
      <w:proofErr w:type="spellEnd"/>
      <w:r>
        <w:t xml:space="preserve"> </w:t>
      </w:r>
      <w:proofErr w:type="spellStart"/>
      <w:r>
        <w:t>sử</w:t>
      </w:r>
      <w:proofErr w:type="spellEnd"/>
      <w:r>
        <w:t xml:space="preserve"> </w:t>
      </w:r>
      <w:proofErr w:type="spellStart"/>
      <w:r>
        <w:t>dụng</w:t>
      </w:r>
      <w:bookmarkEnd w:id="19"/>
      <w:proofErr w:type="spellEnd"/>
    </w:p>
    <w:p w14:paraId="123E9557" w14:textId="0123B357" w:rsidR="00256964" w:rsidRDefault="00F005F5" w:rsidP="00AA7B70">
      <w:pPr>
        <w:pStyle w:val="Tiumccp2"/>
        <w:numPr>
          <w:ilvl w:val="2"/>
          <w:numId w:val="11"/>
        </w:numPr>
        <w:outlineLvl w:val="2"/>
        <w:rPr>
          <w:lang w:val="vi-VN"/>
        </w:rPr>
      </w:pPr>
      <w:bookmarkStart w:id="20" w:name="_Toc195953802"/>
      <w:r w:rsidRPr="00F005F5">
        <w:t xml:space="preserve">Frontend: HTML, CSS, JavaScript </w:t>
      </w:r>
      <w:proofErr w:type="spellStart"/>
      <w:r w:rsidRPr="00F005F5">
        <w:t>thuần</w:t>
      </w:r>
      <w:proofErr w:type="spellEnd"/>
      <w:r w:rsidRPr="00F005F5">
        <w:t xml:space="preserve"> + Material Design Lite</w:t>
      </w:r>
      <w:bookmarkEnd w:id="20"/>
    </w:p>
    <w:p w14:paraId="05F3E7FA" w14:textId="77777777" w:rsidR="00256964" w:rsidRDefault="00256964" w:rsidP="00256964">
      <w:pPr>
        <w:pStyle w:val="Tiumccp3"/>
        <w:numPr>
          <w:ilvl w:val="3"/>
          <w:numId w:val="11"/>
        </w:numPr>
      </w:pPr>
      <w:bookmarkStart w:id="21" w:name="_Toc195953803"/>
      <w:proofErr w:type="spellStart"/>
      <w:r>
        <w:t>Giới</w:t>
      </w:r>
      <w:proofErr w:type="spellEnd"/>
      <w:r>
        <w:t xml:space="preserve"> </w:t>
      </w:r>
      <w:proofErr w:type="spellStart"/>
      <w:r>
        <w:t>thiệu</w:t>
      </w:r>
      <w:bookmarkEnd w:id="21"/>
      <w:proofErr w:type="spellEnd"/>
    </w:p>
    <w:p w14:paraId="79170C3A" w14:textId="383D76BC" w:rsidR="00256964" w:rsidRDefault="00F005F5" w:rsidP="00F005F5">
      <w:pPr>
        <w:pStyle w:val="Nidungvnbn"/>
        <w:jc w:val="center"/>
      </w:pPr>
      <w:r>
        <w:rPr>
          <w:noProof/>
          <w14:ligatures w14:val="standardContextual"/>
        </w:rPr>
        <w:drawing>
          <wp:inline distT="0" distB="0" distL="0" distR="0" wp14:anchorId="2900DB72" wp14:editId="0CCE33DB">
            <wp:extent cx="3537289" cy="1988820"/>
            <wp:effectExtent l="0" t="0" r="6350" b="0"/>
            <wp:docPr id="11598309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30917" name="Hình ảnh 11598309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41821" cy="1991368"/>
                    </a:xfrm>
                    <a:prstGeom prst="rect">
                      <a:avLst/>
                    </a:prstGeom>
                  </pic:spPr>
                </pic:pic>
              </a:graphicData>
            </a:graphic>
          </wp:inline>
        </w:drawing>
      </w:r>
    </w:p>
    <w:p w14:paraId="79DF1C48" w14:textId="77777777" w:rsidR="00F005F5" w:rsidRPr="00F005F5" w:rsidRDefault="00F005F5" w:rsidP="00F005F5">
      <w:pPr>
        <w:pStyle w:val="Nidungvnbn"/>
        <w:rPr>
          <w:lang w:val="vi-VN"/>
        </w:rPr>
      </w:pPr>
      <w:r w:rsidRPr="00F005F5">
        <w:rPr>
          <w:lang w:val="vi-VN"/>
        </w:rPr>
        <w:t xml:space="preserve">Giao diện người dùng của hệ thống được xây dựng bằng bộ ba công nghệ nền tảng: </w:t>
      </w:r>
      <w:r w:rsidRPr="00F005F5">
        <w:rPr>
          <w:b/>
          <w:bCs/>
          <w:lang w:val="vi-VN"/>
        </w:rPr>
        <w:t>HTML</w:t>
      </w:r>
      <w:r w:rsidRPr="00F005F5">
        <w:rPr>
          <w:lang w:val="vi-VN"/>
        </w:rPr>
        <w:t xml:space="preserve">, </w:t>
      </w:r>
      <w:r w:rsidRPr="00F005F5">
        <w:rPr>
          <w:b/>
          <w:bCs/>
          <w:lang w:val="vi-VN"/>
        </w:rPr>
        <w:t>CSS</w:t>
      </w:r>
      <w:r w:rsidRPr="00F005F5">
        <w:rPr>
          <w:lang w:val="vi-VN"/>
        </w:rPr>
        <w:t xml:space="preserve"> và </w:t>
      </w:r>
      <w:proofErr w:type="spellStart"/>
      <w:r w:rsidRPr="00F005F5">
        <w:rPr>
          <w:b/>
          <w:bCs/>
          <w:lang w:val="vi-VN"/>
        </w:rPr>
        <w:t>JavaScript</w:t>
      </w:r>
      <w:proofErr w:type="spellEnd"/>
      <w:r w:rsidRPr="00F005F5">
        <w:rPr>
          <w:b/>
          <w:bCs/>
          <w:lang w:val="vi-VN"/>
        </w:rPr>
        <w:t xml:space="preserve"> thuần</w:t>
      </w:r>
      <w:r w:rsidRPr="00F005F5">
        <w:rPr>
          <w:lang w:val="vi-VN"/>
        </w:rPr>
        <w:t xml:space="preserve">. Đây là các công nghệ cốt lõi trong phát triển </w:t>
      </w:r>
      <w:proofErr w:type="spellStart"/>
      <w:r w:rsidRPr="00F005F5">
        <w:rPr>
          <w:lang w:val="vi-VN"/>
        </w:rPr>
        <w:t>web</w:t>
      </w:r>
      <w:proofErr w:type="spellEnd"/>
      <w:r w:rsidRPr="00F005F5">
        <w:rPr>
          <w:lang w:val="vi-VN"/>
        </w:rPr>
        <w:t xml:space="preserve">, cho phép tạo ra cấu trúc, phong cách và tương tác cho các trang </w:t>
      </w:r>
      <w:proofErr w:type="spellStart"/>
      <w:r w:rsidRPr="00F005F5">
        <w:rPr>
          <w:lang w:val="vi-VN"/>
        </w:rPr>
        <w:t>web</w:t>
      </w:r>
      <w:proofErr w:type="spellEnd"/>
      <w:r w:rsidRPr="00F005F5">
        <w:rPr>
          <w:lang w:val="vi-VN"/>
        </w:rPr>
        <w:t xml:space="preserve"> mà không cần phụ thuộc vào các </w:t>
      </w:r>
      <w:proofErr w:type="spellStart"/>
      <w:r w:rsidRPr="00F005F5">
        <w:rPr>
          <w:lang w:val="vi-VN"/>
        </w:rPr>
        <w:t>framework</w:t>
      </w:r>
      <w:proofErr w:type="spellEnd"/>
      <w:r w:rsidRPr="00F005F5">
        <w:rPr>
          <w:lang w:val="vi-VN"/>
        </w:rPr>
        <w:t xml:space="preserve"> phức tạp như </w:t>
      </w:r>
      <w:proofErr w:type="spellStart"/>
      <w:r w:rsidRPr="00F005F5">
        <w:rPr>
          <w:lang w:val="vi-VN"/>
        </w:rPr>
        <w:t>React</w:t>
      </w:r>
      <w:proofErr w:type="spellEnd"/>
      <w:r w:rsidRPr="00F005F5">
        <w:rPr>
          <w:lang w:val="vi-VN"/>
        </w:rPr>
        <w:t xml:space="preserve">, </w:t>
      </w:r>
      <w:proofErr w:type="spellStart"/>
      <w:r w:rsidRPr="00F005F5">
        <w:rPr>
          <w:lang w:val="vi-VN"/>
        </w:rPr>
        <w:t>Angular</w:t>
      </w:r>
      <w:proofErr w:type="spellEnd"/>
      <w:r w:rsidRPr="00F005F5">
        <w:rPr>
          <w:lang w:val="vi-VN"/>
        </w:rPr>
        <w:t xml:space="preserve"> hay </w:t>
      </w:r>
      <w:proofErr w:type="spellStart"/>
      <w:r w:rsidRPr="00F005F5">
        <w:rPr>
          <w:lang w:val="vi-VN"/>
        </w:rPr>
        <w:t>Vue</w:t>
      </w:r>
      <w:proofErr w:type="spellEnd"/>
      <w:r w:rsidRPr="00F005F5">
        <w:rPr>
          <w:lang w:val="vi-VN"/>
        </w:rPr>
        <w:t>.</w:t>
      </w:r>
    </w:p>
    <w:p w14:paraId="7F4CF322" w14:textId="77777777" w:rsidR="00F005F5" w:rsidRPr="00F005F5" w:rsidRDefault="00F005F5" w:rsidP="00F005F5">
      <w:pPr>
        <w:pStyle w:val="Nidungvnbn"/>
        <w:rPr>
          <w:lang w:val="vi-VN"/>
        </w:rPr>
      </w:pPr>
      <w:r w:rsidRPr="00F005F5">
        <w:rPr>
          <w:lang w:val="vi-VN"/>
        </w:rPr>
        <w:lastRenderedPageBreak/>
        <w:t xml:space="preserve">Để nâng cao tính thẩm mỹ và đồng bộ giao diện, nhóm sử dụng </w:t>
      </w:r>
      <w:proofErr w:type="spellStart"/>
      <w:r w:rsidRPr="00F005F5">
        <w:rPr>
          <w:b/>
          <w:bCs/>
          <w:lang w:val="vi-VN"/>
        </w:rPr>
        <w:t>Material</w:t>
      </w:r>
      <w:proofErr w:type="spellEnd"/>
      <w:r w:rsidRPr="00F005F5">
        <w:rPr>
          <w:b/>
          <w:bCs/>
          <w:lang w:val="vi-VN"/>
        </w:rPr>
        <w:t xml:space="preserve"> </w:t>
      </w:r>
      <w:proofErr w:type="spellStart"/>
      <w:r w:rsidRPr="00F005F5">
        <w:rPr>
          <w:b/>
          <w:bCs/>
          <w:lang w:val="vi-VN"/>
        </w:rPr>
        <w:t>Design</w:t>
      </w:r>
      <w:proofErr w:type="spellEnd"/>
      <w:r w:rsidRPr="00F005F5">
        <w:rPr>
          <w:b/>
          <w:bCs/>
          <w:lang w:val="vi-VN"/>
        </w:rPr>
        <w:t xml:space="preserve"> </w:t>
      </w:r>
      <w:proofErr w:type="spellStart"/>
      <w:r w:rsidRPr="00F005F5">
        <w:rPr>
          <w:b/>
          <w:bCs/>
          <w:lang w:val="vi-VN"/>
        </w:rPr>
        <w:t>Lite</w:t>
      </w:r>
      <w:proofErr w:type="spellEnd"/>
      <w:r w:rsidRPr="00F005F5">
        <w:rPr>
          <w:b/>
          <w:bCs/>
          <w:lang w:val="vi-VN"/>
        </w:rPr>
        <w:t xml:space="preserve"> (MDL)</w:t>
      </w:r>
      <w:r w:rsidRPr="00F005F5">
        <w:rPr>
          <w:lang w:val="vi-VN"/>
        </w:rPr>
        <w:t xml:space="preserve"> – một thư viện giao diện được phát triển bởi </w:t>
      </w:r>
      <w:proofErr w:type="spellStart"/>
      <w:r w:rsidRPr="00F005F5">
        <w:rPr>
          <w:lang w:val="vi-VN"/>
        </w:rPr>
        <w:t>Google</w:t>
      </w:r>
      <w:proofErr w:type="spellEnd"/>
      <w:r w:rsidRPr="00F005F5">
        <w:rPr>
          <w:lang w:val="vi-VN"/>
        </w:rPr>
        <w:t xml:space="preserve">, mang đến phong cách thiết kế hiện đại, tối giản, đồng thời tuân thủ chuẩn </w:t>
      </w:r>
      <w:proofErr w:type="spellStart"/>
      <w:r w:rsidRPr="00F005F5">
        <w:rPr>
          <w:lang w:val="vi-VN"/>
        </w:rPr>
        <w:t>Material</w:t>
      </w:r>
      <w:proofErr w:type="spellEnd"/>
      <w:r w:rsidRPr="00F005F5">
        <w:rPr>
          <w:lang w:val="vi-VN"/>
        </w:rPr>
        <w:t xml:space="preserve"> </w:t>
      </w:r>
      <w:proofErr w:type="spellStart"/>
      <w:r w:rsidRPr="00F005F5">
        <w:rPr>
          <w:lang w:val="vi-VN"/>
        </w:rPr>
        <w:t>Design</w:t>
      </w:r>
      <w:proofErr w:type="spellEnd"/>
      <w:r w:rsidRPr="00F005F5">
        <w:rPr>
          <w:lang w:val="vi-VN"/>
        </w:rPr>
        <w:t xml:space="preserve">. MDL hỗ trợ sẵn nhiều thành phần giao diện như </w:t>
      </w:r>
      <w:proofErr w:type="spellStart"/>
      <w:r w:rsidRPr="00F005F5">
        <w:rPr>
          <w:lang w:val="vi-VN"/>
        </w:rPr>
        <w:t>button</w:t>
      </w:r>
      <w:proofErr w:type="spellEnd"/>
      <w:r w:rsidRPr="00F005F5">
        <w:rPr>
          <w:lang w:val="vi-VN"/>
        </w:rPr>
        <w:t xml:space="preserve">, </w:t>
      </w:r>
      <w:proofErr w:type="spellStart"/>
      <w:r w:rsidRPr="00F005F5">
        <w:rPr>
          <w:lang w:val="vi-VN"/>
        </w:rPr>
        <w:t>card</w:t>
      </w:r>
      <w:proofErr w:type="spellEnd"/>
      <w:r w:rsidRPr="00F005F5">
        <w:rPr>
          <w:lang w:val="vi-VN"/>
        </w:rPr>
        <w:t xml:space="preserve">, </w:t>
      </w:r>
      <w:proofErr w:type="spellStart"/>
      <w:r w:rsidRPr="00F005F5">
        <w:rPr>
          <w:lang w:val="vi-VN"/>
        </w:rPr>
        <w:t>navigation</w:t>
      </w:r>
      <w:proofErr w:type="spellEnd"/>
      <w:r w:rsidRPr="00F005F5">
        <w:rPr>
          <w:lang w:val="vi-VN"/>
        </w:rPr>
        <w:t xml:space="preserve">, </w:t>
      </w:r>
      <w:proofErr w:type="spellStart"/>
      <w:r w:rsidRPr="00F005F5">
        <w:rPr>
          <w:lang w:val="vi-VN"/>
        </w:rPr>
        <w:t>layout</w:t>
      </w:r>
      <w:proofErr w:type="spellEnd"/>
      <w:r w:rsidRPr="00F005F5">
        <w:rPr>
          <w:lang w:val="vi-VN"/>
        </w:rPr>
        <w:t>, giúp tiết kiệm thời gian và công sức thiết kế giao diện từ đầu.</w:t>
      </w:r>
    </w:p>
    <w:p w14:paraId="043D05EF" w14:textId="2F981EB7" w:rsidR="00256964" w:rsidRPr="00F005F5" w:rsidRDefault="00256964" w:rsidP="00256964">
      <w:pPr>
        <w:pStyle w:val="Nidungvnbn"/>
        <w:rPr>
          <w:lang w:val="vi-VN"/>
        </w:rPr>
      </w:pPr>
    </w:p>
    <w:p w14:paraId="341954DA" w14:textId="77777777" w:rsidR="00256964" w:rsidRDefault="00256964" w:rsidP="00256964">
      <w:pPr>
        <w:pStyle w:val="Tiumccp3"/>
        <w:numPr>
          <w:ilvl w:val="3"/>
          <w:numId w:val="11"/>
        </w:numPr>
      </w:pPr>
      <w:bookmarkStart w:id="22" w:name="_Toc195953804"/>
      <w:r>
        <w:t xml:space="preserve">Lý do </w:t>
      </w:r>
      <w:proofErr w:type="spellStart"/>
      <w:r>
        <w:t>lựa</w:t>
      </w:r>
      <w:proofErr w:type="spellEnd"/>
      <w:r>
        <w:t xml:space="preserve"> </w:t>
      </w:r>
      <w:proofErr w:type="spellStart"/>
      <w:r>
        <w:t>chọn</w:t>
      </w:r>
      <w:bookmarkEnd w:id="22"/>
      <w:proofErr w:type="spellEnd"/>
    </w:p>
    <w:p w14:paraId="4AD8FD6C" w14:textId="0C43DF72" w:rsidR="00256964" w:rsidRDefault="00F005F5" w:rsidP="00F005F5">
      <w:pPr>
        <w:pStyle w:val="Nidungvnbn"/>
        <w:jc w:val="center"/>
      </w:pPr>
      <w:r>
        <w:rPr>
          <w:noProof/>
          <w14:ligatures w14:val="standardContextual"/>
        </w:rPr>
        <w:drawing>
          <wp:inline distT="0" distB="0" distL="0" distR="0" wp14:anchorId="22DFDDE0" wp14:editId="39805F20">
            <wp:extent cx="3931920" cy="2431296"/>
            <wp:effectExtent l="0" t="0" r="0" b="7620"/>
            <wp:docPr id="97751327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13277" name="Hình ảnh 9775132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45043" cy="2439411"/>
                    </a:xfrm>
                    <a:prstGeom prst="rect">
                      <a:avLst/>
                    </a:prstGeom>
                  </pic:spPr>
                </pic:pic>
              </a:graphicData>
            </a:graphic>
          </wp:inline>
        </w:drawing>
      </w:r>
    </w:p>
    <w:p w14:paraId="1FC3D1D2" w14:textId="77777777" w:rsidR="00F005F5" w:rsidRPr="00F005F5" w:rsidRDefault="00F005F5" w:rsidP="00F005F5">
      <w:pPr>
        <w:pStyle w:val="Nidungvnbn"/>
        <w:rPr>
          <w:lang w:val="vi-VN"/>
        </w:rPr>
      </w:pPr>
      <w:r w:rsidRPr="00F005F5">
        <w:rPr>
          <w:lang w:val="vi-VN"/>
        </w:rPr>
        <w:t xml:space="preserve">Việc sử dụng </w:t>
      </w:r>
      <w:proofErr w:type="spellStart"/>
      <w:r w:rsidRPr="00F005F5">
        <w:rPr>
          <w:b/>
          <w:bCs/>
          <w:lang w:val="vi-VN"/>
        </w:rPr>
        <w:t>JavaScript</w:t>
      </w:r>
      <w:proofErr w:type="spellEnd"/>
      <w:r w:rsidRPr="00F005F5">
        <w:rPr>
          <w:b/>
          <w:bCs/>
          <w:lang w:val="vi-VN"/>
        </w:rPr>
        <w:t xml:space="preserve"> thuần</w:t>
      </w:r>
      <w:r w:rsidRPr="00F005F5">
        <w:rPr>
          <w:lang w:val="vi-VN"/>
        </w:rPr>
        <w:t xml:space="preserve"> thay vì các </w:t>
      </w:r>
      <w:proofErr w:type="spellStart"/>
      <w:r w:rsidRPr="00F005F5">
        <w:rPr>
          <w:lang w:val="vi-VN"/>
        </w:rPr>
        <w:t>framework</w:t>
      </w:r>
      <w:proofErr w:type="spellEnd"/>
      <w:r w:rsidRPr="00F005F5">
        <w:rPr>
          <w:lang w:val="vi-VN"/>
        </w:rPr>
        <w:t xml:space="preserve"> như </w:t>
      </w:r>
      <w:proofErr w:type="spellStart"/>
      <w:r w:rsidRPr="00F005F5">
        <w:rPr>
          <w:lang w:val="vi-VN"/>
        </w:rPr>
        <w:t>React</w:t>
      </w:r>
      <w:proofErr w:type="spellEnd"/>
      <w:r w:rsidRPr="00F005F5">
        <w:rPr>
          <w:lang w:val="vi-VN"/>
        </w:rPr>
        <w:t xml:space="preserve"> hay </w:t>
      </w:r>
      <w:proofErr w:type="spellStart"/>
      <w:r w:rsidRPr="00F005F5">
        <w:rPr>
          <w:lang w:val="vi-VN"/>
        </w:rPr>
        <w:t>Angular</w:t>
      </w:r>
      <w:proofErr w:type="spellEnd"/>
      <w:r w:rsidRPr="00F005F5">
        <w:rPr>
          <w:lang w:val="vi-VN"/>
        </w:rPr>
        <w:t xml:space="preserve"> giúp giảm độ phức tạp cho dự án, đồng thời tránh việc phải cấu hình thêm các công cụ </w:t>
      </w:r>
      <w:proofErr w:type="spellStart"/>
      <w:r w:rsidRPr="00F005F5">
        <w:rPr>
          <w:lang w:val="vi-VN"/>
        </w:rPr>
        <w:t>build</w:t>
      </w:r>
      <w:proofErr w:type="spellEnd"/>
      <w:r w:rsidRPr="00F005F5">
        <w:rPr>
          <w:lang w:val="vi-VN"/>
        </w:rPr>
        <w:t xml:space="preserve"> như </w:t>
      </w:r>
      <w:proofErr w:type="spellStart"/>
      <w:r w:rsidRPr="00F005F5">
        <w:rPr>
          <w:lang w:val="vi-VN"/>
        </w:rPr>
        <w:t>Webpack</w:t>
      </w:r>
      <w:proofErr w:type="spellEnd"/>
      <w:r w:rsidRPr="00F005F5">
        <w:rPr>
          <w:lang w:val="vi-VN"/>
        </w:rPr>
        <w:t xml:space="preserve"> hay </w:t>
      </w:r>
      <w:proofErr w:type="spellStart"/>
      <w:r w:rsidRPr="00F005F5">
        <w:rPr>
          <w:lang w:val="vi-VN"/>
        </w:rPr>
        <w:t>Babel</w:t>
      </w:r>
      <w:proofErr w:type="spellEnd"/>
      <w:r w:rsidRPr="00F005F5">
        <w:rPr>
          <w:lang w:val="vi-VN"/>
        </w:rPr>
        <w:t>. Điều này đặc biệt phù hợp với dự án quy mô vừa và nhỏ như hệ thống quản lý cửa hàng thú cưng, nơi mà tính đơn giản, hiệu quả và dễ triển khai được đặt lên hàng đầu.</w:t>
      </w:r>
    </w:p>
    <w:p w14:paraId="365526DA" w14:textId="77777777" w:rsidR="00F005F5" w:rsidRPr="00F005F5" w:rsidRDefault="00F005F5" w:rsidP="00F005F5">
      <w:pPr>
        <w:pStyle w:val="Nidungvnbn"/>
        <w:rPr>
          <w:lang w:val="vi-VN"/>
        </w:rPr>
      </w:pPr>
      <w:r w:rsidRPr="00F005F5">
        <w:rPr>
          <w:lang w:val="vi-VN"/>
        </w:rPr>
        <w:t xml:space="preserve">Bên cạnh đó, </w:t>
      </w:r>
      <w:proofErr w:type="spellStart"/>
      <w:r w:rsidRPr="00F005F5">
        <w:rPr>
          <w:b/>
          <w:bCs/>
          <w:lang w:val="vi-VN"/>
        </w:rPr>
        <w:t>Material</w:t>
      </w:r>
      <w:proofErr w:type="spellEnd"/>
      <w:r w:rsidRPr="00F005F5">
        <w:rPr>
          <w:b/>
          <w:bCs/>
          <w:lang w:val="vi-VN"/>
        </w:rPr>
        <w:t xml:space="preserve"> </w:t>
      </w:r>
      <w:proofErr w:type="spellStart"/>
      <w:r w:rsidRPr="00F005F5">
        <w:rPr>
          <w:b/>
          <w:bCs/>
          <w:lang w:val="vi-VN"/>
        </w:rPr>
        <w:t>Design</w:t>
      </w:r>
      <w:proofErr w:type="spellEnd"/>
      <w:r w:rsidRPr="00F005F5">
        <w:rPr>
          <w:b/>
          <w:bCs/>
          <w:lang w:val="vi-VN"/>
        </w:rPr>
        <w:t xml:space="preserve"> </w:t>
      </w:r>
      <w:proofErr w:type="spellStart"/>
      <w:r w:rsidRPr="00F005F5">
        <w:rPr>
          <w:b/>
          <w:bCs/>
          <w:lang w:val="vi-VN"/>
        </w:rPr>
        <w:t>Lite</w:t>
      </w:r>
      <w:proofErr w:type="spellEnd"/>
      <w:r w:rsidRPr="00F005F5">
        <w:rPr>
          <w:lang w:val="vi-VN"/>
        </w:rPr>
        <w:t xml:space="preserve"> rất nhẹ, không yêu cầu cấu hình phức tạp và dễ dàng tích hợp vào bất kỳ dự án HTML/CSS/JS nào. MDL vẫn mang đến giao diện chuyên nghiệp, hiện đại với các hiệu ứng mượt mà, tương thích tốt trên các trình duyệt phổ biến. Với MDL, giao diện người dùng của hệ thống trở nên nhất quán và thân thiện hơn với người dùng cuối.</w:t>
      </w:r>
    </w:p>
    <w:p w14:paraId="7BC0508F" w14:textId="77777777" w:rsidR="00F005F5" w:rsidRPr="00F005F5" w:rsidRDefault="00F005F5" w:rsidP="00F005F5">
      <w:pPr>
        <w:pStyle w:val="Nidungvnbn"/>
        <w:rPr>
          <w:lang w:val="vi-VN"/>
        </w:rPr>
      </w:pPr>
      <w:r w:rsidRPr="00F005F5">
        <w:rPr>
          <w:lang w:val="vi-VN"/>
        </w:rPr>
        <w:t xml:space="preserve">Nhờ sử dụng các công nghệ thuần túy này, hệ thống có thể dễ dàng mở rộng và bảo trì trong tương lai, kể cả với những thành viên mới chưa quen các </w:t>
      </w:r>
      <w:proofErr w:type="spellStart"/>
      <w:r w:rsidRPr="00F005F5">
        <w:rPr>
          <w:lang w:val="vi-VN"/>
        </w:rPr>
        <w:t>framework</w:t>
      </w:r>
      <w:proofErr w:type="spellEnd"/>
      <w:r w:rsidRPr="00F005F5">
        <w:rPr>
          <w:lang w:val="vi-VN"/>
        </w:rPr>
        <w:t xml:space="preserve"> hiện đại. Đây là một lợi thế quan trọng giúp đảm bảo khả năng chuyển giao và phát triển lâu dài.</w:t>
      </w:r>
    </w:p>
    <w:p w14:paraId="79BE8E7D" w14:textId="7D3CC7A4" w:rsidR="00256964" w:rsidRPr="00F005F5" w:rsidRDefault="00256964" w:rsidP="00256964">
      <w:pPr>
        <w:pStyle w:val="Nidungvnbn"/>
        <w:rPr>
          <w:lang w:val="vi-VN"/>
        </w:rPr>
      </w:pPr>
    </w:p>
    <w:p w14:paraId="1E6D4E9E" w14:textId="6AC5FA3F" w:rsidR="00256964" w:rsidRPr="006A017E" w:rsidRDefault="00F005F5" w:rsidP="00AA7B70">
      <w:pPr>
        <w:pStyle w:val="Tiumccp2"/>
        <w:numPr>
          <w:ilvl w:val="2"/>
          <w:numId w:val="11"/>
        </w:numPr>
        <w:outlineLvl w:val="2"/>
        <w:rPr>
          <w:lang w:val="vi-VN"/>
        </w:rPr>
      </w:pPr>
      <w:bookmarkStart w:id="23" w:name="_Toc195953805"/>
      <w:r w:rsidRPr="00F005F5">
        <w:lastRenderedPageBreak/>
        <w:t>Backend: Node.js + Express.js</w:t>
      </w:r>
      <w:bookmarkEnd w:id="23"/>
    </w:p>
    <w:p w14:paraId="626DCAF4" w14:textId="77777777" w:rsidR="00256964" w:rsidRDefault="00256964" w:rsidP="00256964">
      <w:pPr>
        <w:pStyle w:val="Tiumccp3"/>
        <w:numPr>
          <w:ilvl w:val="3"/>
          <w:numId w:val="11"/>
        </w:numPr>
      </w:pPr>
      <w:bookmarkStart w:id="24" w:name="_Toc195953806"/>
      <w:proofErr w:type="spellStart"/>
      <w:r>
        <w:t>Giới</w:t>
      </w:r>
      <w:proofErr w:type="spellEnd"/>
      <w:r>
        <w:t xml:space="preserve"> </w:t>
      </w:r>
      <w:proofErr w:type="spellStart"/>
      <w:r>
        <w:t>thiệu</w:t>
      </w:r>
      <w:bookmarkEnd w:id="24"/>
      <w:proofErr w:type="spellEnd"/>
    </w:p>
    <w:p w14:paraId="290FDE64" w14:textId="4A76C9BD" w:rsidR="00256964" w:rsidRDefault="00F005F5" w:rsidP="00F005F5">
      <w:pPr>
        <w:pStyle w:val="Nidungvnbn"/>
      </w:pPr>
      <w:proofErr w:type="spellStart"/>
      <w:r>
        <w:t>Phần</w:t>
      </w:r>
      <w:proofErr w:type="spellEnd"/>
      <w:r>
        <w:t xml:space="preserve"> backend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Node.js, </w:t>
      </w:r>
      <w:proofErr w:type="spellStart"/>
      <w:r>
        <w:t>một</w:t>
      </w:r>
      <w:proofErr w:type="spellEnd"/>
      <w:r>
        <w:t xml:space="preserve"> </w:t>
      </w:r>
      <w:proofErr w:type="spellStart"/>
      <w:r>
        <w:t>môi</w:t>
      </w:r>
      <w:proofErr w:type="spellEnd"/>
      <w:r>
        <w:t xml:space="preserve"> </w:t>
      </w:r>
      <w:proofErr w:type="spellStart"/>
      <w:r>
        <w:t>trường</w:t>
      </w:r>
      <w:proofErr w:type="spellEnd"/>
      <w:r>
        <w:t xml:space="preserve"> runtime </w:t>
      </w:r>
      <w:proofErr w:type="spellStart"/>
      <w:r>
        <w:t>mạnh</w:t>
      </w:r>
      <w:proofErr w:type="spellEnd"/>
      <w:r>
        <w:t xml:space="preserve"> </w:t>
      </w:r>
      <w:proofErr w:type="spellStart"/>
      <w:r>
        <w:t>mẽ</w:t>
      </w:r>
      <w:proofErr w:type="spellEnd"/>
      <w:r>
        <w:t xml:space="preserve"> </w:t>
      </w:r>
      <w:proofErr w:type="spellStart"/>
      <w:r>
        <w:t>cho</w:t>
      </w:r>
      <w:proofErr w:type="spellEnd"/>
      <w:r>
        <w:t xml:space="preserve"> JavaScript </w:t>
      </w:r>
      <w:proofErr w:type="spellStart"/>
      <w:r>
        <w:t>trên</w:t>
      </w:r>
      <w:proofErr w:type="spellEnd"/>
      <w:r>
        <w:t xml:space="preserve"> </w:t>
      </w:r>
      <w:proofErr w:type="spellStart"/>
      <w:r>
        <w:t>phía</w:t>
      </w:r>
      <w:proofErr w:type="spellEnd"/>
      <w:r>
        <w:t xml:space="preserve"> </w:t>
      </w:r>
      <w:proofErr w:type="spellStart"/>
      <w:r>
        <w:t>máy</w:t>
      </w:r>
      <w:proofErr w:type="spellEnd"/>
      <w:r>
        <w:t xml:space="preserve"> </w:t>
      </w:r>
      <w:proofErr w:type="spellStart"/>
      <w:r>
        <w:t>chủ</w:t>
      </w:r>
      <w:proofErr w:type="spellEnd"/>
      <w:r>
        <w:t xml:space="preserve">. Node.js </w:t>
      </w: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không</w:t>
      </w:r>
      <w:proofErr w:type="spellEnd"/>
      <w:r>
        <w:t xml:space="preserve"> </w:t>
      </w:r>
      <w:proofErr w:type="spellStart"/>
      <w:r>
        <w:t>đồng</w:t>
      </w:r>
      <w:proofErr w:type="spellEnd"/>
      <w:r>
        <w:t xml:space="preserve"> </w:t>
      </w:r>
      <w:proofErr w:type="spellStart"/>
      <w:r>
        <w:t>bộ</w:t>
      </w:r>
      <w:proofErr w:type="spellEnd"/>
      <w:r>
        <w:t xml:space="preserve"> (event-driven, non-blocking I/O), </w:t>
      </w:r>
      <w:proofErr w:type="spellStart"/>
      <w:r>
        <w:t>giúp</w:t>
      </w:r>
      <w:proofErr w:type="spellEnd"/>
      <w:r>
        <w:t xml:space="preserve"> </w:t>
      </w:r>
      <w:proofErr w:type="spellStart"/>
      <w:r>
        <w:t>tối</w:t>
      </w:r>
      <w:proofErr w:type="spellEnd"/>
      <w:r>
        <w:t xml:space="preserve"> </w:t>
      </w:r>
      <w:proofErr w:type="spellStart"/>
      <w:r>
        <w:t>ưu</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rất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có</w:t>
      </w:r>
      <w:proofErr w:type="spellEnd"/>
      <w:r>
        <w:t xml:space="preserve"> </w:t>
      </w:r>
      <w:proofErr w:type="spellStart"/>
      <w:r>
        <w:t>lượng</w:t>
      </w:r>
      <w:proofErr w:type="spellEnd"/>
      <w:r>
        <w:t xml:space="preserve"> request </w:t>
      </w:r>
      <w:proofErr w:type="spellStart"/>
      <w:r>
        <w:t>lớn</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w:t>
      </w:r>
    </w:p>
    <w:p w14:paraId="60D35D72" w14:textId="5C4C37F8" w:rsidR="00256964" w:rsidRDefault="005207C2" w:rsidP="005207C2">
      <w:pPr>
        <w:pStyle w:val="Nidungvnbn"/>
        <w:jc w:val="center"/>
      </w:pPr>
      <w:r>
        <w:rPr>
          <w:noProof/>
          <w14:ligatures w14:val="standardContextual"/>
        </w:rPr>
        <w:drawing>
          <wp:inline distT="0" distB="0" distL="0" distR="0" wp14:anchorId="730C0E37" wp14:editId="4656C191">
            <wp:extent cx="3840480" cy="2016414"/>
            <wp:effectExtent l="0" t="0" r="7620" b="3175"/>
            <wp:docPr id="26483765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37654" name="Hình ảnh 2648376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47618" cy="2020162"/>
                    </a:xfrm>
                    <a:prstGeom prst="rect">
                      <a:avLst/>
                    </a:prstGeom>
                  </pic:spPr>
                </pic:pic>
              </a:graphicData>
            </a:graphic>
          </wp:inline>
        </w:drawing>
      </w:r>
    </w:p>
    <w:p w14:paraId="27B4C451" w14:textId="3B7D6137" w:rsidR="00256964" w:rsidRPr="00F005F5" w:rsidRDefault="00F005F5" w:rsidP="00256964">
      <w:pPr>
        <w:pStyle w:val="Nidungvnbn"/>
        <w:rPr>
          <w:lang w:val="vi-VN"/>
        </w:rPr>
      </w:pPr>
      <w:proofErr w:type="spellStart"/>
      <w:r>
        <w:t>Để</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route, middleware </w:t>
      </w:r>
      <w:proofErr w:type="spellStart"/>
      <w:r>
        <w:t>và</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nhóm</w:t>
      </w:r>
      <w:proofErr w:type="spellEnd"/>
      <w:r>
        <w:t xml:space="preserve"> </w:t>
      </w:r>
      <w:proofErr w:type="spellStart"/>
      <w:r>
        <w:t>sử</w:t>
      </w:r>
      <w:proofErr w:type="spellEnd"/>
      <w:r>
        <w:t xml:space="preserve"> </w:t>
      </w:r>
      <w:proofErr w:type="spellStart"/>
      <w:r>
        <w:t>dụng</w:t>
      </w:r>
      <w:proofErr w:type="spellEnd"/>
      <w:r>
        <w:t xml:space="preserve"> Express.js, </w:t>
      </w:r>
      <w:proofErr w:type="spellStart"/>
      <w:r>
        <w:t>một</w:t>
      </w:r>
      <w:proofErr w:type="spellEnd"/>
      <w:r>
        <w:t xml:space="preserve"> web framework </w:t>
      </w:r>
      <w:proofErr w:type="spellStart"/>
      <w:r>
        <w:t>nhẹ</w:t>
      </w:r>
      <w:proofErr w:type="spellEnd"/>
      <w:r>
        <w:t xml:space="preserve"> </w:t>
      </w:r>
      <w:proofErr w:type="spellStart"/>
      <w:r>
        <w:t>và</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cho</w:t>
      </w:r>
      <w:proofErr w:type="spellEnd"/>
      <w:r>
        <w:t xml:space="preserve"> Node.js. Express </w:t>
      </w:r>
      <w:proofErr w:type="spellStart"/>
      <w:r>
        <w:t>cung</w:t>
      </w:r>
      <w:proofErr w:type="spellEnd"/>
      <w:r>
        <w:t xml:space="preserve"> </w:t>
      </w:r>
      <w:proofErr w:type="spellStart"/>
      <w:r>
        <w:t>cấp</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hợp</w:t>
      </w:r>
      <w:proofErr w:type="spellEnd"/>
      <w:r>
        <w:t xml:space="preserve"> API </w:t>
      </w:r>
      <w:proofErr w:type="spellStart"/>
      <w:r>
        <w:t>rõ</w:t>
      </w:r>
      <w:proofErr w:type="spellEnd"/>
      <w:r>
        <w:t xml:space="preserve"> </w:t>
      </w:r>
      <w:proofErr w:type="spellStart"/>
      <w:r>
        <w:t>ràng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RESTful API –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giữa</w:t>
      </w:r>
      <w:proofErr w:type="spellEnd"/>
      <w:r>
        <w:t xml:space="preserve"> frontend </w:t>
      </w:r>
      <w:proofErr w:type="spellStart"/>
      <w:r>
        <w:t>và</w:t>
      </w:r>
      <w:proofErr w:type="spellEnd"/>
      <w:r>
        <w:t xml:space="preserve"> backend </w:t>
      </w:r>
      <w:proofErr w:type="spellStart"/>
      <w:r>
        <w:t>trong</w:t>
      </w:r>
      <w:proofErr w:type="spellEnd"/>
      <w:r>
        <w:t xml:space="preserve"> </w:t>
      </w:r>
      <w:proofErr w:type="spellStart"/>
      <w:r>
        <w:t>hệ</w:t>
      </w:r>
      <w:proofErr w:type="spellEnd"/>
      <w:r>
        <w:t xml:space="preserve"> </w:t>
      </w:r>
      <w:proofErr w:type="spellStart"/>
      <w:r>
        <w:t>thống</w:t>
      </w:r>
      <w:proofErr w:type="spellEnd"/>
      <w:r>
        <w:rPr>
          <w:lang w:val="vi-VN"/>
        </w:rPr>
        <w:t>.</w:t>
      </w:r>
    </w:p>
    <w:p w14:paraId="427D648C" w14:textId="77777777" w:rsidR="00F005F5" w:rsidRPr="00F005F5" w:rsidRDefault="00F005F5" w:rsidP="00256964">
      <w:pPr>
        <w:pStyle w:val="Nidungvnbn"/>
        <w:rPr>
          <w:lang w:val="vi-VN"/>
        </w:rPr>
      </w:pPr>
    </w:p>
    <w:p w14:paraId="5CDC3276" w14:textId="77777777" w:rsidR="00256964" w:rsidRDefault="00256964" w:rsidP="00256964">
      <w:pPr>
        <w:pStyle w:val="Tiumccp3"/>
        <w:numPr>
          <w:ilvl w:val="3"/>
          <w:numId w:val="11"/>
        </w:numPr>
      </w:pPr>
      <w:bookmarkStart w:id="25" w:name="_Toc195953807"/>
      <w:r>
        <w:t xml:space="preserve">Lý do </w:t>
      </w:r>
      <w:proofErr w:type="spellStart"/>
      <w:r>
        <w:t>lựa</w:t>
      </w:r>
      <w:proofErr w:type="spellEnd"/>
      <w:r>
        <w:t xml:space="preserve"> </w:t>
      </w:r>
      <w:proofErr w:type="spellStart"/>
      <w:r>
        <w:t>chọn</w:t>
      </w:r>
      <w:bookmarkEnd w:id="25"/>
      <w:proofErr w:type="spellEnd"/>
    </w:p>
    <w:p w14:paraId="0688CD4F" w14:textId="42B983EA" w:rsidR="00256964" w:rsidRPr="006A017E" w:rsidRDefault="00F005F5" w:rsidP="00256964">
      <w:pPr>
        <w:pStyle w:val="Nidungvnbn"/>
      </w:pPr>
      <w:proofErr w:type="spellStart"/>
      <w:r w:rsidRPr="00F005F5">
        <w:t>Sự</w:t>
      </w:r>
      <w:proofErr w:type="spellEnd"/>
      <w:r w:rsidRPr="00F005F5">
        <w:t xml:space="preserve"> </w:t>
      </w:r>
      <w:proofErr w:type="spellStart"/>
      <w:r w:rsidRPr="00F005F5">
        <w:t>kết</w:t>
      </w:r>
      <w:proofErr w:type="spellEnd"/>
      <w:r w:rsidRPr="00F005F5">
        <w:t xml:space="preserve"> </w:t>
      </w:r>
      <w:proofErr w:type="spellStart"/>
      <w:r w:rsidRPr="00F005F5">
        <w:t>hợp</w:t>
      </w:r>
      <w:proofErr w:type="spellEnd"/>
      <w:r w:rsidRPr="00F005F5">
        <w:t xml:space="preserve"> </w:t>
      </w:r>
      <w:proofErr w:type="spellStart"/>
      <w:r w:rsidRPr="00F005F5">
        <w:t>giữa</w:t>
      </w:r>
      <w:proofErr w:type="spellEnd"/>
      <w:r w:rsidRPr="00F005F5">
        <w:t xml:space="preserve"> Node.js </w:t>
      </w:r>
      <w:proofErr w:type="spellStart"/>
      <w:r w:rsidRPr="00F005F5">
        <w:t>và</w:t>
      </w:r>
      <w:proofErr w:type="spellEnd"/>
      <w:r w:rsidRPr="00F005F5">
        <w:t xml:space="preserve"> Express.js </w:t>
      </w:r>
      <w:proofErr w:type="spellStart"/>
      <w:r w:rsidRPr="00F005F5">
        <w:t>cho</w:t>
      </w:r>
      <w:proofErr w:type="spellEnd"/>
      <w:r w:rsidRPr="00F005F5">
        <w:t xml:space="preserve"> </w:t>
      </w:r>
      <w:proofErr w:type="spellStart"/>
      <w:r w:rsidRPr="00F005F5">
        <w:t>phép</w:t>
      </w:r>
      <w:proofErr w:type="spellEnd"/>
      <w:r w:rsidRPr="00F005F5">
        <w:t xml:space="preserve"> </w:t>
      </w:r>
      <w:proofErr w:type="spellStart"/>
      <w:r w:rsidRPr="00F005F5">
        <w:t>xây</w:t>
      </w:r>
      <w:proofErr w:type="spellEnd"/>
      <w:r w:rsidRPr="00F005F5">
        <w:t xml:space="preserve"> </w:t>
      </w:r>
      <w:proofErr w:type="spellStart"/>
      <w:r w:rsidRPr="00F005F5">
        <w:t>dựng</w:t>
      </w:r>
      <w:proofErr w:type="spellEnd"/>
      <w:r w:rsidRPr="00F005F5">
        <w:t xml:space="preserve"> </w:t>
      </w:r>
      <w:proofErr w:type="spellStart"/>
      <w:r w:rsidRPr="00F005F5">
        <w:t>một</w:t>
      </w:r>
      <w:proofErr w:type="spellEnd"/>
      <w:r w:rsidRPr="00F005F5">
        <w:t xml:space="preserve"> server web </w:t>
      </w:r>
      <w:proofErr w:type="spellStart"/>
      <w:r w:rsidRPr="00F005F5">
        <w:t>hiệu</w:t>
      </w:r>
      <w:proofErr w:type="spellEnd"/>
      <w:r w:rsidRPr="00F005F5">
        <w:t xml:space="preserve"> </w:t>
      </w:r>
      <w:proofErr w:type="spellStart"/>
      <w:r w:rsidRPr="00F005F5">
        <w:t>quả</w:t>
      </w:r>
      <w:proofErr w:type="spellEnd"/>
      <w:r w:rsidRPr="00F005F5">
        <w:t xml:space="preserve">, </w:t>
      </w:r>
      <w:proofErr w:type="spellStart"/>
      <w:r w:rsidRPr="00F005F5">
        <w:t>có</w:t>
      </w:r>
      <w:proofErr w:type="spellEnd"/>
      <w:r w:rsidRPr="00F005F5">
        <w:t xml:space="preserve"> </w:t>
      </w:r>
      <w:proofErr w:type="spellStart"/>
      <w:r w:rsidRPr="00F005F5">
        <w:t>khả</w:t>
      </w:r>
      <w:proofErr w:type="spellEnd"/>
      <w:r w:rsidRPr="00F005F5">
        <w:t xml:space="preserve"> </w:t>
      </w:r>
      <w:proofErr w:type="spellStart"/>
      <w:r w:rsidRPr="00F005F5">
        <w:t>năng</w:t>
      </w:r>
      <w:proofErr w:type="spellEnd"/>
      <w:r w:rsidRPr="00F005F5">
        <w:t xml:space="preserve"> </w:t>
      </w:r>
      <w:proofErr w:type="spellStart"/>
      <w:r w:rsidRPr="00F005F5">
        <w:t>mở</w:t>
      </w:r>
      <w:proofErr w:type="spellEnd"/>
      <w:r w:rsidRPr="00F005F5">
        <w:t xml:space="preserve"> </w:t>
      </w:r>
      <w:proofErr w:type="spellStart"/>
      <w:r w:rsidRPr="00F005F5">
        <w:t>rộng</w:t>
      </w:r>
      <w:proofErr w:type="spellEnd"/>
      <w:r w:rsidRPr="00F005F5">
        <w:t xml:space="preserve"> </w:t>
      </w:r>
      <w:proofErr w:type="spellStart"/>
      <w:r w:rsidRPr="00F005F5">
        <w:t>và</w:t>
      </w:r>
      <w:proofErr w:type="spellEnd"/>
      <w:r w:rsidRPr="00F005F5">
        <w:t xml:space="preserve"> </w:t>
      </w:r>
      <w:proofErr w:type="spellStart"/>
      <w:r w:rsidRPr="00F005F5">
        <w:t>dễ</w:t>
      </w:r>
      <w:proofErr w:type="spellEnd"/>
      <w:r w:rsidRPr="00F005F5">
        <w:t xml:space="preserve"> </w:t>
      </w:r>
      <w:proofErr w:type="spellStart"/>
      <w:r w:rsidRPr="00F005F5">
        <w:t>bảo</w:t>
      </w:r>
      <w:proofErr w:type="spellEnd"/>
      <w:r w:rsidRPr="00F005F5">
        <w:t xml:space="preserve"> </w:t>
      </w:r>
      <w:proofErr w:type="spellStart"/>
      <w:r w:rsidRPr="00F005F5">
        <w:t>trì</w:t>
      </w:r>
      <w:proofErr w:type="spellEnd"/>
      <w:r w:rsidRPr="00F005F5">
        <w:t xml:space="preserve">. </w:t>
      </w:r>
      <w:proofErr w:type="spellStart"/>
      <w:r w:rsidRPr="00F005F5">
        <w:t>Đây</w:t>
      </w:r>
      <w:proofErr w:type="spellEnd"/>
      <w:r w:rsidRPr="00F005F5">
        <w:t xml:space="preserve"> </w:t>
      </w:r>
      <w:proofErr w:type="spellStart"/>
      <w:r w:rsidRPr="00F005F5">
        <w:t>là</w:t>
      </w:r>
      <w:proofErr w:type="spellEnd"/>
      <w:r w:rsidRPr="00F005F5">
        <w:t xml:space="preserve"> </w:t>
      </w:r>
      <w:proofErr w:type="spellStart"/>
      <w:r w:rsidRPr="00F005F5">
        <w:t>cặp</w:t>
      </w:r>
      <w:proofErr w:type="spellEnd"/>
      <w:r w:rsidRPr="00F005F5">
        <w:t xml:space="preserve"> </w:t>
      </w:r>
      <w:proofErr w:type="spellStart"/>
      <w:r w:rsidRPr="00F005F5">
        <w:t>đôi</w:t>
      </w:r>
      <w:proofErr w:type="spellEnd"/>
      <w:r w:rsidRPr="00F005F5">
        <w:t xml:space="preserve"> </w:t>
      </w:r>
      <w:proofErr w:type="spellStart"/>
      <w:r w:rsidRPr="00F005F5">
        <w:t>rất</w:t>
      </w:r>
      <w:proofErr w:type="spellEnd"/>
      <w:r w:rsidRPr="00F005F5">
        <w:t xml:space="preserve"> </w:t>
      </w:r>
      <w:proofErr w:type="spellStart"/>
      <w:r w:rsidRPr="00F005F5">
        <w:t>phổ</w:t>
      </w:r>
      <w:proofErr w:type="spellEnd"/>
      <w:r w:rsidRPr="00F005F5">
        <w:t xml:space="preserve"> </w:t>
      </w:r>
      <w:proofErr w:type="spellStart"/>
      <w:r w:rsidRPr="00F005F5">
        <w:t>biến</w:t>
      </w:r>
      <w:proofErr w:type="spellEnd"/>
      <w:r w:rsidRPr="00F005F5">
        <w:t xml:space="preserve"> </w:t>
      </w:r>
      <w:proofErr w:type="spellStart"/>
      <w:r w:rsidRPr="00F005F5">
        <w:t>trong</w:t>
      </w:r>
      <w:proofErr w:type="spellEnd"/>
      <w:r w:rsidRPr="00F005F5">
        <w:t xml:space="preserve"> </w:t>
      </w:r>
      <w:proofErr w:type="spellStart"/>
      <w:r w:rsidRPr="00F005F5">
        <w:t>các</w:t>
      </w:r>
      <w:proofErr w:type="spellEnd"/>
      <w:r w:rsidRPr="00F005F5">
        <w:t xml:space="preserve"> </w:t>
      </w:r>
      <w:proofErr w:type="spellStart"/>
      <w:r w:rsidRPr="00F005F5">
        <w:t>ứng</w:t>
      </w:r>
      <w:proofErr w:type="spellEnd"/>
      <w:r w:rsidRPr="00F005F5">
        <w:t xml:space="preserve"> </w:t>
      </w:r>
      <w:proofErr w:type="spellStart"/>
      <w:r w:rsidRPr="00F005F5">
        <w:t>dụng</w:t>
      </w:r>
      <w:proofErr w:type="spellEnd"/>
      <w:r w:rsidRPr="00F005F5">
        <w:t xml:space="preserve"> web </w:t>
      </w:r>
      <w:proofErr w:type="spellStart"/>
      <w:r w:rsidRPr="00F005F5">
        <w:t>hiện</w:t>
      </w:r>
      <w:proofErr w:type="spellEnd"/>
      <w:r w:rsidRPr="00F005F5">
        <w:t xml:space="preserve"> </w:t>
      </w:r>
      <w:proofErr w:type="spellStart"/>
      <w:r w:rsidRPr="00F005F5">
        <w:t>đại</w:t>
      </w:r>
      <w:proofErr w:type="spellEnd"/>
      <w:r w:rsidRPr="00F005F5">
        <w:t xml:space="preserve">, </w:t>
      </w:r>
      <w:proofErr w:type="spellStart"/>
      <w:r w:rsidRPr="00F005F5">
        <w:t>đặc</w:t>
      </w:r>
      <w:proofErr w:type="spellEnd"/>
      <w:r w:rsidRPr="00F005F5">
        <w:t xml:space="preserve"> </w:t>
      </w:r>
      <w:proofErr w:type="spellStart"/>
      <w:r w:rsidRPr="00F005F5">
        <w:t>biệt</w:t>
      </w:r>
      <w:proofErr w:type="spellEnd"/>
      <w:r w:rsidRPr="00F005F5">
        <w:t xml:space="preserve"> </w:t>
      </w:r>
      <w:proofErr w:type="spellStart"/>
      <w:r w:rsidRPr="00F005F5">
        <w:t>khi</w:t>
      </w:r>
      <w:proofErr w:type="spellEnd"/>
      <w:r w:rsidRPr="00F005F5">
        <w:t xml:space="preserve"> </w:t>
      </w:r>
      <w:proofErr w:type="spellStart"/>
      <w:r w:rsidRPr="00F005F5">
        <w:t>toàn</w:t>
      </w:r>
      <w:proofErr w:type="spellEnd"/>
      <w:r w:rsidRPr="00F005F5">
        <w:t xml:space="preserve"> </w:t>
      </w:r>
      <w:proofErr w:type="spellStart"/>
      <w:r w:rsidRPr="00F005F5">
        <w:t>bộ</w:t>
      </w:r>
      <w:proofErr w:type="spellEnd"/>
      <w:r w:rsidRPr="00F005F5">
        <w:t xml:space="preserve"> </w:t>
      </w:r>
      <w:proofErr w:type="spellStart"/>
      <w:r w:rsidRPr="00F005F5">
        <w:t>hệ</w:t>
      </w:r>
      <w:proofErr w:type="spellEnd"/>
      <w:r w:rsidRPr="00F005F5">
        <w:t xml:space="preserve"> </w:t>
      </w:r>
      <w:proofErr w:type="spellStart"/>
      <w:r w:rsidRPr="00F005F5">
        <w:t>thống</w:t>
      </w:r>
      <w:proofErr w:type="spellEnd"/>
      <w:r w:rsidRPr="00F005F5">
        <w:t xml:space="preserve"> </w:t>
      </w:r>
      <w:proofErr w:type="spellStart"/>
      <w:r w:rsidRPr="00F005F5">
        <w:t>sử</w:t>
      </w:r>
      <w:proofErr w:type="spellEnd"/>
      <w:r w:rsidRPr="00F005F5">
        <w:t xml:space="preserve"> </w:t>
      </w:r>
      <w:proofErr w:type="spellStart"/>
      <w:r w:rsidRPr="00F005F5">
        <w:t>dụng</w:t>
      </w:r>
      <w:proofErr w:type="spellEnd"/>
      <w:r w:rsidRPr="00F005F5">
        <w:t xml:space="preserve"> </w:t>
      </w:r>
      <w:proofErr w:type="spellStart"/>
      <w:r w:rsidRPr="00F005F5">
        <w:t>chung</w:t>
      </w:r>
      <w:proofErr w:type="spellEnd"/>
      <w:r w:rsidRPr="00F005F5">
        <w:t xml:space="preserve"> </w:t>
      </w:r>
      <w:proofErr w:type="spellStart"/>
      <w:r w:rsidRPr="00F005F5">
        <w:t>một</w:t>
      </w:r>
      <w:proofErr w:type="spellEnd"/>
      <w:r w:rsidRPr="00F005F5">
        <w:t xml:space="preserve"> </w:t>
      </w:r>
      <w:proofErr w:type="spellStart"/>
      <w:r w:rsidRPr="00F005F5">
        <w:t>ngôn</w:t>
      </w:r>
      <w:proofErr w:type="spellEnd"/>
      <w:r w:rsidRPr="00F005F5">
        <w:t xml:space="preserve"> </w:t>
      </w:r>
      <w:proofErr w:type="spellStart"/>
      <w:r w:rsidRPr="00F005F5">
        <w:t>ngữ</w:t>
      </w:r>
      <w:proofErr w:type="spellEnd"/>
      <w:r w:rsidRPr="00F005F5">
        <w:t xml:space="preserve"> JavaScript </w:t>
      </w:r>
      <w:proofErr w:type="spellStart"/>
      <w:r w:rsidRPr="00F005F5">
        <w:t>từ</w:t>
      </w:r>
      <w:proofErr w:type="spellEnd"/>
      <w:r w:rsidRPr="00F005F5">
        <w:t xml:space="preserve"> frontend </w:t>
      </w:r>
      <w:proofErr w:type="spellStart"/>
      <w:r w:rsidRPr="00F005F5">
        <w:t>đến</w:t>
      </w:r>
      <w:proofErr w:type="spellEnd"/>
      <w:r w:rsidRPr="00F005F5">
        <w:t xml:space="preserve"> backend, </w:t>
      </w:r>
      <w:proofErr w:type="spellStart"/>
      <w:r w:rsidRPr="00F005F5">
        <w:t>giúp</w:t>
      </w:r>
      <w:proofErr w:type="spellEnd"/>
      <w:r w:rsidRPr="00F005F5">
        <w:t xml:space="preserve"> </w:t>
      </w:r>
      <w:proofErr w:type="spellStart"/>
      <w:r w:rsidRPr="00F005F5">
        <w:t>đồng</w:t>
      </w:r>
      <w:proofErr w:type="spellEnd"/>
      <w:r w:rsidRPr="00F005F5">
        <w:t xml:space="preserve"> </w:t>
      </w:r>
      <w:proofErr w:type="spellStart"/>
      <w:r w:rsidRPr="00F005F5">
        <w:t>nhất</w:t>
      </w:r>
      <w:proofErr w:type="spellEnd"/>
      <w:r w:rsidRPr="00F005F5">
        <w:t xml:space="preserve"> </w:t>
      </w:r>
      <w:proofErr w:type="spellStart"/>
      <w:r w:rsidRPr="00F005F5">
        <w:t>ngôn</w:t>
      </w:r>
      <w:proofErr w:type="spellEnd"/>
      <w:r w:rsidRPr="00F005F5">
        <w:t xml:space="preserve"> </w:t>
      </w:r>
      <w:proofErr w:type="spellStart"/>
      <w:r w:rsidRPr="00F005F5">
        <w:t>ngữ</w:t>
      </w:r>
      <w:proofErr w:type="spellEnd"/>
      <w:r w:rsidRPr="00F005F5">
        <w:t xml:space="preserve"> </w:t>
      </w:r>
      <w:proofErr w:type="spellStart"/>
      <w:r w:rsidRPr="00F005F5">
        <w:t>phát</w:t>
      </w:r>
      <w:proofErr w:type="spellEnd"/>
      <w:r w:rsidRPr="00F005F5">
        <w:t xml:space="preserve"> </w:t>
      </w:r>
      <w:proofErr w:type="spellStart"/>
      <w:r w:rsidRPr="00F005F5">
        <w:t>triển</w:t>
      </w:r>
      <w:proofErr w:type="spellEnd"/>
      <w:r w:rsidRPr="00F005F5">
        <w:t xml:space="preserve"> </w:t>
      </w:r>
      <w:proofErr w:type="spellStart"/>
      <w:r w:rsidRPr="00F005F5">
        <w:t>và</w:t>
      </w:r>
      <w:proofErr w:type="spellEnd"/>
      <w:r w:rsidRPr="00F005F5">
        <w:t xml:space="preserve"> </w:t>
      </w:r>
      <w:proofErr w:type="spellStart"/>
      <w:r w:rsidRPr="00F005F5">
        <w:t>giảm</w:t>
      </w:r>
      <w:proofErr w:type="spellEnd"/>
      <w:r w:rsidRPr="00F005F5">
        <w:t xml:space="preserve"> </w:t>
      </w:r>
      <w:proofErr w:type="spellStart"/>
      <w:r w:rsidRPr="00F005F5">
        <w:t>thiểu</w:t>
      </w:r>
      <w:proofErr w:type="spellEnd"/>
      <w:r w:rsidRPr="00F005F5">
        <w:t xml:space="preserve"> chi </w:t>
      </w:r>
      <w:proofErr w:type="spellStart"/>
      <w:r w:rsidRPr="00F005F5">
        <w:t>phí</w:t>
      </w:r>
      <w:proofErr w:type="spellEnd"/>
      <w:r w:rsidRPr="00F005F5">
        <w:t xml:space="preserve"> </w:t>
      </w:r>
      <w:proofErr w:type="spellStart"/>
      <w:r w:rsidRPr="00F005F5">
        <w:t>đào</w:t>
      </w:r>
      <w:proofErr w:type="spellEnd"/>
      <w:r w:rsidRPr="00F005F5">
        <w:t xml:space="preserve"> </w:t>
      </w:r>
      <w:proofErr w:type="spellStart"/>
      <w:r w:rsidRPr="00F005F5">
        <w:t>tạo</w:t>
      </w:r>
      <w:proofErr w:type="spellEnd"/>
      <w:r w:rsidR="00256964" w:rsidRPr="00006E11">
        <w:t>.</w:t>
      </w:r>
    </w:p>
    <w:p w14:paraId="49390D84" w14:textId="7B96EC98" w:rsidR="00256964" w:rsidRDefault="00D872DB" w:rsidP="00D872DB">
      <w:pPr>
        <w:pStyle w:val="Nidungvnbn"/>
        <w:jc w:val="center"/>
        <w:rPr>
          <w:lang w:val="vi-VN"/>
        </w:rPr>
      </w:pPr>
      <w:r>
        <w:rPr>
          <w:noProof/>
          <w:lang w:val="vi-VN"/>
          <w14:ligatures w14:val="standardContextual"/>
        </w:rPr>
        <w:lastRenderedPageBreak/>
        <w:drawing>
          <wp:inline distT="0" distB="0" distL="0" distR="0" wp14:anchorId="67FF8238" wp14:editId="1BCED68B">
            <wp:extent cx="3954780" cy="2104042"/>
            <wp:effectExtent l="0" t="0" r="7620" b="0"/>
            <wp:docPr id="187109627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96277" name="Hình ảnh 1871096277"/>
                    <pic:cNvPicPr/>
                  </pic:nvPicPr>
                  <pic:blipFill>
                    <a:blip r:embed="rId14">
                      <a:extLst>
                        <a:ext uri="{28A0092B-C50C-407E-A947-70E740481C1C}">
                          <a14:useLocalDpi xmlns:a14="http://schemas.microsoft.com/office/drawing/2010/main" val="0"/>
                        </a:ext>
                      </a:extLst>
                    </a:blip>
                    <a:stretch>
                      <a:fillRect/>
                    </a:stretch>
                  </pic:blipFill>
                  <pic:spPr>
                    <a:xfrm>
                      <a:off x="0" y="0"/>
                      <a:ext cx="3966292" cy="2110167"/>
                    </a:xfrm>
                    <a:prstGeom prst="rect">
                      <a:avLst/>
                    </a:prstGeom>
                  </pic:spPr>
                </pic:pic>
              </a:graphicData>
            </a:graphic>
          </wp:inline>
        </w:drawing>
      </w:r>
    </w:p>
    <w:p w14:paraId="2CC8552D" w14:textId="4982D933" w:rsidR="00256964" w:rsidRDefault="00F005F5" w:rsidP="00256964">
      <w:pPr>
        <w:pStyle w:val="Nidungvnbn"/>
        <w:rPr>
          <w:lang w:val="vi-VN"/>
        </w:rPr>
      </w:pPr>
      <w:r w:rsidRPr="00F005F5">
        <w:rPr>
          <w:lang w:val="vi-VN"/>
        </w:rPr>
        <w:t xml:space="preserve">Express.js hỗ trợ sẵn nhiều </w:t>
      </w:r>
      <w:proofErr w:type="spellStart"/>
      <w:r w:rsidRPr="00F005F5">
        <w:rPr>
          <w:lang w:val="vi-VN"/>
        </w:rPr>
        <w:t>middleware</w:t>
      </w:r>
      <w:proofErr w:type="spellEnd"/>
      <w:r w:rsidRPr="00F005F5">
        <w:rPr>
          <w:lang w:val="vi-VN"/>
        </w:rPr>
        <w:t xml:space="preserve"> giúp xử lý </w:t>
      </w:r>
      <w:proofErr w:type="spellStart"/>
      <w:r w:rsidRPr="00F005F5">
        <w:rPr>
          <w:lang w:val="vi-VN"/>
        </w:rPr>
        <w:t>request</w:t>
      </w:r>
      <w:proofErr w:type="spellEnd"/>
      <w:r w:rsidRPr="00F005F5">
        <w:rPr>
          <w:lang w:val="vi-VN"/>
        </w:rPr>
        <w:t xml:space="preserve">, </w:t>
      </w:r>
      <w:proofErr w:type="spellStart"/>
      <w:r w:rsidRPr="00F005F5">
        <w:rPr>
          <w:lang w:val="vi-VN"/>
        </w:rPr>
        <w:t>parse</w:t>
      </w:r>
      <w:proofErr w:type="spellEnd"/>
      <w:r w:rsidRPr="00F005F5">
        <w:rPr>
          <w:lang w:val="vi-VN"/>
        </w:rPr>
        <w:t xml:space="preserve"> dữ liệu, kiểm soát CORS, xác thực,... giúp tiết kiệm thời gian và tăng tính bảo mật cho hệ thống. Việc khởi tạo </w:t>
      </w:r>
      <w:proofErr w:type="spellStart"/>
      <w:r w:rsidRPr="00F005F5">
        <w:rPr>
          <w:lang w:val="vi-VN"/>
        </w:rPr>
        <w:t>server</w:t>
      </w:r>
      <w:proofErr w:type="spellEnd"/>
      <w:r w:rsidRPr="00F005F5">
        <w:rPr>
          <w:lang w:val="vi-VN"/>
        </w:rPr>
        <w:t xml:space="preserve"> nhanh chóng và linh hoạt với Express.js cũng giúp dự án dễ dàng được triển khai và </w:t>
      </w:r>
      <w:proofErr w:type="spellStart"/>
      <w:r w:rsidRPr="00F005F5">
        <w:rPr>
          <w:lang w:val="vi-VN"/>
        </w:rPr>
        <w:t>test</w:t>
      </w:r>
      <w:proofErr w:type="spellEnd"/>
      <w:r w:rsidRPr="00F005F5">
        <w:rPr>
          <w:lang w:val="vi-VN"/>
        </w:rPr>
        <w:t xml:space="preserve"> trên nhiều môi trường khác nhau.</w:t>
      </w:r>
    </w:p>
    <w:p w14:paraId="1C78591F" w14:textId="1A07B5BA" w:rsidR="00256964" w:rsidRDefault="00215F0D" w:rsidP="00215F0D">
      <w:pPr>
        <w:pStyle w:val="Nidungvnbn"/>
        <w:jc w:val="center"/>
        <w:rPr>
          <w:lang w:val="vi-VN"/>
        </w:rPr>
      </w:pPr>
      <w:r>
        <w:rPr>
          <w:noProof/>
          <w:lang w:val="vi-VN"/>
          <w14:ligatures w14:val="standardContextual"/>
        </w:rPr>
        <w:drawing>
          <wp:inline distT="0" distB="0" distL="0" distR="0" wp14:anchorId="34D3576B" wp14:editId="529527B1">
            <wp:extent cx="3721139" cy="2628900"/>
            <wp:effectExtent l="0" t="0" r="0" b="0"/>
            <wp:docPr id="57619453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94537" name="Hình ảnh 5761945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26474" cy="2632669"/>
                    </a:xfrm>
                    <a:prstGeom prst="rect">
                      <a:avLst/>
                    </a:prstGeom>
                  </pic:spPr>
                </pic:pic>
              </a:graphicData>
            </a:graphic>
          </wp:inline>
        </w:drawing>
      </w:r>
    </w:p>
    <w:p w14:paraId="222F02C1" w14:textId="1E1E5CD5" w:rsidR="00256964" w:rsidRPr="00F005F5" w:rsidRDefault="00F005F5" w:rsidP="00256964">
      <w:pPr>
        <w:pStyle w:val="Nidungvnbn"/>
        <w:rPr>
          <w:lang w:val="vi-VN"/>
        </w:rPr>
      </w:pPr>
      <w:r w:rsidRPr="00F005F5">
        <w:rPr>
          <w:lang w:val="vi-VN"/>
        </w:rPr>
        <w:t xml:space="preserve">Bên cạnh đó, việc quản lý thư viện thông qua </w:t>
      </w:r>
      <w:proofErr w:type="spellStart"/>
      <w:r w:rsidRPr="00F005F5">
        <w:rPr>
          <w:lang w:val="vi-VN"/>
        </w:rPr>
        <w:t>npm</w:t>
      </w:r>
      <w:proofErr w:type="spellEnd"/>
      <w:r w:rsidRPr="00F005F5">
        <w:rPr>
          <w:lang w:val="vi-VN"/>
        </w:rPr>
        <w:t xml:space="preserve"> (</w:t>
      </w:r>
      <w:proofErr w:type="spellStart"/>
      <w:r w:rsidRPr="00F005F5">
        <w:rPr>
          <w:lang w:val="vi-VN"/>
        </w:rPr>
        <w:t>Node</w:t>
      </w:r>
      <w:proofErr w:type="spellEnd"/>
      <w:r w:rsidRPr="00F005F5">
        <w:rPr>
          <w:lang w:val="vi-VN"/>
        </w:rPr>
        <w:t xml:space="preserve"> </w:t>
      </w:r>
      <w:proofErr w:type="spellStart"/>
      <w:r w:rsidRPr="00F005F5">
        <w:rPr>
          <w:lang w:val="vi-VN"/>
        </w:rPr>
        <w:t>Package</w:t>
      </w:r>
      <w:proofErr w:type="spellEnd"/>
      <w:r w:rsidRPr="00F005F5">
        <w:rPr>
          <w:lang w:val="vi-VN"/>
        </w:rPr>
        <w:t xml:space="preserve"> </w:t>
      </w:r>
      <w:proofErr w:type="spellStart"/>
      <w:r w:rsidRPr="00F005F5">
        <w:rPr>
          <w:lang w:val="vi-VN"/>
        </w:rPr>
        <w:t>Manager</w:t>
      </w:r>
      <w:proofErr w:type="spellEnd"/>
      <w:r w:rsidRPr="00F005F5">
        <w:rPr>
          <w:lang w:val="vi-VN"/>
        </w:rPr>
        <w:t xml:space="preserve">) giúp dễ dàng tích hợp các gói mở rộng như mysql2, </w:t>
      </w:r>
      <w:proofErr w:type="spellStart"/>
      <w:r w:rsidRPr="00F005F5">
        <w:rPr>
          <w:lang w:val="vi-VN"/>
        </w:rPr>
        <w:t>dotenv</w:t>
      </w:r>
      <w:proofErr w:type="spellEnd"/>
      <w:r w:rsidRPr="00F005F5">
        <w:rPr>
          <w:lang w:val="vi-VN"/>
        </w:rPr>
        <w:t xml:space="preserve">, </w:t>
      </w:r>
      <w:proofErr w:type="spellStart"/>
      <w:r w:rsidRPr="00F005F5">
        <w:rPr>
          <w:lang w:val="vi-VN"/>
        </w:rPr>
        <w:t>cors</w:t>
      </w:r>
      <w:proofErr w:type="spellEnd"/>
      <w:r w:rsidRPr="00F005F5">
        <w:rPr>
          <w:lang w:val="vi-VN"/>
        </w:rPr>
        <w:t xml:space="preserve">, </w:t>
      </w:r>
      <w:proofErr w:type="spellStart"/>
      <w:r w:rsidRPr="00F005F5">
        <w:rPr>
          <w:lang w:val="vi-VN"/>
        </w:rPr>
        <w:t>jsonwebtoken</w:t>
      </w:r>
      <w:proofErr w:type="spellEnd"/>
      <w:r w:rsidRPr="00F005F5">
        <w:rPr>
          <w:lang w:val="vi-VN"/>
        </w:rPr>
        <w:t>,... để đáp ứng yêu cầu nghiệp vụ cụ thể, đồng thời vẫn đảm bảo sự linh hoạt khi mở rộng hệ thống sau này.</w:t>
      </w:r>
    </w:p>
    <w:p w14:paraId="00897CF6" w14:textId="25846F5C" w:rsidR="00256964" w:rsidRDefault="0012750C" w:rsidP="0012750C">
      <w:pPr>
        <w:pStyle w:val="Nidungvnbn"/>
        <w:jc w:val="center"/>
        <w:rPr>
          <w:lang w:val="vi-VN"/>
        </w:rPr>
      </w:pPr>
      <w:r>
        <w:rPr>
          <w:noProof/>
          <w:lang w:val="vi-VN"/>
          <w14:ligatures w14:val="standardContextual"/>
        </w:rPr>
        <w:lastRenderedPageBreak/>
        <w:drawing>
          <wp:inline distT="0" distB="0" distL="0" distR="0" wp14:anchorId="64B0D54A" wp14:editId="05B793CF">
            <wp:extent cx="3489960" cy="2326500"/>
            <wp:effectExtent l="0" t="0" r="0" b="0"/>
            <wp:docPr id="14149600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6002" name="Hình ảnh 141496002"/>
                    <pic:cNvPicPr/>
                  </pic:nvPicPr>
                  <pic:blipFill>
                    <a:blip r:embed="rId16">
                      <a:extLst>
                        <a:ext uri="{28A0092B-C50C-407E-A947-70E740481C1C}">
                          <a14:useLocalDpi xmlns:a14="http://schemas.microsoft.com/office/drawing/2010/main" val="0"/>
                        </a:ext>
                      </a:extLst>
                    </a:blip>
                    <a:stretch>
                      <a:fillRect/>
                    </a:stretch>
                  </pic:blipFill>
                  <pic:spPr>
                    <a:xfrm>
                      <a:off x="0" y="0"/>
                      <a:ext cx="3507767" cy="2338371"/>
                    </a:xfrm>
                    <a:prstGeom prst="rect">
                      <a:avLst/>
                    </a:prstGeom>
                  </pic:spPr>
                </pic:pic>
              </a:graphicData>
            </a:graphic>
          </wp:inline>
        </w:drawing>
      </w:r>
    </w:p>
    <w:p w14:paraId="358B8A7D" w14:textId="50C7D515" w:rsidR="00256964" w:rsidRDefault="00256964" w:rsidP="00256964">
      <w:pPr>
        <w:pStyle w:val="Nidungvnbn"/>
        <w:rPr>
          <w:lang w:val="vi-VN"/>
        </w:rPr>
      </w:pPr>
    </w:p>
    <w:p w14:paraId="454C9BD4" w14:textId="77777777" w:rsidR="00256964" w:rsidRPr="007003F5" w:rsidRDefault="00256964" w:rsidP="00AA7B70">
      <w:pPr>
        <w:pStyle w:val="Tiumccp2"/>
        <w:numPr>
          <w:ilvl w:val="2"/>
          <w:numId w:val="11"/>
        </w:numPr>
        <w:outlineLvl w:val="2"/>
        <w:rPr>
          <w:lang w:val="vi-VN"/>
        </w:rPr>
      </w:pPr>
      <w:bookmarkStart w:id="26" w:name="_Toc195953808"/>
      <w:r>
        <w:t xml:space="preserve">Database: </w:t>
      </w:r>
      <w:proofErr w:type="spellStart"/>
      <w:r>
        <w:t>MySql</w:t>
      </w:r>
      <w:bookmarkEnd w:id="26"/>
      <w:proofErr w:type="spellEnd"/>
    </w:p>
    <w:p w14:paraId="2702DEB9" w14:textId="77777777" w:rsidR="00256964" w:rsidRDefault="00256964" w:rsidP="00256964">
      <w:pPr>
        <w:pStyle w:val="Tiumccp3"/>
        <w:numPr>
          <w:ilvl w:val="3"/>
          <w:numId w:val="11"/>
        </w:numPr>
      </w:pPr>
      <w:bookmarkStart w:id="27" w:name="_Toc195953809"/>
      <w:proofErr w:type="spellStart"/>
      <w:r>
        <w:t>Giới</w:t>
      </w:r>
      <w:proofErr w:type="spellEnd"/>
      <w:r>
        <w:t xml:space="preserve"> </w:t>
      </w:r>
      <w:proofErr w:type="spellStart"/>
      <w:r>
        <w:t>thiệu</w:t>
      </w:r>
      <w:bookmarkEnd w:id="27"/>
      <w:proofErr w:type="spellEnd"/>
    </w:p>
    <w:p w14:paraId="3427165B" w14:textId="77777777" w:rsidR="00256964" w:rsidRDefault="00256964" w:rsidP="00256964">
      <w:pPr>
        <w:pStyle w:val="Nidungvnbn"/>
      </w:pPr>
      <w:r w:rsidRPr="007003F5">
        <w:t xml:space="preserve">MySQL </w:t>
      </w:r>
      <w:proofErr w:type="spellStart"/>
      <w:r w:rsidRPr="007003F5">
        <w:t>là</w:t>
      </w:r>
      <w:proofErr w:type="spellEnd"/>
      <w:r w:rsidRPr="007003F5">
        <w:t xml:space="preserve"> </w:t>
      </w:r>
      <w:proofErr w:type="spellStart"/>
      <w:r w:rsidRPr="007003F5">
        <w:t>một</w:t>
      </w:r>
      <w:proofErr w:type="spellEnd"/>
      <w:r w:rsidRPr="007003F5">
        <w:t xml:space="preserve"> </w:t>
      </w:r>
      <w:proofErr w:type="spellStart"/>
      <w:r w:rsidRPr="007003F5">
        <w:t>hệ</w:t>
      </w:r>
      <w:proofErr w:type="spellEnd"/>
      <w:r w:rsidRPr="007003F5">
        <w:t xml:space="preserve"> </w:t>
      </w:r>
      <w:proofErr w:type="spellStart"/>
      <w:r w:rsidRPr="007003F5">
        <w:t>quản</w:t>
      </w:r>
      <w:proofErr w:type="spellEnd"/>
      <w:r w:rsidRPr="007003F5">
        <w:t xml:space="preserve"> </w:t>
      </w:r>
      <w:proofErr w:type="spellStart"/>
      <w:r w:rsidRPr="007003F5">
        <w:t>trị</w:t>
      </w:r>
      <w:proofErr w:type="spellEnd"/>
      <w:r w:rsidRPr="007003F5">
        <w:t xml:space="preserve"> </w:t>
      </w:r>
      <w:proofErr w:type="spellStart"/>
      <w:r w:rsidRPr="007003F5">
        <w:t>cơ</w:t>
      </w:r>
      <w:proofErr w:type="spellEnd"/>
      <w:r w:rsidRPr="007003F5">
        <w:t xml:space="preserve"> </w:t>
      </w:r>
      <w:proofErr w:type="spellStart"/>
      <w:r w:rsidRPr="007003F5">
        <w:t>sở</w:t>
      </w:r>
      <w:proofErr w:type="spellEnd"/>
      <w:r w:rsidRPr="007003F5">
        <w:t xml:space="preserve"> </w:t>
      </w:r>
      <w:proofErr w:type="spellStart"/>
      <w:r w:rsidRPr="007003F5">
        <w:t>dữ</w:t>
      </w:r>
      <w:proofErr w:type="spellEnd"/>
      <w:r w:rsidRPr="007003F5">
        <w:t xml:space="preserve"> </w:t>
      </w:r>
      <w:proofErr w:type="spellStart"/>
      <w:r w:rsidRPr="007003F5">
        <w:t>liệu</w:t>
      </w:r>
      <w:proofErr w:type="spellEnd"/>
      <w:r w:rsidRPr="007003F5">
        <w:t xml:space="preserve"> </w:t>
      </w:r>
      <w:proofErr w:type="spellStart"/>
      <w:r w:rsidRPr="007003F5">
        <w:t>mã</w:t>
      </w:r>
      <w:proofErr w:type="spellEnd"/>
      <w:r w:rsidRPr="007003F5">
        <w:t xml:space="preserve"> </w:t>
      </w:r>
      <w:proofErr w:type="spellStart"/>
      <w:r w:rsidRPr="007003F5">
        <w:t>nguồn</w:t>
      </w:r>
      <w:proofErr w:type="spellEnd"/>
      <w:r w:rsidRPr="007003F5">
        <w:t xml:space="preserve"> </w:t>
      </w:r>
      <w:proofErr w:type="spellStart"/>
      <w:r w:rsidRPr="007003F5">
        <w:t>mở</w:t>
      </w:r>
      <w:proofErr w:type="spellEnd"/>
      <w:r w:rsidRPr="007003F5">
        <w:t xml:space="preserve"> </w:t>
      </w:r>
      <w:proofErr w:type="spellStart"/>
      <w:r w:rsidRPr="007003F5">
        <w:t>phổ</w:t>
      </w:r>
      <w:proofErr w:type="spellEnd"/>
      <w:r w:rsidRPr="007003F5">
        <w:t xml:space="preserve"> </w:t>
      </w:r>
      <w:proofErr w:type="spellStart"/>
      <w:r w:rsidRPr="007003F5">
        <w:t>biến</w:t>
      </w:r>
      <w:proofErr w:type="spellEnd"/>
      <w:r w:rsidRPr="007003F5">
        <w:t xml:space="preserve">, </w:t>
      </w:r>
      <w:proofErr w:type="spellStart"/>
      <w:r w:rsidRPr="007003F5">
        <w:t>được</w:t>
      </w:r>
      <w:proofErr w:type="spellEnd"/>
      <w:r w:rsidRPr="007003F5">
        <w:t xml:space="preserve"> </w:t>
      </w:r>
      <w:proofErr w:type="spellStart"/>
      <w:r w:rsidRPr="007003F5">
        <w:t>phát</w:t>
      </w:r>
      <w:proofErr w:type="spellEnd"/>
      <w:r w:rsidRPr="007003F5">
        <w:t xml:space="preserve"> </w:t>
      </w:r>
      <w:proofErr w:type="spellStart"/>
      <w:r w:rsidRPr="007003F5">
        <w:t>triển</w:t>
      </w:r>
      <w:proofErr w:type="spellEnd"/>
      <w:r w:rsidRPr="007003F5">
        <w:t xml:space="preserve"> </w:t>
      </w:r>
      <w:proofErr w:type="spellStart"/>
      <w:r w:rsidRPr="007003F5">
        <w:t>bởi</w:t>
      </w:r>
      <w:proofErr w:type="spellEnd"/>
      <w:r w:rsidRPr="007003F5">
        <w:t xml:space="preserve"> Oracle. </w:t>
      </w:r>
      <w:proofErr w:type="spellStart"/>
      <w:r w:rsidRPr="007003F5">
        <w:t>Hệ</w:t>
      </w:r>
      <w:proofErr w:type="spellEnd"/>
      <w:r w:rsidRPr="007003F5">
        <w:t xml:space="preserve"> </w:t>
      </w:r>
      <w:proofErr w:type="spellStart"/>
      <w:r w:rsidRPr="007003F5">
        <w:t>thống</w:t>
      </w:r>
      <w:proofErr w:type="spellEnd"/>
      <w:r w:rsidRPr="007003F5">
        <w:t xml:space="preserve"> </w:t>
      </w:r>
      <w:proofErr w:type="spellStart"/>
      <w:r w:rsidRPr="007003F5">
        <w:t>này</w:t>
      </w:r>
      <w:proofErr w:type="spellEnd"/>
      <w:r w:rsidRPr="007003F5">
        <w:t xml:space="preserve"> </w:t>
      </w:r>
      <w:proofErr w:type="spellStart"/>
      <w:r w:rsidRPr="007003F5">
        <w:t>sử</w:t>
      </w:r>
      <w:proofErr w:type="spellEnd"/>
      <w:r w:rsidRPr="007003F5">
        <w:t xml:space="preserve"> </w:t>
      </w:r>
      <w:proofErr w:type="spellStart"/>
      <w:r w:rsidRPr="007003F5">
        <w:t>dụng</w:t>
      </w:r>
      <w:proofErr w:type="spellEnd"/>
      <w:r w:rsidRPr="007003F5">
        <w:t xml:space="preserve"> </w:t>
      </w:r>
      <w:proofErr w:type="spellStart"/>
      <w:r w:rsidRPr="007003F5">
        <w:t>ngôn</w:t>
      </w:r>
      <w:proofErr w:type="spellEnd"/>
      <w:r w:rsidRPr="007003F5">
        <w:t xml:space="preserve"> </w:t>
      </w:r>
      <w:proofErr w:type="spellStart"/>
      <w:r w:rsidRPr="007003F5">
        <w:t>ngữ</w:t>
      </w:r>
      <w:proofErr w:type="spellEnd"/>
      <w:r w:rsidRPr="007003F5">
        <w:t xml:space="preserve"> SQL (Structured Query Language) </w:t>
      </w:r>
      <w:proofErr w:type="spellStart"/>
      <w:r w:rsidRPr="007003F5">
        <w:t>để</w:t>
      </w:r>
      <w:proofErr w:type="spellEnd"/>
      <w:r w:rsidRPr="007003F5">
        <w:t xml:space="preserve"> </w:t>
      </w:r>
      <w:proofErr w:type="spellStart"/>
      <w:r w:rsidRPr="007003F5">
        <w:t>quản</w:t>
      </w:r>
      <w:proofErr w:type="spellEnd"/>
      <w:r w:rsidRPr="007003F5">
        <w:t xml:space="preserve"> </w:t>
      </w:r>
      <w:proofErr w:type="spellStart"/>
      <w:r w:rsidRPr="007003F5">
        <w:t>lý</w:t>
      </w:r>
      <w:proofErr w:type="spellEnd"/>
      <w:r w:rsidRPr="007003F5">
        <w:t xml:space="preserve"> </w:t>
      </w:r>
      <w:proofErr w:type="spellStart"/>
      <w:r w:rsidRPr="007003F5">
        <w:t>và</w:t>
      </w:r>
      <w:proofErr w:type="spellEnd"/>
      <w:r w:rsidRPr="007003F5">
        <w:t xml:space="preserve"> </w:t>
      </w:r>
      <w:proofErr w:type="spellStart"/>
      <w:r w:rsidRPr="007003F5">
        <w:t>truy</w:t>
      </w:r>
      <w:proofErr w:type="spellEnd"/>
      <w:r w:rsidRPr="007003F5">
        <w:t xml:space="preserve"> </w:t>
      </w:r>
      <w:proofErr w:type="spellStart"/>
      <w:r w:rsidRPr="007003F5">
        <w:t>vấn</w:t>
      </w:r>
      <w:proofErr w:type="spellEnd"/>
      <w:r w:rsidRPr="007003F5">
        <w:t xml:space="preserve"> </w:t>
      </w:r>
      <w:proofErr w:type="spellStart"/>
      <w:r w:rsidRPr="007003F5">
        <w:t>dữ</w:t>
      </w:r>
      <w:proofErr w:type="spellEnd"/>
      <w:r w:rsidRPr="007003F5">
        <w:t xml:space="preserve"> </w:t>
      </w:r>
      <w:proofErr w:type="spellStart"/>
      <w:r w:rsidRPr="007003F5">
        <w:t>liệu</w:t>
      </w:r>
      <w:proofErr w:type="spellEnd"/>
      <w:r w:rsidRPr="007003F5">
        <w:t xml:space="preserve">. MySQL </w:t>
      </w:r>
      <w:proofErr w:type="spellStart"/>
      <w:r w:rsidRPr="007003F5">
        <w:t>hoạt</w:t>
      </w:r>
      <w:proofErr w:type="spellEnd"/>
      <w:r w:rsidRPr="007003F5">
        <w:t xml:space="preserve"> </w:t>
      </w:r>
      <w:proofErr w:type="spellStart"/>
      <w:r w:rsidRPr="007003F5">
        <w:t>động</w:t>
      </w:r>
      <w:proofErr w:type="spellEnd"/>
      <w:r w:rsidRPr="007003F5">
        <w:t xml:space="preserve"> </w:t>
      </w:r>
      <w:proofErr w:type="spellStart"/>
      <w:r w:rsidRPr="007003F5">
        <w:t>theo</w:t>
      </w:r>
      <w:proofErr w:type="spellEnd"/>
      <w:r w:rsidRPr="007003F5">
        <w:t xml:space="preserve"> </w:t>
      </w:r>
      <w:proofErr w:type="spellStart"/>
      <w:r w:rsidRPr="007003F5">
        <w:t>mô</w:t>
      </w:r>
      <w:proofErr w:type="spellEnd"/>
      <w:r w:rsidRPr="007003F5">
        <w:t xml:space="preserve"> </w:t>
      </w:r>
      <w:proofErr w:type="spellStart"/>
      <w:r w:rsidRPr="007003F5">
        <w:t>hình</w:t>
      </w:r>
      <w:proofErr w:type="spellEnd"/>
      <w:r w:rsidRPr="007003F5">
        <w:t xml:space="preserve"> client-server, </w:t>
      </w:r>
      <w:proofErr w:type="spellStart"/>
      <w:r w:rsidRPr="007003F5">
        <w:t>cho</w:t>
      </w:r>
      <w:proofErr w:type="spellEnd"/>
      <w:r w:rsidRPr="007003F5">
        <w:t xml:space="preserve"> </w:t>
      </w:r>
      <w:proofErr w:type="spellStart"/>
      <w:r w:rsidRPr="007003F5">
        <w:t>phép</w:t>
      </w:r>
      <w:proofErr w:type="spellEnd"/>
      <w:r w:rsidRPr="007003F5">
        <w:t xml:space="preserve"> </w:t>
      </w:r>
      <w:proofErr w:type="spellStart"/>
      <w:r w:rsidRPr="007003F5">
        <w:t>kết</w:t>
      </w:r>
      <w:proofErr w:type="spellEnd"/>
      <w:r w:rsidRPr="007003F5">
        <w:t xml:space="preserve"> </w:t>
      </w:r>
      <w:proofErr w:type="spellStart"/>
      <w:r w:rsidRPr="007003F5">
        <w:t>nối</w:t>
      </w:r>
      <w:proofErr w:type="spellEnd"/>
      <w:r w:rsidRPr="007003F5">
        <w:t xml:space="preserve"> </w:t>
      </w:r>
      <w:proofErr w:type="spellStart"/>
      <w:r w:rsidRPr="007003F5">
        <w:t>từ</w:t>
      </w:r>
      <w:proofErr w:type="spellEnd"/>
      <w:r w:rsidRPr="007003F5">
        <w:t xml:space="preserve"> </w:t>
      </w:r>
      <w:proofErr w:type="spellStart"/>
      <w:r w:rsidRPr="007003F5">
        <w:t>nhiều</w:t>
      </w:r>
      <w:proofErr w:type="spellEnd"/>
      <w:r w:rsidRPr="007003F5">
        <w:t xml:space="preserve"> </w:t>
      </w:r>
      <w:proofErr w:type="spellStart"/>
      <w:r w:rsidRPr="007003F5">
        <w:t>ứng</w:t>
      </w:r>
      <w:proofErr w:type="spellEnd"/>
      <w:r w:rsidRPr="007003F5">
        <w:t xml:space="preserve"> </w:t>
      </w:r>
      <w:proofErr w:type="spellStart"/>
      <w:r w:rsidRPr="007003F5">
        <w:t>dụng</w:t>
      </w:r>
      <w:proofErr w:type="spellEnd"/>
      <w:r w:rsidRPr="007003F5">
        <w:t xml:space="preserve"> </w:t>
      </w:r>
      <w:proofErr w:type="spellStart"/>
      <w:r w:rsidRPr="007003F5">
        <w:t>tới</w:t>
      </w:r>
      <w:proofErr w:type="spellEnd"/>
      <w:r w:rsidRPr="007003F5">
        <w:t xml:space="preserve"> </w:t>
      </w:r>
      <w:proofErr w:type="spellStart"/>
      <w:r w:rsidRPr="007003F5">
        <w:t>cơ</w:t>
      </w:r>
      <w:proofErr w:type="spellEnd"/>
      <w:r w:rsidRPr="007003F5">
        <w:t xml:space="preserve"> </w:t>
      </w:r>
      <w:proofErr w:type="spellStart"/>
      <w:r w:rsidRPr="007003F5">
        <w:t>sở</w:t>
      </w:r>
      <w:proofErr w:type="spellEnd"/>
      <w:r w:rsidRPr="007003F5">
        <w:t xml:space="preserve"> </w:t>
      </w:r>
      <w:proofErr w:type="spellStart"/>
      <w:r w:rsidRPr="007003F5">
        <w:t>dữ</w:t>
      </w:r>
      <w:proofErr w:type="spellEnd"/>
      <w:r w:rsidRPr="007003F5">
        <w:t xml:space="preserve"> </w:t>
      </w:r>
      <w:proofErr w:type="spellStart"/>
      <w:r w:rsidRPr="007003F5">
        <w:t>liệu</w:t>
      </w:r>
      <w:proofErr w:type="spellEnd"/>
      <w:r w:rsidRPr="007003F5">
        <w:t xml:space="preserve"> </w:t>
      </w:r>
      <w:proofErr w:type="spellStart"/>
      <w:r w:rsidRPr="007003F5">
        <w:t>tập</w:t>
      </w:r>
      <w:proofErr w:type="spellEnd"/>
      <w:r w:rsidRPr="007003F5">
        <w:t xml:space="preserve"> </w:t>
      </w:r>
      <w:proofErr w:type="spellStart"/>
      <w:r w:rsidRPr="007003F5">
        <w:t>trung</w:t>
      </w:r>
      <w:proofErr w:type="spellEnd"/>
      <w:r w:rsidRPr="007003F5">
        <w:t xml:space="preserve"> </w:t>
      </w:r>
      <w:proofErr w:type="spellStart"/>
      <w:r w:rsidRPr="007003F5">
        <w:t>thông</w:t>
      </w:r>
      <w:proofErr w:type="spellEnd"/>
      <w:r w:rsidRPr="007003F5">
        <w:t xml:space="preserve"> qua </w:t>
      </w:r>
      <w:proofErr w:type="spellStart"/>
      <w:r w:rsidRPr="007003F5">
        <w:t>giao</w:t>
      </w:r>
      <w:proofErr w:type="spellEnd"/>
      <w:r w:rsidRPr="007003F5">
        <w:t xml:space="preserve"> </w:t>
      </w:r>
      <w:proofErr w:type="spellStart"/>
      <w:r w:rsidRPr="007003F5">
        <w:t>thức</w:t>
      </w:r>
      <w:proofErr w:type="spellEnd"/>
      <w:r w:rsidRPr="007003F5">
        <w:t xml:space="preserve"> TCP/IP.</w:t>
      </w:r>
    </w:p>
    <w:p w14:paraId="5A916EE8" w14:textId="77777777" w:rsidR="00256964" w:rsidRDefault="00256964" w:rsidP="00256964">
      <w:pPr>
        <w:pStyle w:val="Nidungvnbn"/>
      </w:pPr>
      <w:r>
        <w:rPr>
          <w:noProof/>
        </w:rPr>
        <w:drawing>
          <wp:inline distT="0" distB="0" distL="0" distR="0" wp14:anchorId="426CECB5" wp14:editId="67C1B48B">
            <wp:extent cx="4798060" cy="269494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98060" cy="2694940"/>
                    </a:xfrm>
                    <a:prstGeom prst="rect">
                      <a:avLst/>
                    </a:prstGeom>
                    <a:noFill/>
                  </pic:spPr>
                </pic:pic>
              </a:graphicData>
            </a:graphic>
          </wp:inline>
        </w:drawing>
      </w:r>
    </w:p>
    <w:p w14:paraId="1858AFEC" w14:textId="77777777" w:rsidR="00256964" w:rsidRDefault="00256964" w:rsidP="00256964">
      <w:pPr>
        <w:pStyle w:val="Nidungvnbn"/>
      </w:pPr>
      <w:proofErr w:type="spellStart"/>
      <w:r w:rsidRPr="007003F5">
        <w:t>Đặc</w:t>
      </w:r>
      <w:proofErr w:type="spellEnd"/>
      <w:r w:rsidRPr="007003F5">
        <w:t xml:space="preserve"> </w:t>
      </w:r>
      <w:proofErr w:type="spellStart"/>
      <w:r w:rsidRPr="007003F5">
        <w:t>biệt</w:t>
      </w:r>
      <w:proofErr w:type="spellEnd"/>
      <w:r w:rsidRPr="007003F5">
        <w:t xml:space="preserve">, MySQL </w:t>
      </w:r>
      <w:proofErr w:type="spellStart"/>
      <w:r w:rsidRPr="007003F5">
        <w:t>hỗ</w:t>
      </w:r>
      <w:proofErr w:type="spellEnd"/>
      <w:r w:rsidRPr="007003F5">
        <w:t xml:space="preserve"> </w:t>
      </w:r>
      <w:proofErr w:type="spellStart"/>
      <w:r w:rsidRPr="007003F5">
        <w:t>trợ</w:t>
      </w:r>
      <w:proofErr w:type="spellEnd"/>
      <w:r w:rsidRPr="007003F5">
        <w:t xml:space="preserve"> </w:t>
      </w:r>
      <w:proofErr w:type="spellStart"/>
      <w:r w:rsidRPr="007003F5">
        <w:t>nhiều</w:t>
      </w:r>
      <w:proofErr w:type="spellEnd"/>
      <w:r w:rsidRPr="007003F5">
        <w:t xml:space="preserve"> </w:t>
      </w:r>
      <w:proofErr w:type="spellStart"/>
      <w:r w:rsidRPr="007003F5">
        <w:t>loại</w:t>
      </w:r>
      <w:proofErr w:type="spellEnd"/>
      <w:r w:rsidRPr="007003F5">
        <w:t xml:space="preserve"> </w:t>
      </w:r>
      <w:proofErr w:type="spellStart"/>
      <w:r w:rsidRPr="007003F5">
        <w:t>cơ</w:t>
      </w:r>
      <w:proofErr w:type="spellEnd"/>
      <w:r w:rsidRPr="007003F5">
        <w:t xml:space="preserve"> </w:t>
      </w:r>
      <w:proofErr w:type="spellStart"/>
      <w:r w:rsidRPr="007003F5">
        <w:t>sở</w:t>
      </w:r>
      <w:proofErr w:type="spellEnd"/>
      <w:r w:rsidRPr="007003F5">
        <w:t xml:space="preserve"> </w:t>
      </w:r>
      <w:proofErr w:type="spellStart"/>
      <w:r w:rsidRPr="007003F5">
        <w:t>dữ</w:t>
      </w:r>
      <w:proofErr w:type="spellEnd"/>
      <w:r w:rsidRPr="007003F5">
        <w:t xml:space="preserve"> </w:t>
      </w:r>
      <w:proofErr w:type="spellStart"/>
      <w:r w:rsidRPr="007003F5">
        <w:t>liệu</w:t>
      </w:r>
      <w:proofErr w:type="spellEnd"/>
      <w:r w:rsidRPr="007003F5">
        <w:t xml:space="preserve"> </w:t>
      </w:r>
      <w:proofErr w:type="spellStart"/>
      <w:r w:rsidRPr="007003F5">
        <w:t>như</w:t>
      </w:r>
      <w:proofErr w:type="spellEnd"/>
      <w:r w:rsidRPr="007003F5">
        <w:t xml:space="preserve"> </w:t>
      </w:r>
      <w:proofErr w:type="spellStart"/>
      <w:r w:rsidRPr="007003F5">
        <w:t>giao</w:t>
      </w:r>
      <w:proofErr w:type="spellEnd"/>
      <w:r w:rsidRPr="007003F5">
        <w:t xml:space="preserve"> </w:t>
      </w:r>
      <w:proofErr w:type="spellStart"/>
      <w:r w:rsidRPr="007003F5">
        <w:t>dịch</w:t>
      </w:r>
      <w:proofErr w:type="spellEnd"/>
      <w:r w:rsidRPr="007003F5">
        <w:t xml:space="preserve"> (transactional) </w:t>
      </w:r>
      <w:proofErr w:type="spellStart"/>
      <w:r w:rsidRPr="007003F5">
        <w:t>và</w:t>
      </w:r>
      <w:proofErr w:type="spellEnd"/>
      <w:r w:rsidRPr="007003F5">
        <w:t xml:space="preserve"> phi </w:t>
      </w:r>
      <w:proofErr w:type="spellStart"/>
      <w:r w:rsidRPr="007003F5">
        <w:t>giao</w:t>
      </w:r>
      <w:proofErr w:type="spellEnd"/>
      <w:r w:rsidRPr="007003F5">
        <w:t xml:space="preserve"> </w:t>
      </w:r>
      <w:proofErr w:type="spellStart"/>
      <w:r w:rsidRPr="007003F5">
        <w:t>dịch</w:t>
      </w:r>
      <w:proofErr w:type="spellEnd"/>
      <w:r w:rsidRPr="007003F5">
        <w:t xml:space="preserve"> (non-transactional), </w:t>
      </w:r>
      <w:proofErr w:type="spellStart"/>
      <w:r w:rsidRPr="007003F5">
        <w:t>giúp</w:t>
      </w:r>
      <w:proofErr w:type="spellEnd"/>
      <w:r w:rsidRPr="007003F5">
        <w:t xml:space="preserve"> </w:t>
      </w:r>
      <w:proofErr w:type="spellStart"/>
      <w:r w:rsidRPr="007003F5">
        <w:t>nó</w:t>
      </w:r>
      <w:proofErr w:type="spellEnd"/>
      <w:r w:rsidRPr="007003F5">
        <w:t xml:space="preserve"> </w:t>
      </w:r>
      <w:proofErr w:type="spellStart"/>
      <w:r w:rsidRPr="007003F5">
        <w:t>trở</w:t>
      </w:r>
      <w:proofErr w:type="spellEnd"/>
      <w:r w:rsidRPr="007003F5">
        <w:t xml:space="preserve"> </w:t>
      </w:r>
      <w:proofErr w:type="spellStart"/>
      <w:r w:rsidRPr="007003F5">
        <w:t>thành</w:t>
      </w:r>
      <w:proofErr w:type="spellEnd"/>
      <w:r w:rsidRPr="007003F5">
        <w:t xml:space="preserve"> </w:t>
      </w:r>
      <w:proofErr w:type="spellStart"/>
      <w:r w:rsidRPr="007003F5">
        <w:t>lựa</w:t>
      </w:r>
      <w:proofErr w:type="spellEnd"/>
      <w:r w:rsidRPr="007003F5">
        <w:t xml:space="preserve"> </w:t>
      </w:r>
      <w:proofErr w:type="spellStart"/>
      <w:r w:rsidRPr="007003F5">
        <w:t>chọn</w:t>
      </w:r>
      <w:proofErr w:type="spellEnd"/>
      <w:r w:rsidRPr="007003F5">
        <w:t xml:space="preserve"> </w:t>
      </w:r>
      <w:proofErr w:type="spellStart"/>
      <w:r w:rsidRPr="007003F5">
        <w:t>linh</w:t>
      </w:r>
      <w:proofErr w:type="spellEnd"/>
      <w:r w:rsidRPr="007003F5">
        <w:t xml:space="preserve"> </w:t>
      </w:r>
      <w:proofErr w:type="spellStart"/>
      <w:r w:rsidRPr="007003F5">
        <w:t>hoạt</w:t>
      </w:r>
      <w:proofErr w:type="spellEnd"/>
      <w:r w:rsidRPr="007003F5">
        <w:t xml:space="preserve"> </w:t>
      </w:r>
      <w:proofErr w:type="spellStart"/>
      <w:r w:rsidRPr="007003F5">
        <w:t>cho</w:t>
      </w:r>
      <w:proofErr w:type="spellEnd"/>
      <w:r w:rsidRPr="007003F5">
        <w:t xml:space="preserve"> </w:t>
      </w:r>
      <w:proofErr w:type="spellStart"/>
      <w:r w:rsidRPr="007003F5">
        <w:t>các</w:t>
      </w:r>
      <w:proofErr w:type="spellEnd"/>
      <w:r w:rsidRPr="007003F5">
        <w:t xml:space="preserve"> </w:t>
      </w:r>
      <w:proofErr w:type="spellStart"/>
      <w:r w:rsidRPr="007003F5">
        <w:t>ứng</w:t>
      </w:r>
      <w:proofErr w:type="spellEnd"/>
      <w:r w:rsidRPr="007003F5">
        <w:t xml:space="preserve"> </w:t>
      </w:r>
      <w:proofErr w:type="spellStart"/>
      <w:r w:rsidRPr="007003F5">
        <w:t>dụng</w:t>
      </w:r>
      <w:proofErr w:type="spellEnd"/>
      <w:r w:rsidRPr="007003F5">
        <w:t xml:space="preserve"> </w:t>
      </w:r>
      <w:proofErr w:type="spellStart"/>
      <w:r w:rsidRPr="007003F5">
        <w:t>lớn</w:t>
      </w:r>
      <w:proofErr w:type="spellEnd"/>
      <w:r w:rsidRPr="007003F5">
        <w:t xml:space="preserve"> </w:t>
      </w:r>
      <w:proofErr w:type="spellStart"/>
      <w:r w:rsidRPr="007003F5">
        <w:t>nhỏ</w:t>
      </w:r>
      <w:proofErr w:type="spellEnd"/>
      <w:r w:rsidRPr="007003F5">
        <w:t xml:space="preserve"> </w:t>
      </w:r>
      <w:proofErr w:type="spellStart"/>
      <w:r w:rsidRPr="007003F5">
        <w:t>khác</w:t>
      </w:r>
      <w:proofErr w:type="spellEnd"/>
      <w:r w:rsidRPr="007003F5">
        <w:t xml:space="preserve"> </w:t>
      </w:r>
      <w:proofErr w:type="spellStart"/>
      <w:r w:rsidRPr="007003F5">
        <w:t>nhau</w:t>
      </w:r>
      <w:proofErr w:type="spellEnd"/>
      <w:r w:rsidRPr="007003F5">
        <w:t xml:space="preserve">. </w:t>
      </w:r>
      <w:proofErr w:type="spellStart"/>
      <w:r w:rsidRPr="007003F5">
        <w:t>Hệ</w:t>
      </w:r>
      <w:proofErr w:type="spellEnd"/>
      <w:r w:rsidRPr="007003F5">
        <w:t xml:space="preserve"> </w:t>
      </w:r>
      <w:proofErr w:type="spellStart"/>
      <w:r w:rsidRPr="007003F5">
        <w:t>quản</w:t>
      </w:r>
      <w:proofErr w:type="spellEnd"/>
      <w:r w:rsidRPr="007003F5">
        <w:t xml:space="preserve"> </w:t>
      </w:r>
      <w:proofErr w:type="spellStart"/>
      <w:r w:rsidRPr="007003F5">
        <w:t>trị</w:t>
      </w:r>
      <w:proofErr w:type="spellEnd"/>
      <w:r w:rsidRPr="007003F5">
        <w:t xml:space="preserve"> </w:t>
      </w:r>
      <w:proofErr w:type="spellStart"/>
      <w:r w:rsidRPr="007003F5">
        <w:t>này</w:t>
      </w:r>
      <w:proofErr w:type="spellEnd"/>
      <w:r w:rsidRPr="007003F5">
        <w:t xml:space="preserve"> </w:t>
      </w:r>
      <w:proofErr w:type="spellStart"/>
      <w:r w:rsidRPr="007003F5">
        <w:t>còn</w:t>
      </w:r>
      <w:proofErr w:type="spellEnd"/>
      <w:r w:rsidRPr="007003F5">
        <w:t xml:space="preserve"> </w:t>
      </w:r>
      <w:proofErr w:type="spellStart"/>
      <w:r w:rsidRPr="007003F5">
        <w:t>tích</w:t>
      </w:r>
      <w:proofErr w:type="spellEnd"/>
      <w:r w:rsidRPr="007003F5">
        <w:t xml:space="preserve"> </w:t>
      </w:r>
      <w:proofErr w:type="spellStart"/>
      <w:r w:rsidRPr="007003F5">
        <w:t>hợp</w:t>
      </w:r>
      <w:proofErr w:type="spellEnd"/>
      <w:r w:rsidRPr="007003F5">
        <w:t xml:space="preserve"> </w:t>
      </w:r>
      <w:proofErr w:type="spellStart"/>
      <w:r w:rsidRPr="007003F5">
        <w:t>tốt</w:t>
      </w:r>
      <w:proofErr w:type="spellEnd"/>
      <w:r w:rsidRPr="007003F5">
        <w:t xml:space="preserve"> </w:t>
      </w:r>
      <w:proofErr w:type="spellStart"/>
      <w:r w:rsidRPr="007003F5">
        <w:t>với</w:t>
      </w:r>
      <w:proofErr w:type="spellEnd"/>
      <w:r w:rsidRPr="007003F5">
        <w:t xml:space="preserve"> </w:t>
      </w:r>
      <w:proofErr w:type="spellStart"/>
      <w:r w:rsidRPr="007003F5">
        <w:t>nhiều</w:t>
      </w:r>
      <w:proofErr w:type="spellEnd"/>
      <w:r w:rsidRPr="007003F5">
        <w:t xml:space="preserve"> </w:t>
      </w:r>
      <w:proofErr w:type="spellStart"/>
      <w:r w:rsidRPr="007003F5">
        <w:t>ngôn</w:t>
      </w:r>
      <w:proofErr w:type="spellEnd"/>
      <w:r w:rsidRPr="007003F5">
        <w:t xml:space="preserve"> </w:t>
      </w:r>
      <w:proofErr w:type="spellStart"/>
      <w:r w:rsidRPr="007003F5">
        <w:t>ngữ</w:t>
      </w:r>
      <w:proofErr w:type="spellEnd"/>
      <w:r w:rsidRPr="007003F5">
        <w:t xml:space="preserve"> </w:t>
      </w:r>
      <w:proofErr w:type="spellStart"/>
      <w:r w:rsidRPr="007003F5">
        <w:t>lập</w:t>
      </w:r>
      <w:proofErr w:type="spellEnd"/>
      <w:r w:rsidRPr="007003F5">
        <w:t xml:space="preserve"> </w:t>
      </w:r>
      <w:proofErr w:type="spellStart"/>
      <w:r w:rsidRPr="007003F5">
        <w:t>trình</w:t>
      </w:r>
      <w:proofErr w:type="spellEnd"/>
      <w:r w:rsidRPr="007003F5">
        <w:t xml:space="preserve"> </w:t>
      </w:r>
      <w:proofErr w:type="spellStart"/>
      <w:r w:rsidRPr="007003F5">
        <w:t>phổ</w:t>
      </w:r>
      <w:proofErr w:type="spellEnd"/>
      <w:r w:rsidRPr="007003F5">
        <w:t xml:space="preserve"> </w:t>
      </w:r>
      <w:proofErr w:type="spellStart"/>
      <w:r w:rsidRPr="007003F5">
        <w:t>biến</w:t>
      </w:r>
      <w:proofErr w:type="spellEnd"/>
      <w:r w:rsidRPr="007003F5">
        <w:t xml:space="preserve"> </w:t>
      </w:r>
      <w:proofErr w:type="spellStart"/>
      <w:r w:rsidRPr="007003F5">
        <w:t>như</w:t>
      </w:r>
      <w:proofErr w:type="spellEnd"/>
      <w:r w:rsidRPr="007003F5">
        <w:t xml:space="preserve"> Java, Python, PHP, </w:t>
      </w:r>
      <w:proofErr w:type="spellStart"/>
      <w:r w:rsidRPr="007003F5">
        <w:t>và</w:t>
      </w:r>
      <w:proofErr w:type="spellEnd"/>
      <w:r w:rsidRPr="007003F5">
        <w:t xml:space="preserve"> </w:t>
      </w:r>
      <w:proofErr w:type="spellStart"/>
      <w:r w:rsidRPr="007003F5">
        <w:t>dễ</w:t>
      </w:r>
      <w:proofErr w:type="spellEnd"/>
      <w:r w:rsidRPr="007003F5">
        <w:t xml:space="preserve"> </w:t>
      </w:r>
      <w:proofErr w:type="spellStart"/>
      <w:r w:rsidRPr="007003F5">
        <w:t>dàng</w:t>
      </w:r>
      <w:proofErr w:type="spellEnd"/>
      <w:r w:rsidRPr="007003F5">
        <w:t xml:space="preserve"> </w:t>
      </w:r>
      <w:proofErr w:type="spellStart"/>
      <w:r w:rsidRPr="007003F5">
        <w:t>triển</w:t>
      </w:r>
      <w:proofErr w:type="spellEnd"/>
      <w:r w:rsidRPr="007003F5">
        <w:t xml:space="preserve"> </w:t>
      </w:r>
      <w:proofErr w:type="spellStart"/>
      <w:r w:rsidRPr="007003F5">
        <w:t>khai</w:t>
      </w:r>
      <w:proofErr w:type="spellEnd"/>
      <w:r w:rsidRPr="007003F5">
        <w:t xml:space="preserve"> </w:t>
      </w:r>
      <w:proofErr w:type="spellStart"/>
      <w:r w:rsidRPr="007003F5">
        <w:t>trên</w:t>
      </w:r>
      <w:proofErr w:type="spellEnd"/>
      <w:r w:rsidRPr="007003F5">
        <w:t xml:space="preserve"> </w:t>
      </w:r>
      <w:proofErr w:type="spellStart"/>
      <w:r w:rsidRPr="007003F5">
        <w:t>các</w:t>
      </w:r>
      <w:proofErr w:type="spellEnd"/>
      <w:r w:rsidRPr="007003F5">
        <w:t xml:space="preserve"> </w:t>
      </w:r>
      <w:proofErr w:type="spellStart"/>
      <w:r w:rsidRPr="007003F5">
        <w:t>hệ</w:t>
      </w:r>
      <w:proofErr w:type="spellEnd"/>
      <w:r w:rsidRPr="007003F5">
        <w:t xml:space="preserve"> </w:t>
      </w:r>
      <w:proofErr w:type="spellStart"/>
      <w:r w:rsidRPr="007003F5">
        <w:t>điều</w:t>
      </w:r>
      <w:proofErr w:type="spellEnd"/>
      <w:r w:rsidRPr="007003F5">
        <w:t xml:space="preserve"> </w:t>
      </w:r>
      <w:proofErr w:type="spellStart"/>
      <w:r w:rsidRPr="007003F5">
        <w:t>hành</w:t>
      </w:r>
      <w:proofErr w:type="spellEnd"/>
      <w:r w:rsidRPr="007003F5">
        <w:t xml:space="preserve"> </w:t>
      </w:r>
      <w:proofErr w:type="spellStart"/>
      <w:r w:rsidRPr="007003F5">
        <w:t>như</w:t>
      </w:r>
      <w:proofErr w:type="spellEnd"/>
      <w:r w:rsidRPr="007003F5">
        <w:t xml:space="preserve"> Windows, macOS, </w:t>
      </w:r>
      <w:proofErr w:type="spellStart"/>
      <w:r w:rsidRPr="007003F5">
        <w:t>và</w:t>
      </w:r>
      <w:proofErr w:type="spellEnd"/>
      <w:r w:rsidRPr="007003F5">
        <w:t xml:space="preserve"> Linux.</w:t>
      </w:r>
    </w:p>
    <w:p w14:paraId="1D61AAF5" w14:textId="77777777" w:rsidR="00256964" w:rsidRDefault="00256964" w:rsidP="00256964">
      <w:pPr>
        <w:pStyle w:val="Tiumccp3"/>
        <w:numPr>
          <w:ilvl w:val="3"/>
          <w:numId w:val="11"/>
        </w:numPr>
      </w:pPr>
      <w:bookmarkStart w:id="28" w:name="_Toc195953810"/>
      <w:r>
        <w:lastRenderedPageBreak/>
        <w:t xml:space="preserve">Lý do </w:t>
      </w:r>
      <w:proofErr w:type="spellStart"/>
      <w:r>
        <w:t>lựa</w:t>
      </w:r>
      <w:proofErr w:type="spellEnd"/>
      <w:r>
        <w:t xml:space="preserve"> </w:t>
      </w:r>
      <w:proofErr w:type="spellStart"/>
      <w:r>
        <w:t>chọn</w:t>
      </w:r>
      <w:bookmarkEnd w:id="28"/>
      <w:proofErr w:type="spellEnd"/>
    </w:p>
    <w:p w14:paraId="5BF34E7D" w14:textId="77777777" w:rsidR="00A56ADD" w:rsidRDefault="00A56ADD" w:rsidP="00A56ADD">
      <w:pPr>
        <w:pStyle w:val="Nidungvnbn"/>
      </w:pPr>
      <w:r>
        <w:t xml:space="preserve">MySQL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trong</w:t>
      </w:r>
      <w:proofErr w:type="spellEnd"/>
      <w:r>
        <w:t xml:space="preserve"> </w:t>
      </w:r>
      <w:proofErr w:type="spellStart"/>
      <w:r>
        <w:t>dự</w:t>
      </w:r>
      <w:proofErr w:type="spellEnd"/>
      <w:r>
        <w:t xml:space="preserve"> </w:t>
      </w:r>
      <w:proofErr w:type="spellStart"/>
      <w:r>
        <w:t>án</w:t>
      </w:r>
      <w:proofErr w:type="spellEnd"/>
      <w:r>
        <w:t xml:space="preserve"> </w:t>
      </w:r>
      <w:proofErr w:type="spellStart"/>
      <w:r>
        <w:t>này</w:t>
      </w:r>
      <w:proofErr w:type="spellEnd"/>
      <w:r>
        <w:t xml:space="preserve"> </w:t>
      </w:r>
      <w:proofErr w:type="spellStart"/>
      <w:r>
        <w:t>vì</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cao</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tốt</w:t>
      </w:r>
      <w:proofErr w:type="spellEnd"/>
      <w:r>
        <w:t xml:space="preserve">.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rõ</w:t>
      </w:r>
      <w:proofErr w:type="spellEnd"/>
      <w:r>
        <w:t xml:space="preserve"> </w:t>
      </w:r>
      <w:proofErr w:type="spellStart"/>
      <w:r>
        <w:t>ràng</w:t>
      </w:r>
      <w:proofErr w:type="spellEnd"/>
      <w:r>
        <w:t xml:space="preserve">, MySQL </w:t>
      </w:r>
      <w:proofErr w:type="spellStart"/>
      <w:r>
        <w:t>đặc</w:t>
      </w:r>
      <w:proofErr w:type="spellEnd"/>
      <w:r>
        <w:t xml:space="preserve"> </w:t>
      </w:r>
      <w:proofErr w:type="spellStart"/>
      <w:r>
        <w:t>biệt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thông</w:t>
      </w:r>
      <w:proofErr w:type="spellEnd"/>
      <w:r>
        <w:t xml:space="preserve"> tin </w:t>
      </w:r>
      <w:proofErr w:type="spellStart"/>
      <w:r>
        <w:t>rõ</w:t>
      </w:r>
      <w:proofErr w:type="spellEnd"/>
      <w:r>
        <w:t xml:space="preserve"> </w:t>
      </w:r>
      <w:proofErr w:type="spellStart"/>
      <w:r>
        <w:t>ràng</w:t>
      </w:r>
      <w:proofErr w:type="spellEnd"/>
      <w:r>
        <w:t xml:space="preserve"> </w:t>
      </w:r>
      <w:proofErr w:type="spellStart"/>
      <w:r>
        <w:t>như</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thú</w:t>
      </w:r>
      <w:proofErr w:type="spellEnd"/>
      <w:r>
        <w:t xml:space="preserve"> </w:t>
      </w:r>
      <w:proofErr w:type="spellStart"/>
      <w:r>
        <w:t>cưng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hóa</w:t>
      </w:r>
      <w:proofErr w:type="spellEnd"/>
      <w:r>
        <w:t xml:space="preserve"> </w:t>
      </w:r>
      <w:proofErr w:type="spellStart"/>
      <w:r>
        <w:t>đơn</w:t>
      </w:r>
      <w:proofErr w:type="spellEnd"/>
      <w:r>
        <w:t xml:space="preserve">, </w:t>
      </w:r>
      <w:proofErr w:type="spellStart"/>
      <w:r>
        <w:t>lịch</w:t>
      </w:r>
      <w:proofErr w:type="spellEnd"/>
      <w:r>
        <w:t xml:space="preserve"> </w:t>
      </w:r>
      <w:proofErr w:type="spellStart"/>
      <w:proofErr w:type="gramStart"/>
      <w:r>
        <w:t>hẹn</w:t>
      </w:r>
      <w:proofErr w:type="spellEnd"/>
      <w:r>
        <w:t>,…</w:t>
      </w:r>
      <w:proofErr w:type="gramEnd"/>
    </w:p>
    <w:p w14:paraId="2016E901" w14:textId="77777777" w:rsidR="00A56ADD" w:rsidRDefault="00A56ADD" w:rsidP="00A56ADD">
      <w:pPr>
        <w:pStyle w:val="Nidungvnbn"/>
      </w:pPr>
    </w:p>
    <w:p w14:paraId="29F58BCE" w14:textId="77777777" w:rsidR="00A56ADD" w:rsidRDefault="00A56ADD" w:rsidP="00A56ADD">
      <w:pPr>
        <w:pStyle w:val="Nidungvnbn"/>
      </w:pPr>
      <w:proofErr w:type="spellStart"/>
      <w:r>
        <w:t>Ngoài</w:t>
      </w:r>
      <w:proofErr w:type="spellEnd"/>
      <w:r>
        <w:t xml:space="preserve"> </w:t>
      </w:r>
      <w:proofErr w:type="spellStart"/>
      <w:r>
        <w:t>ra</w:t>
      </w:r>
      <w:proofErr w:type="spellEnd"/>
      <w:r>
        <w:t xml:space="preserve">, </w:t>
      </w: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MySQL </w:t>
      </w:r>
      <w:proofErr w:type="spellStart"/>
      <w:r>
        <w:t>đơn</w:t>
      </w:r>
      <w:proofErr w:type="spellEnd"/>
      <w:r>
        <w:t xml:space="preserve"> </w:t>
      </w:r>
      <w:proofErr w:type="spellStart"/>
      <w:r>
        <w:t>giản</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tốt</w:t>
      </w:r>
      <w:proofErr w:type="spellEnd"/>
      <w:r>
        <w:t xml:space="preserve"> </w:t>
      </w:r>
      <w:proofErr w:type="spellStart"/>
      <w:r>
        <w:t>cho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cục</w:t>
      </w:r>
      <w:proofErr w:type="spellEnd"/>
      <w:r>
        <w:t xml:space="preserve"> </w:t>
      </w:r>
      <w:proofErr w:type="spellStart"/>
      <w:r>
        <w:t>bộ</w:t>
      </w:r>
      <w:proofErr w:type="spellEnd"/>
      <w:r>
        <w:t xml:space="preserve"> (localhost) </w:t>
      </w:r>
      <w:proofErr w:type="spellStart"/>
      <w:r>
        <w:t>cũng</w:t>
      </w:r>
      <w:proofErr w:type="spellEnd"/>
      <w:r>
        <w:t xml:space="preserve"> </w:t>
      </w:r>
      <w:proofErr w:type="spellStart"/>
      <w:r>
        <w:t>như</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trên</w:t>
      </w:r>
      <w:proofErr w:type="spellEnd"/>
      <w:r>
        <w:t xml:space="preserve"> server. MySQL </w:t>
      </w:r>
      <w:proofErr w:type="spellStart"/>
      <w:r>
        <w:t>tương</w:t>
      </w:r>
      <w:proofErr w:type="spellEnd"/>
      <w:r>
        <w:t xml:space="preserve"> </w:t>
      </w:r>
      <w:proofErr w:type="spellStart"/>
      <w:r>
        <w:t>thích</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với</w:t>
      </w:r>
      <w:proofErr w:type="spellEnd"/>
      <w:r>
        <w:t xml:space="preserve"> Express.js </w:t>
      </w:r>
      <w:proofErr w:type="spellStart"/>
      <w:r>
        <w:t>thông</w:t>
      </w:r>
      <w:proofErr w:type="spellEnd"/>
      <w:r>
        <w:t xml:space="preserve"> qua </w:t>
      </w:r>
      <w:proofErr w:type="spellStart"/>
      <w:r>
        <w:t>các</w:t>
      </w:r>
      <w:proofErr w:type="spellEnd"/>
      <w:r>
        <w:t xml:space="preserve"> </w:t>
      </w:r>
      <w:proofErr w:type="spellStart"/>
      <w:r>
        <w:t>gói</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sẵn</w:t>
      </w:r>
      <w:proofErr w:type="spellEnd"/>
      <w:r>
        <w:t xml:space="preserve">, </w:t>
      </w:r>
      <w:proofErr w:type="spellStart"/>
      <w:r>
        <w:t>giúp</w:t>
      </w:r>
      <w:proofErr w:type="spellEnd"/>
      <w:r>
        <w:t xml:space="preserve"> </w:t>
      </w:r>
      <w:proofErr w:type="spellStart"/>
      <w:r>
        <w:t>thao</w:t>
      </w:r>
      <w:proofErr w:type="spellEnd"/>
      <w:r>
        <w:t xml:space="preserve"> </w:t>
      </w:r>
      <w:proofErr w:type="spellStart"/>
      <w:r>
        <w:t>tác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dễ</w:t>
      </w:r>
      <w:proofErr w:type="spellEnd"/>
      <w:r>
        <w:t xml:space="preserve"> </w:t>
      </w:r>
      <w:proofErr w:type="spellStart"/>
      <w:r>
        <w:t>dàng</w:t>
      </w:r>
      <w:proofErr w:type="spellEnd"/>
      <w:r>
        <w:t xml:space="preserve"> </w:t>
      </w:r>
      <w:proofErr w:type="spellStart"/>
      <w:r>
        <w:t>và</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lỗi</w:t>
      </w:r>
      <w:proofErr w:type="spellEnd"/>
      <w:r>
        <w:t xml:space="preserve"> </w:t>
      </w:r>
      <w:proofErr w:type="spellStart"/>
      <w:r>
        <w:t>lập</w:t>
      </w:r>
      <w:proofErr w:type="spellEnd"/>
      <w:r>
        <w:t xml:space="preserve"> </w:t>
      </w:r>
      <w:proofErr w:type="spellStart"/>
      <w:r>
        <w:t>trình</w:t>
      </w:r>
      <w:proofErr w:type="spellEnd"/>
      <w:r>
        <w:t>.</w:t>
      </w:r>
    </w:p>
    <w:p w14:paraId="4C011967" w14:textId="77777777" w:rsidR="00A56ADD" w:rsidRDefault="00A56ADD" w:rsidP="00A56ADD">
      <w:pPr>
        <w:pStyle w:val="Nidungvnbn"/>
      </w:pPr>
    </w:p>
    <w:p w14:paraId="3AB5D2E8" w14:textId="4CD7E0E1" w:rsidR="00256964" w:rsidRPr="00A56ADD" w:rsidRDefault="00A56ADD" w:rsidP="00A56ADD">
      <w:pPr>
        <w:pStyle w:val="Nidungvnbn"/>
        <w:rPr>
          <w:lang w:val="vi-VN"/>
        </w:rPr>
      </w:pPr>
      <w:r>
        <w:t xml:space="preserve">MySQL </w:t>
      </w:r>
      <w:proofErr w:type="spellStart"/>
      <w:r>
        <w:t>còn</w:t>
      </w:r>
      <w:proofErr w:type="spellEnd"/>
      <w:r>
        <w:t xml:space="preserve"> </w:t>
      </w:r>
      <w:proofErr w:type="spellStart"/>
      <w:r>
        <w:t>có</w:t>
      </w:r>
      <w:proofErr w:type="spellEnd"/>
      <w:r>
        <w:t xml:space="preserve"> </w:t>
      </w:r>
      <w:proofErr w:type="spellStart"/>
      <w:r>
        <w:t>ưu</w:t>
      </w:r>
      <w:proofErr w:type="spellEnd"/>
      <w:r>
        <w:t xml:space="preserve"> </w:t>
      </w:r>
      <w:proofErr w:type="spellStart"/>
      <w:r>
        <w:t>thế</w:t>
      </w:r>
      <w:proofErr w:type="spellEnd"/>
      <w:r>
        <w:t xml:space="preserve"> </w:t>
      </w:r>
      <w:proofErr w:type="spellStart"/>
      <w:r>
        <w:t>về</w:t>
      </w:r>
      <w:proofErr w:type="spellEnd"/>
      <w:r>
        <w:t xml:space="preserve"> chi </w:t>
      </w:r>
      <w:proofErr w:type="spellStart"/>
      <w:r>
        <w:t>phí</w:t>
      </w:r>
      <w:proofErr w:type="spellEnd"/>
      <w:r>
        <w:t xml:space="preserve"> (</w:t>
      </w:r>
      <w:proofErr w:type="spellStart"/>
      <w:r>
        <w:t>miễn</w:t>
      </w:r>
      <w:proofErr w:type="spellEnd"/>
      <w:r>
        <w:t xml:space="preserve"> </w:t>
      </w:r>
      <w:proofErr w:type="spellStart"/>
      <w:r>
        <w:t>phí</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lớn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phong</w:t>
      </w:r>
      <w:proofErr w:type="spellEnd"/>
      <w:r>
        <w:t xml:space="preserve"> </w:t>
      </w:r>
      <w:proofErr w:type="spellStart"/>
      <w:r>
        <w:t>phú</w:t>
      </w:r>
      <w:proofErr w:type="spellEnd"/>
      <w:r>
        <w:t xml:space="preserve">, </w:t>
      </w:r>
      <w:proofErr w:type="spellStart"/>
      <w:r>
        <w:t>giúp</w:t>
      </w:r>
      <w:proofErr w:type="spellEnd"/>
      <w:r>
        <w:t xml:space="preserve"> </w:t>
      </w:r>
      <w:proofErr w:type="spellStart"/>
      <w:r>
        <w:t>nhóm</w:t>
      </w:r>
      <w:proofErr w:type="spellEnd"/>
      <w:r>
        <w:t xml:space="preserve"> </w:t>
      </w:r>
      <w:proofErr w:type="spellStart"/>
      <w:r>
        <w:t>dễ</w:t>
      </w:r>
      <w:proofErr w:type="spellEnd"/>
      <w:r>
        <w:t xml:space="preserve"> </w:t>
      </w:r>
      <w:proofErr w:type="spellStart"/>
      <w:r>
        <w:t>dàng</w:t>
      </w:r>
      <w:proofErr w:type="spellEnd"/>
      <w:r>
        <w:t xml:space="preserve"> </w:t>
      </w:r>
      <w:proofErr w:type="spellStart"/>
      <w:r>
        <w:t>xử</w:t>
      </w:r>
      <w:proofErr w:type="spellEnd"/>
      <w:r>
        <w:t xml:space="preserve"> </w:t>
      </w:r>
      <w:proofErr w:type="spellStart"/>
      <w:r>
        <w:t>lý</w:t>
      </w:r>
      <w:proofErr w:type="spellEnd"/>
      <w:r>
        <w:t xml:space="preserve"> </w:t>
      </w:r>
      <w:proofErr w:type="spellStart"/>
      <w:r>
        <w:t>khi</w:t>
      </w:r>
      <w:proofErr w:type="spellEnd"/>
      <w:r>
        <w:t xml:space="preserve"> </w:t>
      </w:r>
      <w:proofErr w:type="spellStart"/>
      <w:r>
        <w:t>gặp</w:t>
      </w:r>
      <w:proofErr w:type="spellEnd"/>
      <w:r>
        <w:t xml:space="preserve"> </w:t>
      </w:r>
      <w:proofErr w:type="spellStart"/>
      <w:r>
        <w:t>sự</w:t>
      </w:r>
      <w:proofErr w:type="spellEnd"/>
      <w:r>
        <w:t xml:space="preserve"> </w:t>
      </w:r>
      <w:proofErr w:type="spellStart"/>
      <w:r>
        <w:t>cố</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hoặc</w:t>
      </w:r>
      <w:proofErr w:type="spellEnd"/>
      <w:r>
        <w:t xml:space="preserve"> </w:t>
      </w:r>
      <w:proofErr w:type="spellStart"/>
      <w:r>
        <w:t>triển</w:t>
      </w:r>
      <w:proofErr w:type="spellEnd"/>
      <w:r>
        <w:t xml:space="preserve"> </w:t>
      </w:r>
      <w:proofErr w:type="spellStart"/>
      <w:r>
        <w:t>khai</w:t>
      </w:r>
      <w:proofErr w:type="spellEnd"/>
      <w:r>
        <w:t>.</w:t>
      </w:r>
    </w:p>
    <w:p w14:paraId="6C68CFFE" w14:textId="77777777" w:rsidR="00256964" w:rsidRDefault="00256964" w:rsidP="00AA7B70">
      <w:pPr>
        <w:pStyle w:val="Chng"/>
        <w:outlineLvl w:val="0"/>
        <w:rPr>
          <w:lang w:val="vi-VN"/>
        </w:rPr>
      </w:pPr>
      <w:bookmarkStart w:id="29" w:name="_Toc195953811"/>
      <w:r w:rsidRPr="005A0C8B">
        <w:rPr>
          <w:lang w:val="vi-VN"/>
        </w:rPr>
        <w:t>C</w:t>
      </w:r>
      <w:r>
        <w:rPr>
          <w:lang w:val="vi-VN"/>
        </w:rPr>
        <w:t>HƯƠNG 2 - PHÂN TÍCH HỆ THỐNG</w:t>
      </w:r>
      <w:bookmarkEnd w:id="29"/>
    </w:p>
    <w:p w14:paraId="0C002894" w14:textId="77777777" w:rsidR="00256964" w:rsidRPr="005A0C8B" w:rsidRDefault="00256964" w:rsidP="00193000">
      <w:pPr>
        <w:pStyle w:val="Tiumccp1"/>
        <w:outlineLvl w:val="1"/>
        <w:rPr>
          <w:lang w:val="vi-VN"/>
        </w:rPr>
      </w:pPr>
      <w:bookmarkStart w:id="30" w:name="_Toc195953812"/>
      <w:r>
        <w:rPr>
          <w:lang w:val="vi-VN"/>
        </w:rPr>
        <w:t xml:space="preserve">2.1 </w:t>
      </w:r>
      <w:r w:rsidRPr="005A0C8B">
        <w:rPr>
          <w:lang w:val="vi-VN"/>
        </w:rPr>
        <w:t>Đặc tả yêu cầu</w:t>
      </w:r>
      <w:bookmarkEnd w:id="30"/>
    </w:p>
    <w:p w14:paraId="09221AEB" w14:textId="4CA5DB63" w:rsidR="00256964" w:rsidRPr="00087682" w:rsidRDefault="00256964" w:rsidP="00281CC2">
      <w:pPr>
        <w:rPr>
          <w:sz w:val="26"/>
          <w:szCs w:val="26"/>
          <w:lang w:val="vi-VN"/>
        </w:rPr>
      </w:pPr>
      <w:r w:rsidRPr="005A0C8B">
        <w:rPr>
          <w:lang w:val="vi-VN"/>
        </w:rPr>
        <w:tab/>
      </w:r>
      <w:r w:rsidR="00087682" w:rsidRPr="005A0C8B">
        <w:rPr>
          <w:sz w:val="26"/>
          <w:szCs w:val="26"/>
          <w:lang w:val="vi-VN"/>
        </w:rPr>
        <w:t>Hệ thống quản lý cửa hàng chăm sóc thú cưng được xây dựng nhằm hỗ trợ chủ cửa hàng và khách hàng trong việc vận hành, tương tác và theo dõi các hoạt động chăm sóc thú cưng một cách hiệu quả. Các yêu cầu chức năng chính của hệ thống bao gồm:</w:t>
      </w:r>
    </w:p>
    <w:p w14:paraId="7D68753E" w14:textId="1DDF98FA" w:rsidR="00087682" w:rsidRPr="00281CC2" w:rsidRDefault="00087682" w:rsidP="00281CC2">
      <w:pPr>
        <w:pStyle w:val="oancuaDanhsach"/>
        <w:numPr>
          <w:ilvl w:val="0"/>
          <w:numId w:val="76"/>
        </w:numPr>
        <w:rPr>
          <w:b/>
          <w:bCs/>
          <w:sz w:val="26"/>
          <w:szCs w:val="26"/>
          <w:lang w:val="vi-VN"/>
        </w:rPr>
      </w:pPr>
      <w:r w:rsidRPr="00281CC2">
        <w:rPr>
          <w:bCs/>
          <w:sz w:val="26"/>
          <w:szCs w:val="26"/>
          <w:lang w:val="vi-VN"/>
        </w:rPr>
        <w:t xml:space="preserve">Quản lý dịch vụ chăm sóc thú cưng như tắm, </w:t>
      </w:r>
      <w:proofErr w:type="spellStart"/>
      <w:r w:rsidRPr="00281CC2">
        <w:rPr>
          <w:bCs/>
          <w:sz w:val="26"/>
          <w:szCs w:val="26"/>
          <w:lang w:val="vi-VN"/>
        </w:rPr>
        <w:t>spa</w:t>
      </w:r>
      <w:proofErr w:type="spellEnd"/>
      <w:r w:rsidRPr="00281CC2">
        <w:rPr>
          <w:bCs/>
          <w:sz w:val="26"/>
          <w:szCs w:val="26"/>
          <w:lang w:val="vi-VN"/>
        </w:rPr>
        <w:t>, cắt móng</w:t>
      </w:r>
      <w:r w:rsidR="00372B96" w:rsidRPr="00281CC2">
        <w:rPr>
          <w:bCs/>
          <w:sz w:val="26"/>
          <w:szCs w:val="26"/>
          <w:lang w:val="vi-VN"/>
        </w:rPr>
        <w:t>..</w:t>
      </w:r>
      <w:r w:rsidRPr="00281CC2">
        <w:rPr>
          <w:bCs/>
          <w:sz w:val="26"/>
          <w:szCs w:val="26"/>
          <w:lang w:val="vi-VN"/>
        </w:rPr>
        <w:t>.</w:t>
      </w:r>
    </w:p>
    <w:p w14:paraId="2B66B9BF" w14:textId="77777777" w:rsidR="00087682" w:rsidRPr="00281CC2" w:rsidRDefault="00087682" w:rsidP="00281CC2">
      <w:pPr>
        <w:pStyle w:val="oancuaDanhsach"/>
        <w:numPr>
          <w:ilvl w:val="0"/>
          <w:numId w:val="76"/>
        </w:numPr>
        <w:rPr>
          <w:b/>
          <w:bCs/>
          <w:sz w:val="26"/>
          <w:szCs w:val="26"/>
          <w:lang w:val="vi-VN"/>
        </w:rPr>
      </w:pPr>
      <w:r w:rsidRPr="00281CC2">
        <w:rPr>
          <w:bCs/>
          <w:sz w:val="26"/>
          <w:szCs w:val="26"/>
          <w:lang w:val="vi-VN"/>
        </w:rPr>
        <w:t>Quản lý thông tin sản phẩm bán lẻ như thức ăn, đồ chơi, phụ kiện,...</w:t>
      </w:r>
    </w:p>
    <w:p w14:paraId="1EF08F5C" w14:textId="77777777" w:rsidR="00087682" w:rsidRPr="00281CC2" w:rsidRDefault="00087682" w:rsidP="00281CC2">
      <w:pPr>
        <w:pStyle w:val="oancuaDanhsach"/>
        <w:numPr>
          <w:ilvl w:val="0"/>
          <w:numId w:val="76"/>
        </w:numPr>
        <w:rPr>
          <w:b/>
          <w:bCs/>
          <w:sz w:val="26"/>
          <w:szCs w:val="26"/>
          <w:lang w:val="vi-VN"/>
        </w:rPr>
      </w:pPr>
      <w:r w:rsidRPr="00281CC2">
        <w:rPr>
          <w:bCs/>
          <w:sz w:val="26"/>
          <w:szCs w:val="26"/>
          <w:lang w:val="vi-VN"/>
        </w:rPr>
        <w:t>Quản lý thông tin khách hàng, bao gồm hồ sơ cá nhân, lịch sử đặt lịch và phản hồi đánh giá.</w:t>
      </w:r>
    </w:p>
    <w:p w14:paraId="1876D3F4" w14:textId="2220F4AD" w:rsidR="00372B96" w:rsidRPr="00281CC2" w:rsidRDefault="00372B96" w:rsidP="00281CC2">
      <w:pPr>
        <w:pStyle w:val="oancuaDanhsach"/>
        <w:numPr>
          <w:ilvl w:val="0"/>
          <w:numId w:val="76"/>
        </w:numPr>
        <w:rPr>
          <w:b/>
          <w:bCs/>
          <w:sz w:val="26"/>
          <w:szCs w:val="26"/>
          <w:lang w:val="vi-VN"/>
        </w:rPr>
      </w:pPr>
      <w:r w:rsidRPr="00281CC2">
        <w:rPr>
          <w:bCs/>
          <w:sz w:val="26"/>
          <w:szCs w:val="26"/>
        </w:rPr>
        <w:t xml:space="preserve">Mua </w:t>
      </w:r>
      <w:proofErr w:type="spellStart"/>
      <w:r w:rsidRPr="00281CC2">
        <w:rPr>
          <w:bCs/>
          <w:sz w:val="26"/>
          <w:szCs w:val="26"/>
        </w:rPr>
        <w:t>bán</w:t>
      </w:r>
      <w:proofErr w:type="spellEnd"/>
      <w:r w:rsidRPr="00281CC2">
        <w:rPr>
          <w:bCs/>
          <w:sz w:val="26"/>
          <w:szCs w:val="26"/>
        </w:rPr>
        <w:t xml:space="preserve"> </w:t>
      </w:r>
      <w:proofErr w:type="spellStart"/>
      <w:r w:rsidRPr="00281CC2">
        <w:rPr>
          <w:bCs/>
          <w:sz w:val="26"/>
          <w:szCs w:val="26"/>
        </w:rPr>
        <w:t>sản</w:t>
      </w:r>
      <w:proofErr w:type="spellEnd"/>
      <w:r w:rsidRPr="00281CC2">
        <w:rPr>
          <w:bCs/>
          <w:sz w:val="26"/>
          <w:szCs w:val="26"/>
        </w:rPr>
        <w:t xml:space="preserve"> </w:t>
      </w:r>
      <w:proofErr w:type="spellStart"/>
      <w:r w:rsidRPr="00281CC2">
        <w:rPr>
          <w:bCs/>
          <w:sz w:val="26"/>
          <w:szCs w:val="26"/>
        </w:rPr>
        <w:t>phẩm</w:t>
      </w:r>
      <w:proofErr w:type="spellEnd"/>
      <w:r w:rsidRPr="00281CC2">
        <w:rPr>
          <w:bCs/>
          <w:sz w:val="26"/>
          <w:szCs w:val="26"/>
        </w:rPr>
        <w:t>.</w:t>
      </w:r>
    </w:p>
    <w:p w14:paraId="62465A68" w14:textId="38892947" w:rsidR="00372B96" w:rsidRPr="00281CC2" w:rsidRDefault="00372B96" w:rsidP="00281CC2">
      <w:pPr>
        <w:pStyle w:val="oancuaDanhsach"/>
        <w:numPr>
          <w:ilvl w:val="0"/>
          <w:numId w:val="76"/>
        </w:numPr>
        <w:rPr>
          <w:b/>
          <w:bCs/>
          <w:sz w:val="26"/>
          <w:szCs w:val="26"/>
          <w:lang w:val="vi-VN"/>
        </w:rPr>
      </w:pPr>
      <w:proofErr w:type="spellStart"/>
      <w:r w:rsidRPr="00281CC2">
        <w:rPr>
          <w:bCs/>
          <w:sz w:val="26"/>
          <w:szCs w:val="26"/>
        </w:rPr>
        <w:t>Đăng</w:t>
      </w:r>
      <w:proofErr w:type="spellEnd"/>
      <w:r w:rsidRPr="00281CC2">
        <w:rPr>
          <w:bCs/>
          <w:sz w:val="26"/>
          <w:szCs w:val="26"/>
        </w:rPr>
        <w:t xml:space="preserve"> </w:t>
      </w:r>
      <w:proofErr w:type="spellStart"/>
      <w:r w:rsidRPr="00281CC2">
        <w:rPr>
          <w:bCs/>
          <w:sz w:val="26"/>
          <w:szCs w:val="26"/>
        </w:rPr>
        <w:t>bán</w:t>
      </w:r>
      <w:proofErr w:type="spellEnd"/>
      <w:r w:rsidRPr="00281CC2">
        <w:rPr>
          <w:bCs/>
          <w:sz w:val="26"/>
          <w:szCs w:val="26"/>
        </w:rPr>
        <w:t xml:space="preserve"> </w:t>
      </w:r>
      <w:proofErr w:type="spellStart"/>
      <w:r w:rsidRPr="00281CC2">
        <w:rPr>
          <w:bCs/>
          <w:sz w:val="26"/>
          <w:szCs w:val="26"/>
        </w:rPr>
        <w:t>thú</w:t>
      </w:r>
      <w:proofErr w:type="spellEnd"/>
      <w:r w:rsidRPr="00281CC2">
        <w:rPr>
          <w:bCs/>
          <w:sz w:val="26"/>
          <w:szCs w:val="26"/>
        </w:rPr>
        <w:t xml:space="preserve"> </w:t>
      </w:r>
      <w:proofErr w:type="spellStart"/>
      <w:r w:rsidRPr="00281CC2">
        <w:rPr>
          <w:bCs/>
          <w:sz w:val="26"/>
          <w:szCs w:val="26"/>
        </w:rPr>
        <w:t>cưng</w:t>
      </w:r>
      <w:proofErr w:type="spellEnd"/>
      <w:r w:rsidRPr="00281CC2">
        <w:rPr>
          <w:bCs/>
          <w:sz w:val="26"/>
          <w:szCs w:val="26"/>
        </w:rPr>
        <w:t>.</w:t>
      </w:r>
    </w:p>
    <w:p w14:paraId="29D07974" w14:textId="186C8183" w:rsidR="00372B96" w:rsidRPr="00281CC2" w:rsidRDefault="00372B96" w:rsidP="00281CC2">
      <w:pPr>
        <w:pStyle w:val="oancuaDanhsach"/>
        <w:numPr>
          <w:ilvl w:val="0"/>
          <w:numId w:val="76"/>
        </w:numPr>
        <w:rPr>
          <w:b/>
          <w:bCs/>
          <w:sz w:val="26"/>
          <w:szCs w:val="26"/>
          <w:lang w:val="vi-VN"/>
        </w:rPr>
      </w:pPr>
      <w:r w:rsidRPr="00281CC2">
        <w:rPr>
          <w:bCs/>
          <w:sz w:val="26"/>
          <w:szCs w:val="26"/>
        </w:rPr>
        <w:t xml:space="preserve">Xem tin </w:t>
      </w:r>
      <w:proofErr w:type="spellStart"/>
      <w:r w:rsidRPr="00281CC2">
        <w:rPr>
          <w:bCs/>
          <w:sz w:val="26"/>
          <w:szCs w:val="26"/>
        </w:rPr>
        <w:t>tức</w:t>
      </w:r>
      <w:proofErr w:type="spellEnd"/>
      <w:r w:rsidRPr="00281CC2">
        <w:rPr>
          <w:bCs/>
          <w:sz w:val="26"/>
          <w:szCs w:val="26"/>
        </w:rPr>
        <w:t>.</w:t>
      </w:r>
    </w:p>
    <w:p w14:paraId="7761BF75" w14:textId="77777777" w:rsidR="00087682" w:rsidRPr="00281CC2" w:rsidRDefault="00087682" w:rsidP="00281CC2">
      <w:pPr>
        <w:pStyle w:val="oancuaDanhsach"/>
        <w:numPr>
          <w:ilvl w:val="0"/>
          <w:numId w:val="76"/>
        </w:numPr>
        <w:rPr>
          <w:b/>
          <w:bCs/>
          <w:sz w:val="26"/>
          <w:szCs w:val="26"/>
          <w:lang w:val="vi-VN"/>
        </w:rPr>
      </w:pPr>
      <w:r w:rsidRPr="00281CC2">
        <w:rPr>
          <w:bCs/>
          <w:sz w:val="26"/>
          <w:szCs w:val="26"/>
          <w:lang w:val="vi-VN"/>
        </w:rPr>
        <w:t>Đặt lịch chăm sóc hoặc khám bệnh cho thú cưng theo ngày giờ cụ thể.</w:t>
      </w:r>
    </w:p>
    <w:p w14:paraId="62514605" w14:textId="606B77CF" w:rsidR="00087682" w:rsidRPr="00281CC2" w:rsidRDefault="00087682" w:rsidP="00281CC2">
      <w:pPr>
        <w:pStyle w:val="oancuaDanhsach"/>
        <w:numPr>
          <w:ilvl w:val="0"/>
          <w:numId w:val="76"/>
        </w:numPr>
        <w:rPr>
          <w:b/>
          <w:bCs/>
          <w:sz w:val="26"/>
          <w:szCs w:val="26"/>
          <w:lang w:val="vi-VN"/>
        </w:rPr>
      </w:pPr>
      <w:r w:rsidRPr="00281CC2">
        <w:rPr>
          <w:bCs/>
          <w:sz w:val="26"/>
          <w:szCs w:val="26"/>
          <w:lang w:val="vi-VN"/>
        </w:rPr>
        <w:t>Thanh toán cho dịch vụ và sản phẩm</w:t>
      </w:r>
      <w:r w:rsidR="008E42A6" w:rsidRPr="00281CC2">
        <w:rPr>
          <w:bCs/>
          <w:sz w:val="26"/>
          <w:szCs w:val="26"/>
          <w:lang w:val="vi-VN"/>
        </w:rPr>
        <w:t>.</w:t>
      </w:r>
    </w:p>
    <w:p w14:paraId="62F82B52" w14:textId="77777777" w:rsidR="00087682" w:rsidRPr="00281CC2" w:rsidRDefault="00087682" w:rsidP="00281CC2">
      <w:pPr>
        <w:pStyle w:val="oancuaDanhsach"/>
        <w:numPr>
          <w:ilvl w:val="0"/>
          <w:numId w:val="76"/>
        </w:numPr>
        <w:rPr>
          <w:b/>
          <w:bCs/>
          <w:sz w:val="26"/>
          <w:szCs w:val="26"/>
          <w:lang w:val="vi-VN"/>
        </w:rPr>
      </w:pPr>
      <w:r w:rsidRPr="00281CC2">
        <w:rPr>
          <w:bCs/>
          <w:sz w:val="26"/>
          <w:szCs w:val="26"/>
          <w:lang w:val="vi-VN"/>
        </w:rPr>
        <w:t>Quản lý hóa đơn và cập nhật trạng thái đơn hàng.</w:t>
      </w:r>
    </w:p>
    <w:p w14:paraId="65A2CC24" w14:textId="77777777" w:rsidR="00087682" w:rsidRPr="00281CC2" w:rsidRDefault="00087682" w:rsidP="00281CC2">
      <w:pPr>
        <w:pStyle w:val="oancuaDanhsach"/>
        <w:numPr>
          <w:ilvl w:val="0"/>
          <w:numId w:val="76"/>
        </w:numPr>
        <w:rPr>
          <w:b/>
          <w:bCs/>
          <w:sz w:val="26"/>
          <w:szCs w:val="26"/>
          <w:lang w:val="vi-VN"/>
        </w:rPr>
      </w:pPr>
      <w:r w:rsidRPr="00281CC2">
        <w:rPr>
          <w:bCs/>
          <w:sz w:val="26"/>
          <w:szCs w:val="26"/>
          <w:lang w:val="vi-VN"/>
        </w:rPr>
        <w:t>Thống kê và báo cáo doanh thu, dịch vụ sử dụng nhiều, sản phẩm bán chạy.</w:t>
      </w:r>
    </w:p>
    <w:p w14:paraId="13F79A80" w14:textId="77777777" w:rsidR="00087682" w:rsidRPr="00281CC2" w:rsidRDefault="00087682" w:rsidP="00281CC2">
      <w:pPr>
        <w:pStyle w:val="oancuaDanhsach"/>
        <w:numPr>
          <w:ilvl w:val="0"/>
          <w:numId w:val="76"/>
        </w:numPr>
        <w:rPr>
          <w:b/>
          <w:bCs/>
          <w:sz w:val="26"/>
          <w:szCs w:val="26"/>
          <w:lang w:val="vi-VN"/>
        </w:rPr>
      </w:pPr>
      <w:r w:rsidRPr="00281CC2">
        <w:rPr>
          <w:bCs/>
          <w:sz w:val="26"/>
          <w:szCs w:val="26"/>
          <w:lang w:val="vi-VN"/>
        </w:rPr>
        <w:t>Đăng ký, đăng nhập, đổi mật khẩu, cập nhật thông tin cá nhân.</w:t>
      </w:r>
    </w:p>
    <w:p w14:paraId="3BA9FE1C" w14:textId="77777777" w:rsidR="00256964" w:rsidRDefault="00256964" w:rsidP="00193000">
      <w:pPr>
        <w:pStyle w:val="Tiumccp1"/>
        <w:outlineLvl w:val="1"/>
      </w:pPr>
      <w:bookmarkStart w:id="31" w:name="_Toc195953813"/>
      <w:r>
        <w:t xml:space="preserve">2.2 Các </w:t>
      </w:r>
      <w:proofErr w:type="spellStart"/>
      <w:r>
        <w:t>tác</w:t>
      </w:r>
      <w:proofErr w:type="spellEnd"/>
      <w:r>
        <w:t xml:space="preserve"> </w:t>
      </w:r>
      <w:proofErr w:type="spellStart"/>
      <w:r>
        <w:t>nhân</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bookmarkEnd w:id="31"/>
      <w:proofErr w:type="spellEnd"/>
    </w:p>
    <w:tbl>
      <w:tblPr>
        <w:tblStyle w:val="TableGrid1"/>
        <w:tblW w:w="0" w:type="auto"/>
        <w:tblLook w:val="04A0" w:firstRow="1" w:lastRow="0" w:firstColumn="1" w:lastColumn="0" w:noHBand="0" w:noVBand="1"/>
      </w:tblPr>
      <w:tblGrid>
        <w:gridCol w:w="4092"/>
        <w:gridCol w:w="4204"/>
      </w:tblGrid>
      <w:tr w:rsidR="00256964" w:rsidRPr="008A4237" w14:paraId="138982F5" w14:textId="77777777" w:rsidTr="006C3433">
        <w:tc>
          <w:tcPr>
            <w:tcW w:w="4092" w:type="dxa"/>
          </w:tcPr>
          <w:p w14:paraId="03865DDB" w14:textId="77777777" w:rsidR="00256964" w:rsidRPr="008A4237" w:rsidRDefault="00256964" w:rsidP="004A4C9D">
            <w:pPr>
              <w:spacing w:line="360" w:lineRule="auto"/>
              <w:jc w:val="center"/>
              <w:rPr>
                <w:b/>
                <w:sz w:val="26"/>
                <w:szCs w:val="26"/>
              </w:rPr>
            </w:pPr>
            <w:proofErr w:type="spellStart"/>
            <w:r w:rsidRPr="008A4237">
              <w:rPr>
                <w:b/>
                <w:sz w:val="26"/>
                <w:szCs w:val="26"/>
              </w:rPr>
              <w:t>Tác</w:t>
            </w:r>
            <w:proofErr w:type="spellEnd"/>
            <w:r w:rsidRPr="008A4237">
              <w:rPr>
                <w:b/>
                <w:sz w:val="26"/>
                <w:szCs w:val="26"/>
              </w:rPr>
              <w:t xml:space="preserve"> </w:t>
            </w:r>
            <w:proofErr w:type="spellStart"/>
            <w:r w:rsidRPr="008A4237">
              <w:rPr>
                <w:b/>
                <w:sz w:val="26"/>
                <w:szCs w:val="26"/>
              </w:rPr>
              <w:t>nhân</w:t>
            </w:r>
            <w:proofErr w:type="spellEnd"/>
          </w:p>
        </w:tc>
        <w:tc>
          <w:tcPr>
            <w:tcW w:w="4204" w:type="dxa"/>
          </w:tcPr>
          <w:p w14:paraId="54CB3A54" w14:textId="77777777" w:rsidR="00256964" w:rsidRPr="008A4237" w:rsidRDefault="00256964" w:rsidP="004A4C9D">
            <w:pPr>
              <w:spacing w:line="360" w:lineRule="auto"/>
              <w:jc w:val="center"/>
              <w:rPr>
                <w:b/>
                <w:sz w:val="26"/>
                <w:szCs w:val="26"/>
              </w:rPr>
            </w:pPr>
            <w:proofErr w:type="spellStart"/>
            <w:r w:rsidRPr="008A4237">
              <w:rPr>
                <w:b/>
                <w:sz w:val="26"/>
                <w:szCs w:val="26"/>
              </w:rPr>
              <w:t>Mô</w:t>
            </w:r>
            <w:proofErr w:type="spellEnd"/>
            <w:r w:rsidRPr="008A4237">
              <w:rPr>
                <w:b/>
                <w:sz w:val="26"/>
                <w:szCs w:val="26"/>
              </w:rPr>
              <w:t xml:space="preserve"> </w:t>
            </w:r>
            <w:proofErr w:type="spellStart"/>
            <w:r w:rsidRPr="008A4237">
              <w:rPr>
                <w:b/>
                <w:sz w:val="26"/>
                <w:szCs w:val="26"/>
              </w:rPr>
              <w:t>tả</w:t>
            </w:r>
            <w:proofErr w:type="spellEnd"/>
          </w:p>
        </w:tc>
      </w:tr>
      <w:tr w:rsidR="00256964" w:rsidRPr="00036A6F" w14:paraId="67708E93" w14:textId="77777777" w:rsidTr="006C3433">
        <w:tc>
          <w:tcPr>
            <w:tcW w:w="4092" w:type="dxa"/>
          </w:tcPr>
          <w:p w14:paraId="1D71ADB3" w14:textId="77777777" w:rsidR="00256964" w:rsidRPr="008A4237" w:rsidRDefault="00256964" w:rsidP="004A4C9D">
            <w:pPr>
              <w:spacing w:line="360" w:lineRule="auto"/>
              <w:jc w:val="center"/>
              <w:rPr>
                <w:sz w:val="26"/>
                <w:szCs w:val="26"/>
              </w:rPr>
            </w:pPr>
            <w:proofErr w:type="spellStart"/>
            <w:r w:rsidRPr="008A4237">
              <w:rPr>
                <w:sz w:val="26"/>
                <w:szCs w:val="26"/>
              </w:rPr>
              <w:lastRenderedPageBreak/>
              <w:t>Khách</w:t>
            </w:r>
            <w:proofErr w:type="spellEnd"/>
            <w:r w:rsidRPr="008A4237">
              <w:rPr>
                <w:sz w:val="26"/>
                <w:szCs w:val="26"/>
              </w:rPr>
              <w:t xml:space="preserve"> </w:t>
            </w:r>
            <w:proofErr w:type="spellStart"/>
            <w:r w:rsidRPr="008A4237">
              <w:rPr>
                <w:sz w:val="26"/>
                <w:szCs w:val="26"/>
              </w:rPr>
              <w:t>vãng</w:t>
            </w:r>
            <w:proofErr w:type="spellEnd"/>
            <w:r w:rsidRPr="008A4237">
              <w:rPr>
                <w:sz w:val="26"/>
                <w:szCs w:val="26"/>
              </w:rPr>
              <w:t xml:space="preserve"> lai</w:t>
            </w:r>
          </w:p>
        </w:tc>
        <w:tc>
          <w:tcPr>
            <w:tcW w:w="4204" w:type="dxa"/>
          </w:tcPr>
          <w:p w14:paraId="4F9E269B" w14:textId="4988A86D" w:rsidR="00087682" w:rsidRPr="00087682" w:rsidRDefault="00087682" w:rsidP="00087682">
            <w:pPr>
              <w:pStyle w:val="oancuaDanhsach"/>
              <w:numPr>
                <w:ilvl w:val="0"/>
                <w:numId w:val="33"/>
              </w:numPr>
              <w:spacing w:line="360" w:lineRule="auto"/>
              <w:rPr>
                <w:sz w:val="26"/>
                <w:szCs w:val="26"/>
                <w:lang w:val="vi-VN"/>
              </w:rPr>
            </w:pPr>
            <w:r w:rsidRPr="00087682">
              <w:rPr>
                <w:sz w:val="26"/>
                <w:szCs w:val="26"/>
                <w:lang w:val="vi-VN"/>
              </w:rPr>
              <w:t>Là người có thể truy cập vào hệ thống mà không cần đăng nhập.</w:t>
            </w:r>
          </w:p>
          <w:p w14:paraId="013BF64F" w14:textId="1E988DCC" w:rsidR="00087682" w:rsidRPr="00087682" w:rsidRDefault="00087682" w:rsidP="00087682">
            <w:pPr>
              <w:pStyle w:val="oancuaDanhsach"/>
              <w:numPr>
                <w:ilvl w:val="0"/>
                <w:numId w:val="33"/>
              </w:numPr>
              <w:spacing w:line="360" w:lineRule="auto"/>
              <w:rPr>
                <w:sz w:val="26"/>
                <w:szCs w:val="26"/>
                <w:lang w:val="vi-VN"/>
              </w:rPr>
            </w:pPr>
            <w:r w:rsidRPr="00087682">
              <w:rPr>
                <w:sz w:val="26"/>
                <w:szCs w:val="26"/>
                <w:lang w:val="vi-VN"/>
              </w:rPr>
              <w:t>Có thể xem thông tin các dịch vụ, sản phẩm, đánh giá từ những khách hàng khác.</w:t>
            </w:r>
          </w:p>
          <w:p w14:paraId="1CF112F2" w14:textId="16C208D8" w:rsidR="00256964" w:rsidRPr="00087682" w:rsidRDefault="00087682" w:rsidP="00087682">
            <w:pPr>
              <w:pStyle w:val="oancuaDanhsach"/>
              <w:numPr>
                <w:ilvl w:val="0"/>
                <w:numId w:val="33"/>
              </w:numPr>
              <w:spacing w:line="360" w:lineRule="auto"/>
              <w:rPr>
                <w:sz w:val="26"/>
                <w:szCs w:val="26"/>
                <w:lang w:val="vi-VN"/>
              </w:rPr>
            </w:pPr>
            <w:r w:rsidRPr="00087682">
              <w:rPr>
                <w:sz w:val="26"/>
                <w:szCs w:val="26"/>
                <w:lang w:val="vi-VN"/>
              </w:rPr>
              <w:t>Có thể đăng ký tài khoản để sử dụng đầy đủ chức năng hệ thống.</w:t>
            </w:r>
          </w:p>
        </w:tc>
      </w:tr>
      <w:tr w:rsidR="00256964" w:rsidRPr="00036A6F" w14:paraId="24513E49" w14:textId="77777777" w:rsidTr="006C3433">
        <w:tc>
          <w:tcPr>
            <w:tcW w:w="4092" w:type="dxa"/>
          </w:tcPr>
          <w:p w14:paraId="641A943D" w14:textId="77777777" w:rsidR="00256964" w:rsidRPr="008A4237" w:rsidRDefault="00256964" w:rsidP="004A4C9D">
            <w:pPr>
              <w:spacing w:line="360" w:lineRule="auto"/>
              <w:jc w:val="center"/>
              <w:rPr>
                <w:sz w:val="26"/>
                <w:szCs w:val="26"/>
              </w:rPr>
            </w:pPr>
            <w:proofErr w:type="spellStart"/>
            <w:r w:rsidRPr="008A4237">
              <w:rPr>
                <w:sz w:val="26"/>
                <w:szCs w:val="26"/>
              </w:rPr>
              <w:t>Khách</w:t>
            </w:r>
            <w:proofErr w:type="spellEnd"/>
            <w:r w:rsidRPr="008A4237">
              <w:rPr>
                <w:sz w:val="26"/>
                <w:szCs w:val="26"/>
              </w:rPr>
              <w:t xml:space="preserve"> </w:t>
            </w:r>
            <w:proofErr w:type="spellStart"/>
            <w:r w:rsidRPr="008A4237">
              <w:rPr>
                <w:sz w:val="26"/>
                <w:szCs w:val="26"/>
              </w:rPr>
              <w:t>hàng</w:t>
            </w:r>
            <w:proofErr w:type="spellEnd"/>
            <w:r w:rsidRPr="008A4237">
              <w:rPr>
                <w:sz w:val="26"/>
                <w:szCs w:val="26"/>
              </w:rPr>
              <w:t xml:space="preserve"> </w:t>
            </w:r>
          </w:p>
        </w:tc>
        <w:tc>
          <w:tcPr>
            <w:tcW w:w="4204" w:type="dxa"/>
          </w:tcPr>
          <w:p w14:paraId="57656C54" w14:textId="77777777" w:rsidR="00087682" w:rsidRDefault="00087682" w:rsidP="00087682">
            <w:pPr>
              <w:pStyle w:val="oancuaDanhsach"/>
              <w:numPr>
                <w:ilvl w:val="0"/>
                <w:numId w:val="34"/>
              </w:numPr>
              <w:spacing w:line="360" w:lineRule="auto"/>
              <w:rPr>
                <w:sz w:val="26"/>
                <w:szCs w:val="26"/>
                <w:lang w:val="vi-VN"/>
              </w:rPr>
            </w:pPr>
            <w:r w:rsidRPr="00087682">
              <w:rPr>
                <w:sz w:val="26"/>
                <w:szCs w:val="26"/>
                <w:lang w:val="vi-VN"/>
              </w:rPr>
              <w:t>Là người đã đăng ký tài khoản và có thể sử dụng hệ thống để đặt lịch dịch vụ chăm sóc thú cưng hoặc mua sản phẩm bán lẻ.</w:t>
            </w:r>
          </w:p>
          <w:p w14:paraId="75A069C0" w14:textId="77777777" w:rsidR="00087682" w:rsidRDefault="00087682" w:rsidP="00087682">
            <w:pPr>
              <w:pStyle w:val="oancuaDanhsach"/>
              <w:numPr>
                <w:ilvl w:val="0"/>
                <w:numId w:val="34"/>
              </w:numPr>
              <w:spacing w:line="360" w:lineRule="auto"/>
              <w:rPr>
                <w:sz w:val="26"/>
                <w:szCs w:val="26"/>
                <w:lang w:val="vi-VN"/>
              </w:rPr>
            </w:pPr>
            <w:r w:rsidRPr="00087682">
              <w:rPr>
                <w:sz w:val="26"/>
                <w:szCs w:val="26"/>
                <w:lang w:val="vi-VN"/>
              </w:rPr>
              <w:t>Có thể quản lý hồ sơ thú cưng, xem lịch sử dịch vụ, đánh giá dịch vụ và sản phẩm, cập nhật thông tin cá nhân, chọn phương thức thanh toán.</w:t>
            </w:r>
          </w:p>
          <w:p w14:paraId="5A59063D" w14:textId="64E6643D" w:rsidR="00256964" w:rsidRPr="00087682" w:rsidRDefault="00087682" w:rsidP="00087682">
            <w:pPr>
              <w:pStyle w:val="oancuaDanhsach"/>
              <w:numPr>
                <w:ilvl w:val="0"/>
                <w:numId w:val="34"/>
              </w:numPr>
              <w:spacing w:line="360" w:lineRule="auto"/>
              <w:rPr>
                <w:sz w:val="26"/>
                <w:szCs w:val="26"/>
                <w:lang w:val="vi-VN"/>
              </w:rPr>
            </w:pPr>
            <w:r w:rsidRPr="00087682">
              <w:rPr>
                <w:sz w:val="26"/>
                <w:szCs w:val="26"/>
                <w:lang w:val="vi-VN"/>
              </w:rPr>
              <w:t>Có thể gửi yêu cầu hỗ trợ, nhận thông báo từ hệ thống và theo dõi trạng thái đơn hàng.</w:t>
            </w:r>
          </w:p>
        </w:tc>
      </w:tr>
      <w:tr w:rsidR="006C3433" w:rsidRPr="00036A6F" w14:paraId="2D6D61F1" w14:textId="77777777" w:rsidTr="006C3433">
        <w:tc>
          <w:tcPr>
            <w:tcW w:w="4092" w:type="dxa"/>
          </w:tcPr>
          <w:p w14:paraId="1B9ABD40" w14:textId="1A6676C2" w:rsidR="006C3433" w:rsidRPr="006C3433" w:rsidRDefault="006C3433" w:rsidP="004A4C9D">
            <w:pPr>
              <w:spacing w:line="360" w:lineRule="auto"/>
              <w:jc w:val="center"/>
              <w:rPr>
                <w:sz w:val="26"/>
                <w:szCs w:val="26"/>
                <w:lang w:val="vi-VN"/>
              </w:rPr>
            </w:pPr>
            <w:proofErr w:type="spellStart"/>
            <w:r w:rsidRPr="006C3433">
              <w:rPr>
                <w:sz w:val="26"/>
                <w:szCs w:val="26"/>
              </w:rPr>
              <w:t>Chủ</w:t>
            </w:r>
            <w:proofErr w:type="spellEnd"/>
            <w:r w:rsidRPr="006C3433">
              <w:rPr>
                <w:sz w:val="26"/>
                <w:szCs w:val="26"/>
              </w:rPr>
              <w:t xml:space="preserve"> </w:t>
            </w:r>
            <w:proofErr w:type="spellStart"/>
            <w:r w:rsidRPr="006C3433">
              <w:rPr>
                <w:sz w:val="26"/>
                <w:szCs w:val="26"/>
              </w:rPr>
              <w:t>cửa</w:t>
            </w:r>
            <w:proofErr w:type="spellEnd"/>
            <w:r w:rsidRPr="006C3433">
              <w:rPr>
                <w:sz w:val="26"/>
                <w:szCs w:val="26"/>
              </w:rPr>
              <w:t xml:space="preserve"> </w:t>
            </w:r>
            <w:proofErr w:type="spellStart"/>
            <w:r w:rsidRPr="006C3433">
              <w:rPr>
                <w:sz w:val="26"/>
                <w:szCs w:val="26"/>
              </w:rPr>
              <w:t>hàng</w:t>
            </w:r>
            <w:proofErr w:type="spellEnd"/>
          </w:p>
        </w:tc>
        <w:tc>
          <w:tcPr>
            <w:tcW w:w="4204" w:type="dxa"/>
          </w:tcPr>
          <w:p w14:paraId="1A5AEE1C" w14:textId="6029950E" w:rsidR="006C3433" w:rsidRPr="001B7E8E" w:rsidRDefault="006C3433" w:rsidP="001B7E8E">
            <w:pPr>
              <w:pStyle w:val="oancuaDanhsach"/>
              <w:numPr>
                <w:ilvl w:val="0"/>
                <w:numId w:val="37"/>
              </w:numPr>
              <w:spacing w:line="360" w:lineRule="auto"/>
              <w:rPr>
                <w:sz w:val="26"/>
                <w:szCs w:val="26"/>
                <w:lang w:val="vi-VN"/>
              </w:rPr>
            </w:pPr>
            <w:r w:rsidRPr="006C3433">
              <w:rPr>
                <w:sz w:val="26"/>
                <w:szCs w:val="26"/>
                <w:lang w:val="vi-VN"/>
              </w:rPr>
              <w:t>Là người quản lý và vận hành toàn bộ hệ thống, có quyền truy cập tất cả chức năng bao gồm: quản lý khách hàng, thú cưng, dịch vụ, sản phẩm, doanh thu và nhân sự.</w:t>
            </w:r>
          </w:p>
        </w:tc>
      </w:tr>
    </w:tbl>
    <w:p w14:paraId="409A80BC" w14:textId="77777777" w:rsidR="00256964" w:rsidRPr="006C3433" w:rsidRDefault="00256964" w:rsidP="00256964">
      <w:pPr>
        <w:rPr>
          <w:lang w:val="vi-VN"/>
        </w:rPr>
      </w:pPr>
    </w:p>
    <w:p w14:paraId="0249762E" w14:textId="77777777" w:rsidR="00256964" w:rsidRDefault="00256964" w:rsidP="00193000">
      <w:pPr>
        <w:pStyle w:val="Tiumccp1"/>
        <w:outlineLvl w:val="1"/>
      </w:pPr>
      <w:bookmarkStart w:id="32" w:name="_Toc195953814"/>
      <w:r>
        <w:t xml:space="preserve">2.3 Các Use Case </w:t>
      </w:r>
      <w:proofErr w:type="spellStart"/>
      <w:r>
        <w:t>trong</w:t>
      </w:r>
      <w:proofErr w:type="spellEnd"/>
      <w:r>
        <w:t xml:space="preserve"> </w:t>
      </w:r>
      <w:proofErr w:type="spellStart"/>
      <w:r>
        <w:t>hệ</w:t>
      </w:r>
      <w:proofErr w:type="spellEnd"/>
      <w:r>
        <w:t xml:space="preserve"> </w:t>
      </w:r>
      <w:proofErr w:type="spellStart"/>
      <w:r>
        <w:t>thống</w:t>
      </w:r>
      <w:bookmarkEnd w:id="32"/>
      <w:proofErr w:type="spellEnd"/>
    </w:p>
    <w:tbl>
      <w:tblPr>
        <w:tblStyle w:val="TableGrid2"/>
        <w:tblW w:w="5000" w:type="pct"/>
        <w:tblLook w:val="04A0" w:firstRow="1" w:lastRow="0" w:firstColumn="1" w:lastColumn="0" w:noHBand="0" w:noVBand="1"/>
      </w:tblPr>
      <w:tblGrid>
        <w:gridCol w:w="1062"/>
        <w:gridCol w:w="2311"/>
        <w:gridCol w:w="2738"/>
        <w:gridCol w:w="2185"/>
      </w:tblGrid>
      <w:tr w:rsidR="00256964" w:rsidRPr="00CC0651" w14:paraId="0A19E883" w14:textId="77777777" w:rsidTr="004A4C9D">
        <w:tc>
          <w:tcPr>
            <w:tcW w:w="640" w:type="pct"/>
            <w:vAlign w:val="center"/>
          </w:tcPr>
          <w:p w14:paraId="574779EF" w14:textId="77777777" w:rsidR="00256964" w:rsidRPr="00CC0651" w:rsidRDefault="00256964" w:rsidP="004A4C9D">
            <w:pPr>
              <w:spacing w:line="360" w:lineRule="auto"/>
              <w:jc w:val="center"/>
              <w:rPr>
                <w:b/>
                <w:sz w:val="26"/>
                <w:szCs w:val="26"/>
              </w:rPr>
            </w:pPr>
            <w:r w:rsidRPr="00CC0651">
              <w:rPr>
                <w:b/>
                <w:sz w:val="26"/>
                <w:szCs w:val="26"/>
              </w:rPr>
              <w:lastRenderedPageBreak/>
              <w:t>ID</w:t>
            </w:r>
          </w:p>
        </w:tc>
        <w:tc>
          <w:tcPr>
            <w:tcW w:w="1393" w:type="pct"/>
            <w:vAlign w:val="center"/>
          </w:tcPr>
          <w:p w14:paraId="6C1D9AA5" w14:textId="77777777" w:rsidR="00256964" w:rsidRPr="00CC0651" w:rsidRDefault="00256964" w:rsidP="004A4C9D">
            <w:pPr>
              <w:spacing w:line="360" w:lineRule="auto"/>
              <w:jc w:val="center"/>
              <w:rPr>
                <w:b/>
                <w:sz w:val="26"/>
                <w:szCs w:val="26"/>
              </w:rPr>
            </w:pPr>
            <w:r w:rsidRPr="00CC0651">
              <w:rPr>
                <w:b/>
                <w:sz w:val="26"/>
                <w:szCs w:val="26"/>
              </w:rPr>
              <w:t>Use Case</w:t>
            </w:r>
          </w:p>
        </w:tc>
        <w:tc>
          <w:tcPr>
            <w:tcW w:w="1650" w:type="pct"/>
            <w:vAlign w:val="center"/>
          </w:tcPr>
          <w:p w14:paraId="46C28E19" w14:textId="77777777" w:rsidR="00256964" w:rsidRPr="00CC0651" w:rsidRDefault="00256964" w:rsidP="004A4C9D">
            <w:pPr>
              <w:spacing w:line="360" w:lineRule="auto"/>
              <w:jc w:val="center"/>
              <w:rPr>
                <w:b/>
                <w:sz w:val="26"/>
                <w:szCs w:val="26"/>
              </w:rPr>
            </w:pPr>
            <w:proofErr w:type="spellStart"/>
            <w:r w:rsidRPr="00CC0651">
              <w:rPr>
                <w:b/>
                <w:sz w:val="26"/>
                <w:szCs w:val="26"/>
              </w:rPr>
              <w:t>Mô</w:t>
            </w:r>
            <w:proofErr w:type="spellEnd"/>
            <w:r w:rsidRPr="00CC0651">
              <w:rPr>
                <w:b/>
                <w:sz w:val="26"/>
                <w:szCs w:val="26"/>
              </w:rPr>
              <w:t xml:space="preserve"> </w:t>
            </w:r>
            <w:proofErr w:type="spellStart"/>
            <w:r w:rsidRPr="00CC0651">
              <w:rPr>
                <w:b/>
                <w:sz w:val="26"/>
                <w:szCs w:val="26"/>
              </w:rPr>
              <w:t>tả</w:t>
            </w:r>
            <w:proofErr w:type="spellEnd"/>
          </w:p>
        </w:tc>
        <w:tc>
          <w:tcPr>
            <w:tcW w:w="1317" w:type="pct"/>
            <w:vAlign w:val="center"/>
          </w:tcPr>
          <w:p w14:paraId="30D22D20" w14:textId="77777777" w:rsidR="00256964" w:rsidRPr="00CC0651" w:rsidRDefault="00256964" w:rsidP="004A4C9D">
            <w:pPr>
              <w:spacing w:line="360" w:lineRule="auto"/>
              <w:jc w:val="center"/>
              <w:rPr>
                <w:b/>
                <w:sz w:val="26"/>
                <w:szCs w:val="26"/>
              </w:rPr>
            </w:pPr>
            <w:proofErr w:type="spellStart"/>
            <w:r w:rsidRPr="00CC0651">
              <w:rPr>
                <w:b/>
                <w:sz w:val="26"/>
                <w:szCs w:val="26"/>
              </w:rPr>
              <w:t>Tác</w:t>
            </w:r>
            <w:proofErr w:type="spellEnd"/>
            <w:r w:rsidRPr="00CC0651">
              <w:rPr>
                <w:b/>
                <w:sz w:val="26"/>
                <w:szCs w:val="26"/>
              </w:rPr>
              <w:t xml:space="preserve"> </w:t>
            </w:r>
            <w:proofErr w:type="spellStart"/>
            <w:r w:rsidRPr="00CC0651">
              <w:rPr>
                <w:b/>
                <w:sz w:val="26"/>
                <w:szCs w:val="26"/>
              </w:rPr>
              <w:t>nhân</w:t>
            </w:r>
            <w:proofErr w:type="spellEnd"/>
            <w:r w:rsidRPr="00CC0651">
              <w:rPr>
                <w:b/>
                <w:sz w:val="26"/>
                <w:szCs w:val="26"/>
              </w:rPr>
              <w:t xml:space="preserve"> </w:t>
            </w:r>
            <w:proofErr w:type="spellStart"/>
            <w:r w:rsidRPr="00CC0651">
              <w:rPr>
                <w:b/>
                <w:sz w:val="26"/>
                <w:szCs w:val="26"/>
              </w:rPr>
              <w:t>chịu</w:t>
            </w:r>
            <w:proofErr w:type="spellEnd"/>
            <w:r w:rsidRPr="00CC0651">
              <w:rPr>
                <w:b/>
                <w:sz w:val="26"/>
                <w:szCs w:val="26"/>
              </w:rPr>
              <w:t xml:space="preserve"> </w:t>
            </w:r>
            <w:proofErr w:type="spellStart"/>
            <w:r w:rsidRPr="00CC0651">
              <w:rPr>
                <w:b/>
                <w:sz w:val="26"/>
                <w:szCs w:val="26"/>
              </w:rPr>
              <w:t>trách</w:t>
            </w:r>
            <w:proofErr w:type="spellEnd"/>
            <w:r w:rsidRPr="00CC0651">
              <w:rPr>
                <w:b/>
                <w:sz w:val="26"/>
                <w:szCs w:val="26"/>
              </w:rPr>
              <w:t xml:space="preserve"> </w:t>
            </w:r>
            <w:proofErr w:type="spellStart"/>
            <w:r w:rsidRPr="00CC0651">
              <w:rPr>
                <w:b/>
                <w:sz w:val="26"/>
                <w:szCs w:val="26"/>
              </w:rPr>
              <w:t>nhiệm</w:t>
            </w:r>
            <w:proofErr w:type="spellEnd"/>
          </w:p>
        </w:tc>
      </w:tr>
      <w:tr w:rsidR="00256964" w:rsidRPr="00036A6F" w14:paraId="1D263975" w14:textId="77777777" w:rsidTr="004A4C9D">
        <w:tc>
          <w:tcPr>
            <w:tcW w:w="640" w:type="pct"/>
            <w:vAlign w:val="center"/>
          </w:tcPr>
          <w:p w14:paraId="1EF9B2CC" w14:textId="77777777" w:rsidR="00256964" w:rsidRPr="00CC0651" w:rsidRDefault="00256964" w:rsidP="004A4C9D">
            <w:pPr>
              <w:spacing w:line="360" w:lineRule="auto"/>
              <w:jc w:val="center"/>
              <w:rPr>
                <w:sz w:val="26"/>
                <w:szCs w:val="26"/>
              </w:rPr>
            </w:pPr>
            <w:r w:rsidRPr="00CC0651">
              <w:rPr>
                <w:sz w:val="26"/>
                <w:szCs w:val="26"/>
              </w:rPr>
              <w:t>UC01</w:t>
            </w:r>
          </w:p>
        </w:tc>
        <w:tc>
          <w:tcPr>
            <w:tcW w:w="1393" w:type="pct"/>
            <w:vAlign w:val="center"/>
          </w:tcPr>
          <w:p w14:paraId="6C4D0157" w14:textId="77777777" w:rsidR="00256964" w:rsidRPr="00CC0651" w:rsidRDefault="00256964" w:rsidP="004A4C9D">
            <w:pPr>
              <w:spacing w:line="360" w:lineRule="auto"/>
              <w:jc w:val="center"/>
              <w:rPr>
                <w:sz w:val="26"/>
                <w:szCs w:val="26"/>
              </w:rPr>
            </w:pPr>
            <w:proofErr w:type="spellStart"/>
            <w:r w:rsidRPr="00CC0651">
              <w:rPr>
                <w:sz w:val="26"/>
                <w:szCs w:val="26"/>
              </w:rPr>
              <w:t>Đăng</w:t>
            </w:r>
            <w:proofErr w:type="spellEnd"/>
            <w:r w:rsidRPr="00CC0651">
              <w:rPr>
                <w:sz w:val="26"/>
                <w:szCs w:val="26"/>
              </w:rPr>
              <w:t xml:space="preserve"> </w:t>
            </w:r>
            <w:proofErr w:type="spellStart"/>
            <w:r w:rsidRPr="00CC0651">
              <w:rPr>
                <w:sz w:val="26"/>
                <w:szCs w:val="26"/>
              </w:rPr>
              <w:t>nhập</w:t>
            </w:r>
            <w:proofErr w:type="spellEnd"/>
          </w:p>
        </w:tc>
        <w:tc>
          <w:tcPr>
            <w:tcW w:w="1650" w:type="pct"/>
          </w:tcPr>
          <w:p w14:paraId="61396083" w14:textId="4E6046D3" w:rsidR="00256964" w:rsidRPr="004D36DB" w:rsidRDefault="004D36DB" w:rsidP="004A4C9D">
            <w:pPr>
              <w:spacing w:line="360" w:lineRule="auto"/>
              <w:rPr>
                <w:sz w:val="26"/>
                <w:szCs w:val="26"/>
                <w:lang w:val="vi-VN"/>
              </w:rPr>
            </w:pPr>
            <w:proofErr w:type="spellStart"/>
            <w:r w:rsidRPr="004D36DB">
              <w:rPr>
                <w:sz w:val="26"/>
                <w:szCs w:val="26"/>
              </w:rPr>
              <w:t>Chức</w:t>
            </w:r>
            <w:proofErr w:type="spellEnd"/>
            <w:r w:rsidRPr="004D36DB">
              <w:rPr>
                <w:sz w:val="26"/>
                <w:szCs w:val="26"/>
              </w:rPr>
              <w:t xml:space="preserve"> </w:t>
            </w:r>
            <w:proofErr w:type="spellStart"/>
            <w:r w:rsidRPr="004D36DB">
              <w:rPr>
                <w:sz w:val="26"/>
                <w:szCs w:val="26"/>
              </w:rPr>
              <w:t>năng</w:t>
            </w:r>
            <w:proofErr w:type="spellEnd"/>
            <w:r w:rsidRPr="004D36DB">
              <w:rPr>
                <w:sz w:val="26"/>
                <w:szCs w:val="26"/>
              </w:rPr>
              <w:t xml:space="preserve"> </w:t>
            </w:r>
            <w:proofErr w:type="spellStart"/>
            <w:r w:rsidRPr="004D36DB">
              <w:rPr>
                <w:sz w:val="26"/>
                <w:szCs w:val="26"/>
              </w:rPr>
              <w:t>cho</w:t>
            </w:r>
            <w:proofErr w:type="spellEnd"/>
            <w:r w:rsidRPr="004D36DB">
              <w:rPr>
                <w:sz w:val="26"/>
                <w:szCs w:val="26"/>
              </w:rPr>
              <w:t xml:space="preserve"> </w:t>
            </w:r>
            <w:proofErr w:type="spellStart"/>
            <w:r w:rsidRPr="004D36DB">
              <w:rPr>
                <w:sz w:val="26"/>
                <w:szCs w:val="26"/>
              </w:rPr>
              <w:t>phép</w:t>
            </w:r>
            <w:proofErr w:type="spellEnd"/>
            <w:r w:rsidRPr="004D36DB">
              <w:rPr>
                <w:sz w:val="26"/>
                <w:szCs w:val="26"/>
              </w:rPr>
              <w:t xml:space="preserve"> </w:t>
            </w:r>
            <w:proofErr w:type="spellStart"/>
            <w:r w:rsidRPr="004D36DB">
              <w:rPr>
                <w:sz w:val="26"/>
                <w:szCs w:val="26"/>
              </w:rPr>
              <w:t>người</w:t>
            </w:r>
            <w:proofErr w:type="spellEnd"/>
            <w:r w:rsidRPr="004D36DB">
              <w:rPr>
                <w:sz w:val="26"/>
                <w:szCs w:val="26"/>
              </w:rPr>
              <w:t xml:space="preserve"> </w:t>
            </w:r>
            <w:proofErr w:type="spellStart"/>
            <w:r w:rsidRPr="004D36DB">
              <w:rPr>
                <w:sz w:val="26"/>
                <w:szCs w:val="26"/>
              </w:rPr>
              <w:t>dùng</w:t>
            </w:r>
            <w:proofErr w:type="spellEnd"/>
            <w:r w:rsidRPr="004D36DB">
              <w:rPr>
                <w:sz w:val="26"/>
                <w:szCs w:val="26"/>
              </w:rPr>
              <w:t xml:space="preserve"> </w:t>
            </w:r>
            <w:proofErr w:type="spellStart"/>
            <w:r w:rsidRPr="004D36DB">
              <w:rPr>
                <w:sz w:val="26"/>
                <w:szCs w:val="26"/>
              </w:rPr>
              <w:t>đăng</w:t>
            </w:r>
            <w:proofErr w:type="spellEnd"/>
            <w:r w:rsidRPr="004D36DB">
              <w:rPr>
                <w:sz w:val="26"/>
                <w:szCs w:val="26"/>
              </w:rPr>
              <w:t xml:space="preserve"> </w:t>
            </w:r>
            <w:proofErr w:type="spellStart"/>
            <w:r w:rsidRPr="004D36DB">
              <w:rPr>
                <w:sz w:val="26"/>
                <w:szCs w:val="26"/>
              </w:rPr>
              <w:t>nhập</w:t>
            </w:r>
            <w:proofErr w:type="spellEnd"/>
            <w:r w:rsidRPr="004D36DB">
              <w:rPr>
                <w:sz w:val="26"/>
                <w:szCs w:val="26"/>
              </w:rPr>
              <w:t xml:space="preserve"> </w:t>
            </w:r>
            <w:proofErr w:type="spellStart"/>
            <w:r w:rsidRPr="004D36DB">
              <w:rPr>
                <w:sz w:val="26"/>
                <w:szCs w:val="26"/>
              </w:rPr>
              <w:t>hệ</w:t>
            </w:r>
            <w:proofErr w:type="spellEnd"/>
            <w:r w:rsidRPr="004D36DB">
              <w:rPr>
                <w:sz w:val="26"/>
                <w:szCs w:val="26"/>
              </w:rPr>
              <w:t xml:space="preserve"> </w:t>
            </w:r>
            <w:proofErr w:type="spellStart"/>
            <w:r w:rsidRPr="004D36DB">
              <w:rPr>
                <w:sz w:val="26"/>
                <w:szCs w:val="26"/>
              </w:rPr>
              <w:t>thống</w:t>
            </w:r>
            <w:proofErr w:type="spellEnd"/>
            <w:r w:rsidRPr="004D36DB">
              <w:rPr>
                <w:sz w:val="26"/>
                <w:szCs w:val="26"/>
              </w:rPr>
              <w:t xml:space="preserve"> </w:t>
            </w:r>
            <w:proofErr w:type="spellStart"/>
            <w:r w:rsidRPr="004D36DB">
              <w:rPr>
                <w:sz w:val="26"/>
                <w:szCs w:val="26"/>
              </w:rPr>
              <w:t>bằng</w:t>
            </w:r>
            <w:proofErr w:type="spellEnd"/>
            <w:r w:rsidRPr="004D36DB">
              <w:rPr>
                <w:sz w:val="26"/>
                <w:szCs w:val="26"/>
              </w:rPr>
              <w:t xml:space="preserve"> email </w:t>
            </w:r>
            <w:proofErr w:type="spellStart"/>
            <w:r w:rsidRPr="004D36DB">
              <w:rPr>
                <w:sz w:val="26"/>
                <w:szCs w:val="26"/>
              </w:rPr>
              <w:t>hoặc</w:t>
            </w:r>
            <w:proofErr w:type="spellEnd"/>
            <w:r w:rsidRPr="004D36DB">
              <w:rPr>
                <w:sz w:val="26"/>
                <w:szCs w:val="26"/>
              </w:rPr>
              <w:t xml:space="preserve"> </w:t>
            </w:r>
            <w:proofErr w:type="spellStart"/>
            <w:r w:rsidRPr="004D36DB">
              <w:rPr>
                <w:sz w:val="26"/>
                <w:szCs w:val="26"/>
              </w:rPr>
              <w:t>tên</w:t>
            </w:r>
            <w:proofErr w:type="spellEnd"/>
            <w:r w:rsidRPr="004D36DB">
              <w:rPr>
                <w:sz w:val="26"/>
                <w:szCs w:val="26"/>
              </w:rPr>
              <w:t xml:space="preserve"> </w:t>
            </w:r>
            <w:proofErr w:type="spellStart"/>
            <w:r w:rsidRPr="004D36DB">
              <w:rPr>
                <w:sz w:val="26"/>
                <w:szCs w:val="26"/>
              </w:rPr>
              <w:t>đăng</w:t>
            </w:r>
            <w:proofErr w:type="spellEnd"/>
            <w:r w:rsidRPr="004D36DB">
              <w:rPr>
                <w:sz w:val="26"/>
                <w:szCs w:val="26"/>
              </w:rPr>
              <w:t xml:space="preserve"> </w:t>
            </w:r>
            <w:proofErr w:type="spellStart"/>
            <w:r w:rsidRPr="004D36DB">
              <w:rPr>
                <w:sz w:val="26"/>
                <w:szCs w:val="26"/>
              </w:rPr>
              <w:t>nhập</w:t>
            </w:r>
            <w:proofErr w:type="spellEnd"/>
            <w:r w:rsidRPr="004D36DB">
              <w:rPr>
                <w:sz w:val="26"/>
                <w:szCs w:val="26"/>
              </w:rPr>
              <w:t xml:space="preserve"> </w:t>
            </w:r>
            <w:proofErr w:type="spellStart"/>
            <w:r w:rsidRPr="004D36DB">
              <w:rPr>
                <w:sz w:val="26"/>
                <w:szCs w:val="26"/>
              </w:rPr>
              <w:t>và</w:t>
            </w:r>
            <w:proofErr w:type="spellEnd"/>
            <w:r w:rsidRPr="004D36DB">
              <w:rPr>
                <w:sz w:val="26"/>
                <w:szCs w:val="26"/>
              </w:rPr>
              <w:t xml:space="preserve"> </w:t>
            </w:r>
            <w:proofErr w:type="spellStart"/>
            <w:r w:rsidRPr="004D36DB">
              <w:rPr>
                <w:sz w:val="26"/>
                <w:szCs w:val="26"/>
              </w:rPr>
              <w:t>mật</w:t>
            </w:r>
            <w:proofErr w:type="spellEnd"/>
            <w:r w:rsidRPr="004D36DB">
              <w:rPr>
                <w:sz w:val="26"/>
                <w:szCs w:val="26"/>
              </w:rPr>
              <w:t xml:space="preserve"> </w:t>
            </w:r>
            <w:proofErr w:type="spellStart"/>
            <w:r w:rsidRPr="004D36DB">
              <w:rPr>
                <w:sz w:val="26"/>
                <w:szCs w:val="26"/>
              </w:rPr>
              <w:t>khẩu</w:t>
            </w:r>
            <w:proofErr w:type="spellEnd"/>
            <w:r w:rsidRPr="004D36DB">
              <w:rPr>
                <w:sz w:val="26"/>
                <w:szCs w:val="26"/>
              </w:rPr>
              <w:t>.</w:t>
            </w:r>
          </w:p>
        </w:tc>
        <w:tc>
          <w:tcPr>
            <w:tcW w:w="1317" w:type="pct"/>
            <w:vAlign w:val="center"/>
          </w:tcPr>
          <w:p w14:paraId="71386FCF" w14:textId="2711AA97" w:rsidR="00256964" w:rsidRPr="005A0C8B" w:rsidRDefault="004D36DB" w:rsidP="004A4C9D">
            <w:pPr>
              <w:spacing w:line="360" w:lineRule="auto"/>
              <w:jc w:val="both"/>
              <w:rPr>
                <w:sz w:val="26"/>
                <w:szCs w:val="26"/>
                <w:lang w:val="vi-VN"/>
              </w:rPr>
            </w:pPr>
            <w:r w:rsidRPr="004D36DB">
              <w:rPr>
                <w:sz w:val="26"/>
                <w:szCs w:val="26"/>
                <w:lang w:val="vi-VN"/>
              </w:rPr>
              <w:t xml:space="preserve">Khách hàng, chủ cửa hàng, </w:t>
            </w:r>
            <w:r w:rsidR="00AD68E7" w:rsidRPr="005A0C8B">
              <w:rPr>
                <w:sz w:val="26"/>
                <w:szCs w:val="26"/>
                <w:lang w:val="vi-VN"/>
              </w:rPr>
              <w:t>nhân viên quản lý kho, nhân viên quản lý dịch vụ</w:t>
            </w:r>
          </w:p>
        </w:tc>
      </w:tr>
      <w:tr w:rsidR="00256964" w:rsidRPr="00CC0651" w14:paraId="455F9B99" w14:textId="77777777" w:rsidTr="004A4C9D">
        <w:tc>
          <w:tcPr>
            <w:tcW w:w="640" w:type="pct"/>
            <w:vAlign w:val="center"/>
          </w:tcPr>
          <w:p w14:paraId="2E3AE054" w14:textId="0A998A59" w:rsidR="00256964" w:rsidRPr="00CC0651" w:rsidRDefault="00256964" w:rsidP="004A4C9D">
            <w:pPr>
              <w:spacing w:line="360" w:lineRule="auto"/>
              <w:jc w:val="center"/>
              <w:rPr>
                <w:sz w:val="26"/>
                <w:szCs w:val="26"/>
              </w:rPr>
            </w:pPr>
            <w:r w:rsidRPr="00CC0651">
              <w:rPr>
                <w:sz w:val="26"/>
                <w:szCs w:val="26"/>
              </w:rPr>
              <w:t>UC0</w:t>
            </w:r>
            <w:r w:rsidR="00AD68E7">
              <w:rPr>
                <w:sz w:val="26"/>
                <w:szCs w:val="26"/>
              </w:rPr>
              <w:t>2</w:t>
            </w:r>
          </w:p>
        </w:tc>
        <w:tc>
          <w:tcPr>
            <w:tcW w:w="1393" w:type="pct"/>
            <w:vAlign w:val="center"/>
          </w:tcPr>
          <w:p w14:paraId="23BCBDED" w14:textId="77777777" w:rsidR="00256964" w:rsidRPr="00CC0651" w:rsidRDefault="00256964" w:rsidP="004A4C9D">
            <w:pPr>
              <w:spacing w:line="360" w:lineRule="auto"/>
              <w:jc w:val="center"/>
              <w:rPr>
                <w:sz w:val="26"/>
                <w:szCs w:val="26"/>
              </w:rPr>
            </w:pPr>
            <w:proofErr w:type="spellStart"/>
            <w:r w:rsidRPr="00CC0651">
              <w:rPr>
                <w:sz w:val="26"/>
                <w:szCs w:val="26"/>
              </w:rPr>
              <w:t>Đăng</w:t>
            </w:r>
            <w:proofErr w:type="spellEnd"/>
            <w:r w:rsidRPr="00CC0651">
              <w:rPr>
                <w:sz w:val="26"/>
                <w:szCs w:val="26"/>
              </w:rPr>
              <w:t xml:space="preserve"> </w:t>
            </w:r>
            <w:proofErr w:type="spellStart"/>
            <w:r w:rsidRPr="00CC0651">
              <w:rPr>
                <w:sz w:val="26"/>
                <w:szCs w:val="26"/>
              </w:rPr>
              <w:t>xuất</w:t>
            </w:r>
            <w:proofErr w:type="spellEnd"/>
          </w:p>
        </w:tc>
        <w:tc>
          <w:tcPr>
            <w:tcW w:w="1650" w:type="pct"/>
          </w:tcPr>
          <w:p w14:paraId="1ACEF22F" w14:textId="6B5406DE" w:rsidR="00256964" w:rsidRPr="00CC0651" w:rsidRDefault="004D36DB" w:rsidP="004A4C9D">
            <w:pPr>
              <w:spacing w:line="360" w:lineRule="auto"/>
              <w:rPr>
                <w:sz w:val="26"/>
                <w:szCs w:val="26"/>
              </w:rPr>
            </w:pPr>
            <w:r w:rsidRPr="004D36DB">
              <w:rPr>
                <w:sz w:val="26"/>
                <w:szCs w:val="26"/>
              </w:rPr>
              <w:t xml:space="preserve">Cho </w:t>
            </w:r>
            <w:proofErr w:type="spellStart"/>
            <w:r w:rsidRPr="004D36DB">
              <w:rPr>
                <w:sz w:val="26"/>
                <w:szCs w:val="26"/>
              </w:rPr>
              <w:t>phép</w:t>
            </w:r>
            <w:proofErr w:type="spellEnd"/>
            <w:r w:rsidRPr="004D36DB">
              <w:rPr>
                <w:sz w:val="26"/>
                <w:szCs w:val="26"/>
              </w:rPr>
              <w:t xml:space="preserve"> </w:t>
            </w:r>
            <w:proofErr w:type="spellStart"/>
            <w:r w:rsidRPr="004D36DB">
              <w:rPr>
                <w:sz w:val="26"/>
                <w:szCs w:val="26"/>
              </w:rPr>
              <w:t>người</w:t>
            </w:r>
            <w:proofErr w:type="spellEnd"/>
            <w:r w:rsidRPr="004D36DB">
              <w:rPr>
                <w:sz w:val="26"/>
                <w:szCs w:val="26"/>
              </w:rPr>
              <w:t xml:space="preserve"> </w:t>
            </w:r>
            <w:proofErr w:type="spellStart"/>
            <w:r w:rsidRPr="004D36DB">
              <w:rPr>
                <w:sz w:val="26"/>
                <w:szCs w:val="26"/>
              </w:rPr>
              <w:t>dùng</w:t>
            </w:r>
            <w:proofErr w:type="spellEnd"/>
            <w:r w:rsidRPr="004D36DB">
              <w:rPr>
                <w:sz w:val="26"/>
                <w:szCs w:val="26"/>
              </w:rPr>
              <w:t xml:space="preserve"> </w:t>
            </w:r>
            <w:proofErr w:type="spellStart"/>
            <w:r w:rsidRPr="004D36DB">
              <w:rPr>
                <w:sz w:val="26"/>
                <w:szCs w:val="26"/>
              </w:rPr>
              <w:t>thoát</w:t>
            </w:r>
            <w:proofErr w:type="spellEnd"/>
            <w:r w:rsidRPr="004D36DB">
              <w:rPr>
                <w:sz w:val="26"/>
                <w:szCs w:val="26"/>
              </w:rPr>
              <w:t xml:space="preserve"> </w:t>
            </w:r>
            <w:proofErr w:type="spellStart"/>
            <w:r w:rsidRPr="004D36DB">
              <w:rPr>
                <w:sz w:val="26"/>
                <w:szCs w:val="26"/>
              </w:rPr>
              <w:t>khỏi</w:t>
            </w:r>
            <w:proofErr w:type="spellEnd"/>
            <w:r w:rsidRPr="004D36DB">
              <w:rPr>
                <w:sz w:val="26"/>
                <w:szCs w:val="26"/>
              </w:rPr>
              <w:t xml:space="preserve"> </w:t>
            </w:r>
            <w:proofErr w:type="spellStart"/>
            <w:r w:rsidRPr="004D36DB">
              <w:rPr>
                <w:sz w:val="26"/>
                <w:szCs w:val="26"/>
              </w:rPr>
              <w:t>hệ</w:t>
            </w:r>
            <w:proofErr w:type="spellEnd"/>
            <w:r w:rsidRPr="004D36DB">
              <w:rPr>
                <w:sz w:val="26"/>
                <w:szCs w:val="26"/>
              </w:rPr>
              <w:t xml:space="preserve"> </w:t>
            </w:r>
            <w:proofErr w:type="spellStart"/>
            <w:r w:rsidRPr="004D36DB">
              <w:rPr>
                <w:sz w:val="26"/>
                <w:szCs w:val="26"/>
              </w:rPr>
              <w:t>thống</w:t>
            </w:r>
            <w:proofErr w:type="spellEnd"/>
            <w:r w:rsidRPr="004D36DB">
              <w:rPr>
                <w:sz w:val="26"/>
                <w:szCs w:val="26"/>
              </w:rPr>
              <w:t xml:space="preserve"> </w:t>
            </w:r>
            <w:proofErr w:type="spellStart"/>
            <w:r w:rsidRPr="004D36DB">
              <w:rPr>
                <w:sz w:val="26"/>
                <w:szCs w:val="26"/>
              </w:rPr>
              <w:t>khi</w:t>
            </w:r>
            <w:proofErr w:type="spellEnd"/>
            <w:r w:rsidRPr="004D36DB">
              <w:rPr>
                <w:sz w:val="26"/>
                <w:szCs w:val="26"/>
              </w:rPr>
              <w:t xml:space="preserve"> </w:t>
            </w:r>
            <w:proofErr w:type="spellStart"/>
            <w:r w:rsidRPr="004D36DB">
              <w:rPr>
                <w:sz w:val="26"/>
                <w:szCs w:val="26"/>
              </w:rPr>
              <w:t>không</w:t>
            </w:r>
            <w:proofErr w:type="spellEnd"/>
            <w:r w:rsidRPr="004D36DB">
              <w:rPr>
                <w:sz w:val="26"/>
                <w:szCs w:val="26"/>
              </w:rPr>
              <w:t xml:space="preserve"> </w:t>
            </w:r>
            <w:proofErr w:type="spellStart"/>
            <w:r w:rsidRPr="004D36DB">
              <w:rPr>
                <w:sz w:val="26"/>
                <w:szCs w:val="26"/>
              </w:rPr>
              <w:t>sử</w:t>
            </w:r>
            <w:proofErr w:type="spellEnd"/>
            <w:r w:rsidRPr="004D36DB">
              <w:rPr>
                <w:sz w:val="26"/>
                <w:szCs w:val="26"/>
              </w:rPr>
              <w:t xml:space="preserve"> </w:t>
            </w:r>
            <w:proofErr w:type="spellStart"/>
            <w:r w:rsidRPr="004D36DB">
              <w:rPr>
                <w:sz w:val="26"/>
                <w:szCs w:val="26"/>
              </w:rPr>
              <w:t>dụng</w:t>
            </w:r>
            <w:proofErr w:type="spellEnd"/>
            <w:r w:rsidRPr="004D36DB">
              <w:rPr>
                <w:sz w:val="26"/>
                <w:szCs w:val="26"/>
              </w:rPr>
              <w:t xml:space="preserve"> </w:t>
            </w:r>
            <w:proofErr w:type="spellStart"/>
            <w:r w:rsidRPr="004D36DB">
              <w:rPr>
                <w:sz w:val="26"/>
                <w:szCs w:val="26"/>
              </w:rPr>
              <w:t>nữa</w:t>
            </w:r>
            <w:proofErr w:type="spellEnd"/>
            <w:r w:rsidRPr="004D36DB">
              <w:rPr>
                <w:sz w:val="26"/>
                <w:szCs w:val="26"/>
              </w:rPr>
              <w:t>.</w:t>
            </w:r>
          </w:p>
        </w:tc>
        <w:tc>
          <w:tcPr>
            <w:tcW w:w="1317" w:type="pct"/>
            <w:vAlign w:val="center"/>
          </w:tcPr>
          <w:p w14:paraId="102DBAB0" w14:textId="5F5D7837" w:rsidR="00256964" w:rsidRPr="00AD68E7" w:rsidRDefault="004D36DB" w:rsidP="004A4C9D">
            <w:pPr>
              <w:spacing w:line="360" w:lineRule="auto"/>
              <w:jc w:val="both"/>
              <w:rPr>
                <w:sz w:val="26"/>
                <w:szCs w:val="26"/>
              </w:rPr>
            </w:pPr>
            <w:r w:rsidRPr="004D36DB">
              <w:rPr>
                <w:sz w:val="26"/>
                <w:szCs w:val="26"/>
                <w:lang w:val="vi-VN"/>
              </w:rPr>
              <w:t xml:space="preserve">Khách hàng, chủ cửa hàng, </w:t>
            </w:r>
            <w:proofErr w:type="spellStart"/>
            <w:r w:rsidR="00AD68E7">
              <w:rPr>
                <w:sz w:val="26"/>
                <w:szCs w:val="26"/>
              </w:rPr>
              <w:t>nhân</w:t>
            </w:r>
            <w:proofErr w:type="spellEnd"/>
            <w:r w:rsidR="00AD68E7">
              <w:rPr>
                <w:sz w:val="26"/>
                <w:szCs w:val="26"/>
              </w:rPr>
              <w:t xml:space="preserve"> </w:t>
            </w:r>
            <w:proofErr w:type="spellStart"/>
            <w:r w:rsidR="00AD68E7">
              <w:rPr>
                <w:sz w:val="26"/>
                <w:szCs w:val="26"/>
              </w:rPr>
              <w:t>viên</w:t>
            </w:r>
            <w:proofErr w:type="spellEnd"/>
            <w:r w:rsidR="00AD68E7">
              <w:rPr>
                <w:sz w:val="26"/>
                <w:szCs w:val="26"/>
              </w:rPr>
              <w:t xml:space="preserve"> </w:t>
            </w:r>
            <w:proofErr w:type="spellStart"/>
            <w:r w:rsidR="00AD68E7">
              <w:rPr>
                <w:sz w:val="26"/>
                <w:szCs w:val="26"/>
              </w:rPr>
              <w:t>quản</w:t>
            </w:r>
            <w:proofErr w:type="spellEnd"/>
            <w:r w:rsidR="00AD68E7">
              <w:rPr>
                <w:sz w:val="26"/>
                <w:szCs w:val="26"/>
              </w:rPr>
              <w:t xml:space="preserve"> </w:t>
            </w:r>
            <w:proofErr w:type="spellStart"/>
            <w:r w:rsidR="00AD68E7">
              <w:rPr>
                <w:sz w:val="26"/>
                <w:szCs w:val="26"/>
              </w:rPr>
              <w:t>lý</w:t>
            </w:r>
            <w:proofErr w:type="spellEnd"/>
            <w:r w:rsidR="00AD68E7">
              <w:rPr>
                <w:sz w:val="26"/>
                <w:szCs w:val="26"/>
              </w:rPr>
              <w:t xml:space="preserve"> </w:t>
            </w:r>
            <w:proofErr w:type="spellStart"/>
            <w:r w:rsidR="00AD68E7">
              <w:rPr>
                <w:sz w:val="26"/>
                <w:szCs w:val="26"/>
              </w:rPr>
              <w:t>kho</w:t>
            </w:r>
            <w:proofErr w:type="spellEnd"/>
            <w:r w:rsidR="00AD68E7">
              <w:rPr>
                <w:sz w:val="26"/>
                <w:szCs w:val="26"/>
              </w:rPr>
              <w:t xml:space="preserve">, </w:t>
            </w:r>
            <w:proofErr w:type="spellStart"/>
            <w:r w:rsidR="00AD68E7">
              <w:rPr>
                <w:sz w:val="26"/>
                <w:szCs w:val="26"/>
              </w:rPr>
              <w:t>nhân</w:t>
            </w:r>
            <w:proofErr w:type="spellEnd"/>
            <w:r w:rsidR="00AD68E7">
              <w:rPr>
                <w:sz w:val="26"/>
                <w:szCs w:val="26"/>
              </w:rPr>
              <w:t xml:space="preserve"> </w:t>
            </w:r>
            <w:proofErr w:type="spellStart"/>
            <w:r w:rsidR="00AD68E7">
              <w:rPr>
                <w:sz w:val="26"/>
                <w:szCs w:val="26"/>
              </w:rPr>
              <w:t>viên</w:t>
            </w:r>
            <w:proofErr w:type="spellEnd"/>
            <w:r w:rsidR="00AD68E7">
              <w:rPr>
                <w:sz w:val="26"/>
                <w:szCs w:val="26"/>
              </w:rPr>
              <w:t xml:space="preserve"> </w:t>
            </w:r>
            <w:proofErr w:type="spellStart"/>
            <w:r w:rsidR="00AD68E7">
              <w:rPr>
                <w:sz w:val="26"/>
                <w:szCs w:val="26"/>
              </w:rPr>
              <w:t>quản</w:t>
            </w:r>
            <w:proofErr w:type="spellEnd"/>
            <w:r w:rsidR="00AD68E7">
              <w:rPr>
                <w:sz w:val="26"/>
                <w:szCs w:val="26"/>
              </w:rPr>
              <w:t xml:space="preserve"> </w:t>
            </w:r>
            <w:proofErr w:type="spellStart"/>
            <w:r w:rsidR="00AD68E7">
              <w:rPr>
                <w:sz w:val="26"/>
                <w:szCs w:val="26"/>
              </w:rPr>
              <w:t>lý</w:t>
            </w:r>
            <w:proofErr w:type="spellEnd"/>
            <w:r w:rsidR="00AD68E7">
              <w:rPr>
                <w:sz w:val="26"/>
                <w:szCs w:val="26"/>
              </w:rPr>
              <w:t xml:space="preserve"> </w:t>
            </w:r>
            <w:proofErr w:type="spellStart"/>
            <w:r w:rsidR="00AD68E7">
              <w:rPr>
                <w:sz w:val="26"/>
                <w:szCs w:val="26"/>
              </w:rPr>
              <w:t>dịch</w:t>
            </w:r>
            <w:proofErr w:type="spellEnd"/>
            <w:r w:rsidR="00AD68E7">
              <w:rPr>
                <w:sz w:val="26"/>
                <w:szCs w:val="26"/>
              </w:rPr>
              <w:t xml:space="preserve"> </w:t>
            </w:r>
            <w:proofErr w:type="spellStart"/>
            <w:r w:rsidR="00AD68E7">
              <w:rPr>
                <w:sz w:val="26"/>
                <w:szCs w:val="26"/>
              </w:rPr>
              <w:t>vụ</w:t>
            </w:r>
            <w:proofErr w:type="spellEnd"/>
          </w:p>
        </w:tc>
      </w:tr>
      <w:tr w:rsidR="00256964" w:rsidRPr="00CC0651" w14:paraId="7CA9670B" w14:textId="77777777" w:rsidTr="004A4C9D">
        <w:tc>
          <w:tcPr>
            <w:tcW w:w="640" w:type="pct"/>
            <w:vAlign w:val="center"/>
          </w:tcPr>
          <w:p w14:paraId="7FE1161E" w14:textId="75608A9E" w:rsidR="00256964" w:rsidRPr="00CC0651" w:rsidRDefault="00256964" w:rsidP="004A4C9D">
            <w:pPr>
              <w:spacing w:line="360" w:lineRule="auto"/>
              <w:jc w:val="center"/>
              <w:rPr>
                <w:sz w:val="26"/>
                <w:szCs w:val="26"/>
              </w:rPr>
            </w:pPr>
            <w:r w:rsidRPr="00CC0651">
              <w:rPr>
                <w:sz w:val="26"/>
                <w:szCs w:val="26"/>
              </w:rPr>
              <w:t>UC0</w:t>
            </w:r>
            <w:r w:rsidR="00AD68E7">
              <w:rPr>
                <w:sz w:val="26"/>
                <w:szCs w:val="26"/>
              </w:rPr>
              <w:t>3</w:t>
            </w:r>
          </w:p>
        </w:tc>
        <w:tc>
          <w:tcPr>
            <w:tcW w:w="1393" w:type="pct"/>
            <w:vAlign w:val="center"/>
          </w:tcPr>
          <w:p w14:paraId="791A7F6C" w14:textId="77777777" w:rsidR="00256964" w:rsidRPr="00CC0651" w:rsidRDefault="00256964" w:rsidP="004A4C9D">
            <w:pPr>
              <w:spacing w:line="360" w:lineRule="auto"/>
              <w:jc w:val="center"/>
              <w:rPr>
                <w:sz w:val="26"/>
                <w:szCs w:val="26"/>
              </w:rPr>
            </w:pPr>
            <w:proofErr w:type="spellStart"/>
            <w:r>
              <w:rPr>
                <w:sz w:val="26"/>
                <w:szCs w:val="26"/>
              </w:rPr>
              <w:t>Đăng</w:t>
            </w:r>
            <w:proofErr w:type="spellEnd"/>
            <w:r>
              <w:rPr>
                <w:sz w:val="26"/>
                <w:szCs w:val="26"/>
              </w:rPr>
              <w:t xml:space="preserve"> </w:t>
            </w:r>
            <w:proofErr w:type="spellStart"/>
            <w:r>
              <w:rPr>
                <w:sz w:val="26"/>
                <w:szCs w:val="26"/>
              </w:rPr>
              <w:t>ký</w:t>
            </w:r>
            <w:proofErr w:type="spellEnd"/>
            <w:r>
              <w:rPr>
                <w:sz w:val="26"/>
                <w:szCs w:val="26"/>
              </w:rPr>
              <w:t xml:space="preserve"> </w:t>
            </w:r>
          </w:p>
        </w:tc>
        <w:tc>
          <w:tcPr>
            <w:tcW w:w="1650" w:type="pct"/>
          </w:tcPr>
          <w:p w14:paraId="08973C43" w14:textId="04123EC8" w:rsidR="00256964" w:rsidRPr="00CC0651" w:rsidRDefault="004D36DB" w:rsidP="004A4C9D">
            <w:pPr>
              <w:spacing w:line="360" w:lineRule="auto"/>
              <w:rPr>
                <w:sz w:val="26"/>
                <w:szCs w:val="26"/>
              </w:rPr>
            </w:pPr>
            <w:r w:rsidRPr="004D36DB">
              <w:rPr>
                <w:sz w:val="26"/>
                <w:szCs w:val="26"/>
              </w:rPr>
              <w:t xml:space="preserve">Cho </w:t>
            </w:r>
            <w:proofErr w:type="spellStart"/>
            <w:r w:rsidRPr="004D36DB">
              <w:rPr>
                <w:sz w:val="26"/>
                <w:szCs w:val="26"/>
              </w:rPr>
              <w:t>phép</w:t>
            </w:r>
            <w:proofErr w:type="spellEnd"/>
            <w:r w:rsidRPr="004D36DB">
              <w:rPr>
                <w:sz w:val="26"/>
                <w:szCs w:val="26"/>
              </w:rPr>
              <w:t xml:space="preserve"> </w:t>
            </w:r>
            <w:proofErr w:type="spellStart"/>
            <w:r w:rsidRPr="004D36DB">
              <w:rPr>
                <w:sz w:val="26"/>
                <w:szCs w:val="26"/>
              </w:rPr>
              <w:t>khách</w:t>
            </w:r>
            <w:proofErr w:type="spellEnd"/>
            <w:r w:rsidRPr="004D36DB">
              <w:rPr>
                <w:sz w:val="26"/>
                <w:szCs w:val="26"/>
              </w:rPr>
              <w:t xml:space="preserve"> </w:t>
            </w:r>
            <w:proofErr w:type="spellStart"/>
            <w:r w:rsidRPr="004D36DB">
              <w:rPr>
                <w:sz w:val="26"/>
                <w:szCs w:val="26"/>
              </w:rPr>
              <w:t>hàng</w:t>
            </w:r>
            <w:proofErr w:type="spellEnd"/>
            <w:r w:rsidRPr="004D36DB">
              <w:rPr>
                <w:sz w:val="26"/>
                <w:szCs w:val="26"/>
              </w:rPr>
              <w:t xml:space="preserve"> </w:t>
            </w:r>
            <w:proofErr w:type="spellStart"/>
            <w:r w:rsidRPr="004D36DB">
              <w:rPr>
                <w:sz w:val="26"/>
                <w:szCs w:val="26"/>
              </w:rPr>
              <w:t>vãng</w:t>
            </w:r>
            <w:proofErr w:type="spellEnd"/>
            <w:r w:rsidRPr="004D36DB">
              <w:rPr>
                <w:sz w:val="26"/>
                <w:szCs w:val="26"/>
              </w:rPr>
              <w:t xml:space="preserve"> lai </w:t>
            </w:r>
            <w:proofErr w:type="spellStart"/>
            <w:r w:rsidRPr="004D36DB">
              <w:rPr>
                <w:sz w:val="26"/>
                <w:szCs w:val="26"/>
              </w:rPr>
              <w:t>đăng</w:t>
            </w:r>
            <w:proofErr w:type="spellEnd"/>
            <w:r w:rsidRPr="004D36DB">
              <w:rPr>
                <w:sz w:val="26"/>
                <w:szCs w:val="26"/>
              </w:rPr>
              <w:t xml:space="preserve"> </w:t>
            </w:r>
            <w:proofErr w:type="spellStart"/>
            <w:r w:rsidRPr="004D36DB">
              <w:rPr>
                <w:sz w:val="26"/>
                <w:szCs w:val="26"/>
              </w:rPr>
              <w:t>ký</w:t>
            </w:r>
            <w:proofErr w:type="spellEnd"/>
            <w:r w:rsidRPr="004D36DB">
              <w:rPr>
                <w:sz w:val="26"/>
                <w:szCs w:val="26"/>
              </w:rPr>
              <w:t xml:space="preserve"> </w:t>
            </w:r>
            <w:proofErr w:type="spellStart"/>
            <w:r w:rsidRPr="004D36DB">
              <w:rPr>
                <w:sz w:val="26"/>
                <w:szCs w:val="26"/>
              </w:rPr>
              <w:t>tài</w:t>
            </w:r>
            <w:proofErr w:type="spellEnd"/>
            <w:r w:rsidRPr="004D36DB">
              <w:rPr>
                <w:sz w:val="26"/>
                <w:szCs w:val="26"/>
              </w:rPr>
              <w:t xml:space="preserve"> </w:t>
            </w:r>
            <w:proofErr w:type="spellStart"/>
            <w:r w:rsidRPr="004D36DB">
              <w:rPr>
                <w:sz w:val="26"/>
                <w:szCs w:val="26"/>
              </w:rPr>
              <w:t>khoản</w:t>
            </w:r>
            <w:proofErr w:type="spellEnd"/>
            <w:r w:rsidRPr="004D36DB">
              <w:rPr>
                <w:sz w:val="26"/>
                <w:szCs w:val="26"/>
              </w:rPr>
              <w:t xml:space="preserve"> </w:t>
            </w:r>
            <w:proofErr w:type="spellStart"/>
            <w:r w:rsidRPr="004D36DB">
              <w:rPr>
                <w:sz w:val="26"/>
                <w:szCs w:val="26"/>
              </w:rPr>
              <w:t>để</w:t>
            </w:r>
            <w:proofErr w:type="spellEnd"/>
            <w:r w:rsidRPr="004D36DB">
              <w:rPr>
                <w:sz w:val="26"/>
                <w:szCs w:val="26"/>
              </w:rPr>
              <w:t xml:space="preserve"> </w:t>
            </w:r>
            <w:proofErr w:type="spellStart"/>
            <w:r w:rsidRPr="004D36DB">
              <w:rPr>
                <w:sz w:val="26"/>
                <w:szCs w:val="26"/>
              </w:rPr>
              <w:t>sử</w:t>
            </w:r>
            <w:proofErr w:type="spellEnd"/>
            <w:r w:rsidRPr="004D36DB">
              <w:rPr>
                <w:sz w:val="26"/>
                <w:szCs w:val="26"/>
              </w:rPr>
              <w:t xml:space="preserve"> </w:t>
            </w:r>
            <w:proofErr w:type="spellStart"/>
            <w:r w:rsidRPr="004D36DB">
              <w:rPr>
                <w:sz w:val="26"/>
                <w:szCs w:val="26"/>
              </w:rPr>
              <w:t>dụng</w:t>
            </w:r>
            <w:proofErr w:type="spellEnd"/>
            <w:r w:rsidRPr="004D36DB">
              <w:rPr>
                <w:sz w:val="26"/>
                <w:szCs w:val="26"/>
              </w:rPr>
              <w:t xml:space="preserve"> </w:t>
            </w:r>
            <w:proofErr w:type="spellStart"/>
            <w:r w:rsidRPr="004D36DB">
              <w:rPr>
                <w:sz w:val="26"/>
                <w:szCs w:val="26"/>
              </w:rPr>
              <w:t>các</w:t>
            </w:r>
            <w:proofErr w:type="spellEnd"/>
            <w:r w:rsidRPr="004D36DB">
              <w:rPr>
                <w:sz w:val="26"/>
                <w:szCs w:val="26"/>
              </w:rPr>
              <w:t xml:space="preserve"> </w:t>
            </w:r>
            <w:proofErr w:type="spellStart"/>
            <w:r w:rsidRPr="004D36DB">
              <w:rPr>
                <w:sz w:val="26"/>
                <w:szCs w:val="26"/>
              </w:rPr>
              <w:t>chức</w:t>
            </w:r>
            <w:proofErr w:type="spellEnd"/>
            <w:r w:rsidRPr="004D36DB">
              <w:rPr>
                <w:sz w:val="26"/>
                <w:szCs w:val="26"/>
              </w:rPr>
              <w:t xml:space="preserve"> </w:t>
            </w:r>
            <w:proofErr w:type="spellStart"/>
            <w:r w:rsidRPr="004D36DB">
              <w:rPr>
                <w:sz w:val="26"/>
                <w:szCs w:val="26"/>
              </w:rPr>
              <w:t>năng</w:t>
            </w:r>
            <w:proofErr w:type="spellEnd"/>
            <w:r w:rsidRPr="004D36DB">
              <w:rPr>
                <w:sz w:val="26"/>
                <w:szCs w:val="26"/>
              </w:rPr>
              <w:t xml:space="preserve"> </w:t>
            </w:r>
            <w:proofErr w:type="spellStart"/>
            <w:r w:rsidRPr="004D36DB">
              <w:rPr>
                <w:sz w:val="26"/>
                <w:szCs w:val="26"/>
              </w:rPr>
              <w:t>chính</w:t>
            </w:r>
            <w:proofErr w:type="spellEnd"/>
            <w:r w:rsidRPr="004D36DB">
              <w:rPr>
                <w:sz w:val="26"/>
                <w:szCs w:val="26"/>
              </w:rPr>
              <w:t xml:space="preserve"> </w:t>
            </w:r>
            <w:proofErr w:type="spellStart"/>
            <w:r w:rsidRPr="004D36DB">
              <w:rPr>
                <w:sz w:val="26"/>
                <w:szCs w:val="26"/>
              </w:rPr>
              <w:t>của</w:t>
            </w:r>
            <w:proofErr w:type="spellEnd"/>
            <w:r w:rsidRPr="004D36DB">
              <w:rPr>
                <w:sz w:val="26"/>
                <w:szCs w:val="26"/>
              </w:rPr>
              <w:t xml:space="preserve"> </w:t>
            </w:r>
            <w:proofErr w:type="spellStart"/>
            <w:r w:rsidRPr="004D36DB">
              <w:rPr>
                <w:sz w:val="26"/>
                <w:szCs w:val="26"/>
              </w:rPr>
              <w:t>hệ</w:t>
            </w:r>
            <w:proofErr w:type="spellEnd"/>
            <w:r w:rsidRPr="004D36DB">
              <w:rPr>
                <w:sz w:val="26"/>
                <w:szCs w:val="26"/>
              </w:rPr>
              <w:t xml:space="preserve"> </w:t>
            </w:r>
            <w:proofErr w:type="spellStart"/>
            <w:r w:rsidRPr="004D36DB">
              <w:rPr>
                <w:sz w:val="26"/>
                <w:szCs w:val="26"/>
              </w:rPr>
              <w:t>thống</w:t>
            </w:r>
            <w:proofErr w:type="spellEnd"/>
            <w:r w:rsidRPr="004D36DB">
              <w:rPr>
                <w:sz w:val="26"/>
                <w:szCs w:val="26"/>
              </w:rPr>
              <w:t>.</w:t>
            </w:r>
          </w:p>
        </w:tc>
        <w:tc>
          <w:tcPr>
            <w:tcW w:w="1317" w:type="pct"/>
            <w:vAlign w:val="center"/>
          </w:tcPr>
          <w:p w14:paraId="2CEF8AB7" w14:textId="604DF451" w:rsidR="00256964" w:rsidRPr="00CC0651" w:rsidRDefault="004D36DB" w:rsidP="004A4C9D">
            <w:pPr>
              <w:spacing w:line="360" w:lineRule="auto"/>
              <w:jc w:val="center"/>
              <w:rPr>
                <w:sz w:val="26"/>
                <w:szCs w:val="26"/>
              </w:rPr>
            </w:pPr>
            <w:proofErr w:type="spellStart"/>
            <w:r w:rsidRPr="004D36DB">
              <w:rPr>
                <w:sz w:val="26"/>
                <w:szCs w:val="26"/>
              </w:rPr>
              <w:t>Khách</w:t>
            </w:r>
            <w:proofErr w:type="spellEnd"/>
            <w:r w:rsidRPr="004D36DB">
              <w:rPr>
                <w:sz w:val="26"/>
                <w:szCs w:val="26"/>
              </w:rPr>
              <w:t xml:space="preserve"> </w:t>
            </w:r>
            <w:proofErr w:type="spellStart"/>
            <w:r w:rsidRPr="004D36DB">
              <w:rPr>
                <w:sz w:val="26"/>
                <w:szCs w:val="26"/>
              </w:rPr>
              <w:t>hàng</w:t>
            </w:r>
            <w:proofErr w:type="spellEnd"/>
            <w:r w:rsidRPr="004D36DB">
              <w:rPr>
                <w:sz w:val="26"/>
                <w:szCs w:val="26"/>
              </w:rPr>
              <w:t xml:space="preserve"> </w:t>
            </w:r>
            <w:proofErr w:type="spellStart"/>
            <w:r w:rsidRPr="004D36DB">
              <w:rPr>
                <w:sz w:val="26"/>
                <w:szCs w:val="26"/>
              </w:rPr>
              <w:t>vãng</w:t>
            </w:r>
            <w:proofErr w:type="spellEnd"/>
            <w:r w:rsidRPr="004D36DB">
              <w:rPr>
                <w:sz w:val="26"/>
                <w:szCs w:val="26"/>
              </w:rPr>
              <w:t xml:space="preserve"> lai</w:t>
            </w:r>
          </w:p>
        </w:tc>
      </w:tr>
      <w:tr w:rsidR="00256964" w:rsidRPr="00036A6F" w14:paraId="1D0B9FB7" w14:textId="77777777" w:rsidTr="004A4C9D">
        <w:tc>
          <w:tcPr>
            <w:tcW w:w="640" w:type="pct"/>
            <w:vAlign w:val="center"/>
          </w:tcPr>
          <w:p w14:paraId="09E305AA" w14:textId="4BC51049" w:rsidR="00256964" w:rsidRPr="00CC0651" w:rsidRDefault="00256964" w:rsidP="004A4C9D">
            <w:pPr>
              <w:spacing w:line="360" w:lineRule="auto"/>
              <w:jc w:val="center"/>
              <w:rPr>
                <w:sz w:val="26"/>
                <w:szCs w:val="26"/>
              </w:rPr>
            </w:pPr>
            <w:r w:rsidRPr="00CC0651">
              <w:rPr>
                <w:sz w:val="26"/>
                <w:szCs w:val="26"/>
              </w:rPr>
              <w:t>UC0</w:t>
            </w:r>
            <w:r w:rsidR="00AD68E7">
              <w:rPr>
                <w:sz w:val="26"/>
                <w:szCs w:val="26"/>
              </w:rPr>
              <w:t>4</w:t>
            </w:r>
          </w:p>
        </w:tc>
        <w:tc>
          <w:tcPr>
            <w:tcW w:w="1393" w:type="pct"/>
            <w:vAlign w:val="center"/>
          </w:tcPr>
          <w:p w14:paraId="655CF730" w14:textId="4D947789" w:rsidR="00256964" w:rsidRPr="00A6068E" w:rsidRDefault="00A6068E" w:rsidP="004A4C9D">
            <w:pPr>
              <w:spacing w:line="360" w:lineRule="auto"/>
              <w:jc w:val="center"/>
              <w:rPr>
                <w:sz w:val="26"/>
                <w:szCs w:val="26"/>
                <w:lang w:val="vi-VN"/>
              </w:rPr>
            </w:pPr>
            <w:proofErr w:type="spellStart"/>
            <w:r>
              <w:rPr>
                <w:sz w:val="26"/>
                <w:szCs w:val="26"/>
              </w:rPr>
              <w:t>Quên</w:t>
            </w:r>
            <w:proofErr w:type="spellEnd"/>
            <w:r>
              <w:rPr>
                <w:sz w:val="26"/>
                <w:szCs w:val="26"/>
                <w:lang w:val="vi-VN"/>
              </w:rPr>
              <w:t xml:space="preserve"> mật khẩu</w:t>
            </w:r>
          </w:p>
        </w:tc>
        <w:tc>
          <w:tcPr>
            <w:tcW w:w="1650" w:type="pct"/>
          </w:tcPr>
          <w:p w14:paraId="3A83E1A0" w14:textId="3935A1D3" w:rsidR="00256964" w:rsidRPr="00FA34FA" w:rsidRDefault="004D36DB" w:rsidP="004A4C9D">
            <w:pPr>
              <w:spacing w:line="360" w:lineRule="auto"/>
              <w:rPr>
                <w:sz w:val="26"/>
                <w:szCs w:val="26"/>
                <w:lang w:val="vi-VN"/>
              </w:rPr>
            </w:pPr>
            <w:r w:rsidRPr="004D36DB">
              <w:rPr>
                <w:sz w:val="26"/>
                <w:szCs w:val="26"/>
                <w:lang w:val="vi-VN"/>
              </w:rPr>
              <w:t xml:space="preserve">Hỗ trợ người dùng khôi phục mật khẩu khi quên thông qua xác thực </w:t>
            </w:r>
            <w:proofErr w:type="spellStart"/>
            <w:r w:rsidRPr="004D36DB">
              <w:rPr>
                <w:sz w:val="26"/>
                <w:szCs w:val="26"/>
                <w:lang w:val="vi-VN"/>
              </w:rPr>
              <w:t>email</w:t>
            </w:r>
            <w:proofErr w:type="spellEnd"/>
            <w:r w:rsidRPr="004D36DB">
              <w:rPr>
                <w:sz w:val="26"/>
                <w:szCs w:val="26"/>
                <w:lang w:val="vi-VN"/>
              </w:rPr>
              <w:t>.</w:t>
            </w:r>
          </w:p>
        </w:tc>
        <w:tc>
          <w:tcPr>
            <w:tcW w:w="1317" w:type="pct"/>
            <w:vAlign w:val="center"/>
          </w:tcPr>
          <w:p w14:paraId="70739442" w14:textId="37884EF8" w:rsidR="00256964" w:rsidRPr="00FA34FA" w:rsidRDefault="004D36DB" w:rsidP="004A4C9D">
            <w:pPr>
              <w:spacing w:line="360" w:lineRule="auto"/>
              <w:jc w:val="center"/>
              <w:rPr>
                <w:sz w:val="26"/>
                <w:szCs w:val="26"/>
                <w:lang w:val="vi-VN"/>
              </w:rPr>
            </w:pPr>
            <w:r w:rsidRPr="004D36DB">
              <w:rPr>
                <w:sz w:val="26"/>
                <w:szCs w:val="26"/>
                <w:lang w:val="vi-VN"/>
              </w:rPr>
              <w:t xml:space="preserve">Khách hàng, chủ cửa hàng, nhân viên tư </w:t>
            </w:r>
            <w:r>
              <w:rPr>
                <w:sz w:val="26"/>
                <w:szCs w:val="26"/>
                <w:lang w:val="vi-VN"/>
              </w:rPr>
              <w:t>vấn, quản lý ca</w:t>
            </w:r>
          </w:p>
        </w:tc>
      </w:tr>
      <w:tr w:rsidR="00AD68E7" w:rsidRPr="00CC0651" w14:paraId="6E0E48A3" w14:textId="77777777" w:rsidTr="004A4C9D">
        <w:tc>
          <w:tcPr>
            <w:tcW w:w="640" w:type="pct"/>
            <w:vAlign w:val="center"/>
          </w:tcPr>
          <w:p w14:paraId="78231204" w14:textId="66F062D4" w:rsidR="00AD68E7" w:rsidRPr="00CC0651" w:rsidRDefault="00AD68E7" w:rsidP="004A4C9D">
            <w:pPr>
              <w:spacing w:line="360" w:lineRule="auto"/>
              <w:jc w:val="center"/>
              <w:rPr>
                <w:sz w:val="26"/>
                <w:szCs w:val="26"/>
              </w:rPr>
            </w:pPr>
            <w:r>
              <w:rPr>
                <w:sz w:val="26"/>
                <w:szCs w:val="26"/>
              </w:rPr>
              <w:t>UC05</w:t>
            </w:r>
          </w:p>
        </w:tc>
        <w:tc>
          <w:tcPr>
            <w:tcW w:w="1393" w:type="pct"/>
            <w:vAlign w:val="center"/>
          </w:tcPr>
          <w:p w14:paraId="74771E1C" w14:textId="5CADEDC6" w:rsidR="00AD68E7" w:rsidRPr="00A6068E" w:rsidRDefault="00AD68E7" w:rsidP="004A4C9D">
            <w:pPr>
              <w:spacing w:line="360" w:lineRule="auto"/>
              <w:jc w:val="center"/>
              <w:rPr>
                <w:sz w:val="26"/>
                <w:szCs w:val="26"/>
              </w:rPr>
            </w:pPr>
            <w:proofErr w:type="spellStart"/>
            <w:r>
              <w:rPr>
                <w:sz w:val="26"/>
                <w:szCs w:val="26"/>
              </w:rPr>
              <w:t>Đặt</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p>
        </w:tc>
        <w:tc>
          <w:tcPr>
            <w:tcW w:w="1650" w:type="pct"/>
          </w:tcPr>
          <w:p w14:paraId="18CAFF5A" w14:textId="7FDBB81B" w:rsidR="00AD68E7" w:rsidRPr="004D36DB" w:rsidRDefault="00AD68E7" w:rsidP="004A4C9D">
            <w:pPr>
              <w:spacing w:line="360" w:lineRule="auto"/>
              <w:rPr>
                <w:sz w:val="26"/>
                <w:szCs w:val="26"/>
              </w:rPr>
            </w:pPr>
            <w:r>
              <w:rPr>
                <w:sz w:val="26"/>
                <w:szCs w:val="26"/>
              </w:rPr>
              <w:t xml:space="preserve">Cho </w:t>
            </w:r>
            <w:proofErr w:type="spellStart"/>
            <w:r>
              <w:rPr>
                <w:sz w:val="26"/>
                <w:szCs w:val="26"/>
              </w:rPr>
              <w:t>phép</w:t>
            </w:r>
            <w:proofErr w:type="spellEnd"/>
            <w:r>
              <w:rPr>
                <w:sz w:val="26"/>
                <w:szCs w:val="26"/>
              </w:rPr>
              <w:t xml:space="preserve"> </w:t>
            </w:r>
            <w:proofErr w:type="spellStart"/>
            <w:r>
              <w:rPr>
                <w:sz w:val="26"/>
                <w:szCs w:val="26"/>
              </w:rPr>
              <w:t>khách</w:t>
            </w:r>
            <w:proofErr w:type="spellEnd"/>
            <w:r>
              <w:rPr>
                <w:sz w:val="26"/>
                <w:szCs w:val="26"/>
              </w:rPr>
              <w:t xml:space="preserve"> hang </w:t>
            </w:r>
            <w:proofErr w:type="spellStart"/>
            <w:r>
              <w:rPr>
                <w:sz w:val="26"/>
                <w:szCs w:val="26"/>
              </w:rPr>
              <w:t>đặt</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chăm</w:t>
            </w:r>
            <w:proofErr w:type="spellEnd"/>
            <w:r>
              <w:rPr>
                <w:sz w:val="26"/>
                <w:szCs w:val="26"/>
              </w:rPr>
              <w:t xml:space="preserve"> </w:t>
            </w:r>
            <w:proofErr w:type="spellStart"/>
            <w:r>
              <w:rPr>
                <w:sz w:val="26"/>
                <w:szCs w:val="26"/>
              </w:rPr>
              <w:t>sóc</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thú</w:t>
            </w:r>
            <w:proofErr w:type="spellEnd"/>
            <w:r>
              <w:rPr>
                <w:sz w:val="26"/>
                <w:szCs w:val="26"/>
              </w:rPr>
              <w:t xml:space="preserve"> </w:t>
            </w:r>
            <w:proofErr w:type="spellStart"/>
            <w:r>
              <w:rPr>
                <w:sz w:val="26"/>
                <w:szCs w:val="26"/>
              </w:rPr>
              <w:t>cưng</w:t>
            </w:r>
            <w:proofErr w:type="spellEnd"/>
            <w:r>
              <w:rPr>
                <w:sz w:val="26"/>
                <w:szCs w:val="26"/>
              </w:rPr>
              <w:t>.</w:t>
            </w:r>
          </w:p>
        </w:tc>
        <w:tc>
          <w:tcPr>
            <w:tcW w:w="1317" w:type="pct"/>
            <w:vAlign w:val="center"/>
          </w:tcPr>
          <w:p w14:paraId="3EB2D7D1" w14:textId="193377AC" w:rsidR="00AD68E7" w:rsidRPr="00AD68E7" w:rsidRDefault="00AD68E7" w:rsidP="004A4C9D">
            <w:pPr>
              <w:spacing w:line="360" w:lineRule="auto"/>
              <w:jc w:val="center"/>
              <w:rPr>
                <w:sz w:val="26"/>
                <w:szCs w:val="26"/>
              </w:rPr>
            </w:pPr>
            <w:proofErr w:type="spellStart"/>
            <w:r>
              <w:rPr>
                <w:sz w:val="26"/>
                <w:szCs w:val="26"/>
              </w:rPr>
              <w:t>Khách</w:t>
            </w:r>
            <w:proofErr w:type="spellEnd"/>
            <w:r>
              <w:rPr>
                <w:sz w:val="26"/>
                <w:szCs w:val="26"/>
              </w:rPr>
              <w:t xml:space="preserve"> </w:t>
            </w:r>
            <w:proofErr w:type="spellStart"/>
            <w:r>
              <w:rPr>
                <w:sz w:val="26"/>
                <w:szCs w:val="26"/>
              </w:rPr>
              <w:t>hàng</w:t>
            </w:r>
            <w:proofErr w:type="spellEnd"/>
          </w:p>
        </w:tc>
      </w:tr>
      <w:tr w:rsidR="00AD68E7" w:rsidRPr="00CC0651" w14:paraId="4465FFA7" w14:textId="77777777" w:rsidTr="004A4C9D">
        <w:tc>
          <w:tcPr>
            <w:tcW w:w="640" w:type="pct"/>
            <w:vAlign w:val="center"/>
          </w:tcPr>
          <w:p w14:paraId="32E12F66" w14:textId="2A5C89BB" w:rsidR="00AD68E7" w:rsidRPr="00CC0651" w:rsidRDefault="00AD68E7" w:rsidP="004A4C9D">
            <w:pPr>
              <w:spacing w:line="360" w:lineRule="auto"/>
              <w:jc w:val="center"/>
              <w:rPr>
                <w:sz w:val="26"/>
                <w:szCs w:val="26"/>
              </w:rPr>
            </w:pPr>
            <w:r>
              <w:rPr>
                <w:sz w:val="26"/>
                <w:szCs w:val="26"/>
              </w:rPr>
              <w:t>UC06</w:t>
            </w:r>
          </w:p>
        </w:tc>
        <w:tc>
          <w:tcPr>
            <w:tcW w:w="1393" w:type="pct"/>
            <w:vAlign w:val="center"/>
          </w:tcPr>
          <w:p w14:paraId="03E43560" w14:textId="45D9F23A" w:rsidR="00AD68E7" w:rsidRPr="00A6068E" w:rsidRDefault="00AD68E7" w:rsidP="004A4C9D">
            <w:pPr>
              <w:spacing w:line="360" w:lineRule="auto"/>
              <w:jc w:val="center"/>
              <w:rPr>
                <w:sz w:val="26"/>
                <w:szCs w:val="26"/>
              </w:rPr>
            </w:pPr>
            <w:r>
              <w:rPr>
                <w:sz w:val="26"/>
                <w:szCs w:val="26"/>
              </w:rPr>
              <w:t xml:space="preserve">Xem </w:t>
            </w:r>
            <w:proofErr w:type="spellStart"/>
            <w:r>
              <w:rPr>
                <w:sz w:val="26"/>
                <w:szCs w:val="26"/>
              </w:rPr>
              <w:t>sản</w:t>
            </w:r>
            <w:proofErr w:type="spellEnd"/>
            <w:r>
              <w:rPr>
                <w:sz w:val="26"/>
                <w:szCs w:val="26"/>
              </w:rPr>
              <w:t xml:space="preserve"> </w:t>
            </w:r>
            <w:proofErr w:type="spellStart"/>
            <w:r>
              <w:rPr>
                <w:sz w:val="26"/>
                <w:szCs w:val="26"/>
              </w:rPr>
              <w:t>phẩm</w:t>
            </w:r>
            <w:proofErr w:type="spellEnd"/>
          </w:p>
        </w:tc>
        <w:tc>
          <w:tcPr>
            <w:tcW w:w="1650" w:type="pct"/>
          </w:tcPr>
          <w:p w14:paraId="64E044C4" w14:textId="25814594" w:rsidR="00AD68E7" w:rsidRPr="004D36DB" w:rsidRDefault="00AD68E7" w:rsidP="004A4C9D">
            <w:pPr>
              <w:spacing w:line="360" w:lineRule="auto"/>
              <w:rPr>
                <w:sz w:val="26"/>
                <w:szCs w:val="26"/>
              </w:rPr>
            </w:pP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xem</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trang</w:t>
            </w:r>
            <w:proofErr w:type="spellEnd"/>
            <w:r>
              <w:rPr>
                <w:sz w:val="26"/>
                <w:szCs w:val="26"/>
              </w:rPr>
              <w:t xml:space="preserve"> web.</w:t>
            </w:r>
          </w:p>
        </w:tc>
        <w:tc>
          <w:tcPr>
            <w:tcW w:w="1317" w:type="pct"/>
            <w:vAlign w:val="center"/>
          </w:tcPr>
          <w:p w14:paraId="0ABB0972" w14:textId="03BF6382" w:rsidR="00AD68E7" w:rsidRPr="00AD68E7" w:rsidRDefault="00AD68E7" w:rsidP="004A4C9D">
            <w:pPr>
              <w:spacing w:line="360" w:lineRule="auto"/>
              <w:jc w:val="center"/>
              <w:rPr>
                <w:sz w:val="26"/>
                <w:szCs w:val="26"/>
              </w:rPr>
            </w:pP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vãng</w:t>
            </w:r>
            <w:proofErr w:type="spellEnd"/>
            <w:r>
              <w:rPr>
                <w:sz w:val="26"/>
                <w:szCs w:val="26"/>
              </w:rPr>
              <w:t xml:space="preserve"> lai</w:t>
            </w:r>
          </w:p>
        </w:tc>
      </w:tr>
      <w:tr w:rsidR="00256964" w:rsidRPr="00CC0651" w14:paraId="660D75C5" w14:textId="77777777" w:rsidTr="004A4C9D">
        <w:tc>
          <w:tcPr>
            <w:tcW w:w="640" w:type="pct"/>
            <w:vAlign w:val="center"/>
          </w:tcPr>
          <w:p w14:paraId="61FAED25" w14:textId="4487F860" w:rsidR="00256964" w:rsidRPr="00CC0651" w:rsidRDefault="00256964" w:rsidP="004A4C9D">
            <w:pPr>
              <w:spacing w:line="360" w:lineRule="auto"/>
              <w:jc w:val="center"/>
              <w:rPr>
                <w:sz w:val="26"/>
                <w:szCs w:val="26"/>
              </w:rPr>
            </w:pPr>
            <w:r w:rsidRPr="00CC0651">
              <w:rPr>
                <w:sz w:val="26"/>
                <w:szCs w:val="26"/>
              </w:rPr>
              <w:t>UC0</w:t>
            </w:r>
            <w:r w:rsidR="00AD68E7">
              <w:rPr>
                <w:sz w:val="26"/>
                <w:szCs w:val="26"/>
              </w:rPr>
              <w:t>7</w:t>
            </w:r>
          </w:p>
        </w:tc>
        <w:tc>
          <w:tcPr>
            <w:tcW w:w="1393" w:type="pct"/>
            <w:vAlign w:val="center"/>
          </w:tcPr>
          <w:p w14:paraId="72689116" w14:textId="1245EE67" w:rsidR="00256964" w:rsidRPr="00CC0651" w:rsidRDefault="00AD68E7" w:rsidP="004A4C9D">
            <w:pPr>
              <w:spacing w:line="360" w:lineRule="auto"/>
              <w:jc w:val="center"/>
              <w:rPr>
                <w:sz w:val="26"/>
                <w:szCs w:val="26"/>
              </w:rPr>
            </w:pPr>
            <w:proofErr w:type="spellStart"/>
            <w:r>
              <w:rPr>
                <w:sz w:val="26"/>
                <w:szCs w:val="26"/>
              </w:rPr>
              <w:t>Thêm</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giỏ</w:t>
            </w:r>
            <w:proofErr w:type="spellEnd"/>
            <w:r>
              <w:rPr>
                <w:sz w:val="26"/>
                <w:szCs w:val="26"/>
              </w:rPr>
              <w:t xml:space="preserve"> </w:t>
            </w:r>
            <w:proofErr w:type="spellStart"/>
            <w:r>
              <w:rPr>
                <w:sz w:val="26"/>
                <w:szCs w:val="26"/>
              </w:rPr>
              <w:t>hàng</w:t>
            </w:r>
            <w:proofErr w:type="spellEnd"/>
          </w:p>
        </w:tc>
        <w:tc>
          <w:tcPr>
            <w:tcW w:w="1650" w:type="pct"/>
          </w:tcPr>
          <w:p w14:paraId="3092E15E" w14:textId="5B495DF9" w:rsidR="00256964" w:rsidRPr="00CC0651" w:rsidRDefault="00AD68E7" w:rsidP="004A4C9D">
            <w:pPr>
              <w:spacing w:line="360" w:lineRule="auto"/>
              <w:rPr>
                <w:sz w:val="26"/>
                <w:szCs w:val="26"/>
              </w:rPr>
            </w:pP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thêm</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phẩm</w:t>
            </w:r>
            <w:proofErr w:type="spellEnd"/>
            <w:r>
              <w:rPr>
                <w:sz w:val="26"/>
                <w:szCs w:val="26"/>
              </w:rPr>
              <w:t xml:space="preserve"> </w:t>
            </w:r>
            <w:proofErr w:type="spellStart"/>
            <w:r>
              <w:rPr>
                <w:sz w:val="26"/>
                <w:szCs w:val="26"/>
              </w:rPr>
              <w:t>muốn</w:t>
            </w:r>
            <w:proofErr w:type="spellEnd"/>
            <w:r>
              <w:rPr>
                <w:sz w:val="26"/>
                <w:szCs w:val="26"/>
              </w:rPr>
              <w:t xml:space="preserve"> </w:t>
            </w:r>
            <w:proofErr w:type="spellStart"/>
            <w:r>
              <w:rPr>
                <w:sz w:val="26"/>
                <w:szCs w:val="26"/>
              </w:rPr>
              <w:t>mua</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giỏ</w:t>
            </w:r>
            <w:proofErr w:type="spellEnd"/>
            <w:r>
              <w:rPr>
                <w:sz w:val="26"/>
                <w:szCs w:val="26"/>
              </w:rPr>
              <w:t xml:space="preserve"> </w:t>
            </w:r>
            <w:proofErr w:type="spellStart"/>
            <w:r>
              <w:rPr>
                <w:sz w:val="26"/>
                <w:szCs w:val="26"/>
              </w:rPr>
              <w:t>hàng</w:t>
            </w:r>
            <w:proofErr w:type="spellEnd"/>
            <w:r>
              <w:rPr>
                <w:sz w:val="26"/>
                <w:szCs w:val="26"/>
              </w:rPr>
              <w:t>.</w:t>
            </w:r>
          </w:p>
        </w:tc>
        <w:tc>
          <w:tcPr>
            <w:tcW w:w="1317" w:type="pct"/>
            <w:vAlign w:val="center"/>
          </w:tcPr>
          <w:p w14:paraId="0DDCAE0A" w14:textId="795906A5" w:rsidR="00256964" w:rsidRPr="00AD68E7" w:rsidRDefault="004D36DB" w:rsidP="004A4C9D">
            <w:pPr>
              <w:spacing w:line="360" w:lineRule="auto"/>
              <w:jc w:val="center"/>
              <w:rPr>
                <w:sz w:val="26"/>
                <w:szCs w:val="26"/>
              </w:rPr>
            </w:pPr>
            <w:r w:rsidRPr="004D36DB">
              <w:rPr>
                <w:sz w:val="26"/>
                <w:szCs w:val="26"/>
                <w:lang w:val="vi-VN"/>
              </w:rPr>
              <w:t>Khách hàng</w:t>
            </w:r>
          </w:p>
        </w:tc>
      </w:tr>
      <w:tr w:rsidR="00AD68E7" w:rsidRPr="00CC0651" w14:paraId="2C0B18ED" w14:textId="77777777" w:rsidTr="004A4C9D">
        <w:tc>
          <w:tcPr>
            <w:tcW w:w="640" w:type="pct"/>
            <w:vAlign w:val="center"/>
          </w:tcPr>
          <w:p w14:paraId="63B640DB" w14:textId="56719860" w:rsidR="00AD68E7" w:rsidRPr="00CC0651" w:rsidRDefault="00AD68E7" w:rsidP="00AD68E7">
            <w:pPr>
              <w:spacing w:line="360" w:lineRule="auto"/>
              <w:jc w:val="center"/>
              <w:rPr>
                <w:sz w:val="26"/>
                <w:szCs w:val="26"/>
              </w:rPr>
            </w:pPr>
            <w:r w:rsidRPr="00CC0651">
              <w:rPr>
                <w:sz w:val="26"/>
                <w:szCs w:val="26"/>
              </w:rPr>
              <w:lastRenderedPageBreak/>
              <w:t>UC</w:t>
            </w:r>
            <w:r>
              <w:rPr>
                <w:sz w:val="26"/>
                <w:szCs w:val="26"/>
              </w:rPr>
              <w:t>0</w:t>
            </w:r>
            <w:r w:rsidR="00E52AA9">
              <w:rPr>
                <w:sz w:val="26"/>
                <w:szCs w:val="26"/>
              </w:rPr>
              <w:t>8</w:t>
            </w:r>
          </w:p>
        </w:tc>
        <w:tc>
          <w:tcPr>
            <w:tcW w:w="1393" w:type="pct"/>
            <w:vAlign w:val="center"/>
          </w:tcPr>
          <w:p w14:paraId="61E304A6" w14:textId="03F4F0E5" w:rsidR="00AD68E7" w:rsidRPr="00A6068E" w:rsidRDefault="00AD68E7" w:rsidP="00AD68E7">
            <w:pPr>
              <w:spacing w:line="360" w:lineRule="auto"/>
              <w:jc w:val="center"/>
              <w:rPr>
                <w:sz w:val="26"/>
                <w:szCs w:val="26"/>
              </w:rPr>
            </w:pPr>
            <w:r>
              <w:rPr>
                <w:sz w:val="26"/>
                <w:szCs w:val="26"/>
              </w:rPr>
              <w:t xml:space="preserve">Thanh </w:t>
            </w:r>
            <w:proofErr w:type="spellStart"/>
            <w:r>
              <w:rPr>
                <w:sz w:val="26"/>
                <w:szCs w:val="26"/>
              </w:rPr>
              <w:t>toán</w:t>
            </w:r>
            <w:proofErr w:type="spellEnd"/>
          </w:p>
        </w:tc>
        <w:tc>
          <w:tcPr>
            <w:tcW w:w="1650" w:type="pct"/>
          </w:tcPr>
          <w:p w14:paraId="5D362E24" w14:textId="66CA3052" w:rsidR="00AD68E7" w:rsidRPr="001F4719" w:rsidRDefault="00AD68E7" w:rsidP="00AD68E7">
            <w:pPr>
              <w:spacing w:line="360" w:lineRule="auto"/>
              <w:rPr>
                <w:sz w:val="26"/>
                <w:szCs w:val="26"/>
              </w:rPr>
            </w:pPr>
            <w:proofErr w:type="spellStart"/>
            <w:r w:rsidRPr="001F4719">
              <w:rPr>
                <w:sz w:val="26"/>
                <w:szCs w:val="26"/>
              </w:rPr>
              <w:t>Thực</w:t>
            </w:r>
            <w:proofErr w:type="spellEnd"/>
            <w:r w:rsidRPr="001F4719">
              <w:rPr>
                <w:sz w:val="26"/>
                <w:szCs w:val="26"/>
              </w:rPr>
              <w:t xml:space="preserve"> </w:t>
            </w:r>
            <w:proofErr w:type="spellStart"/>
            <w:r w:rsidRPr="001F4719">
              <w:rPr>
                <w:sz w:val="26"/>
                <w:szCs w:val="26"/>
              </w:rPr>
              <w:t>hiện</w:t>
            </w:r>
            <w:proofErr w:type="spellEnd"/>
            <w:r w:rsidRPr="001F4719">
              <w:rPr>
                <w:sz w:val="26"/>
                <w:szCs w:val="26"/>
              </w:rPr>
              <w:t xml:space="preserve"> </w:t>
            </w:r>
            <w:proofErr w:type="spellStart"/>
            <w:r w:rsidRPr="001F4719">
              <w:rPr>
                <w:sz w:val="26"/>
                <w:szCs w:val="26"/>
              </w:rPr>
              <w:t>thanh</w:t>
            </w:r>
            <w:proofErr w:type="spellEnd"/>
            <w:r w:rsidRPr="001F4719">
              <w:rPr>
                <w:sz w:val="26"/>
                <w:szCs w:val="26"/>
              </w:rPr>
              <w:t xml:space="preserve"> </w:t>
            </w:r>
            <w:proofErr w:type="spellStart"/>
            <w:r w:rsidRPr="001F4719">
              <w:rPr>
                <w:sz w:val="26"/>
                <w:szCs w:val="26"/>
              </w:rPr>
              <w:t>toán</w:t>
            </w:r>
            <w:proofErr w:type="spellEnd"/>
            <w:r w:rsidRPr="001F4719">
              <w:rPr>
                <w:sz w:val="26"/>
                <w:szCs w:val="26"/>
              </w:rPr>
              <w:t xml:space="preserve"> </w:t>
            </w:r>
            <w:proofErr w:type="spellStart"/>
            <w:r w:rsidRPr="001F4719">
              <w:rPr>
                <w:sz w:val="26"/>
                <w:szCs w:val="26"/>
              </w:rPr>
              <w:t>cho</w:t>
            </w:r>
            <w:proofErr w:type="spellEnd"/>
            <w:r w:rsidRPr="001F4719">
              <w:rPr>
                <w:sz w:val="26"/>
                <w:szCs w:val="26"/>
              </w:rPr>
              <w:t xml:space="preserve"> </w:t>
            </w:r>
            <w:proofErr w:type="spellStart"/>
            <w:r w:rsidRPr="001F4719">
              <w:rPr>
                <w:sz w:val="26"/>
                <w:szCs w:val="26"/>
              </w:rPr>
              <w:t>đơn</w:t>
            </w:r>
            <w:proofErr w:type="spellEnd"/>
            <w:r w:rsidRPr="001F4719">
              <w:rPr>
                <w:sz w:val="26"/>
                <w:szCs w:val="26"/>
              </w:rPr>
              <w:t xml:space="preserve"> </w:t>
            </w:r>
            <w:proofErr w:type="spellStart"/>
            <w:r w:rsidRPr="001F4719">
              <w:rPr>
                <w:sz w:val="26"/>
                <w:szCs w:val="26"/>
              </w:rPr>
              <w:t>hàng</w:t>
            </w:r>
            <w:proofErr w:type="spellEnd"/>
            <w:r w:rsidRPr="001F4719">
              <w:rPr>
                <w:sz w:val="26"/>
                <w:szCs w:val="26"/>
              </w:rPr>
              <w:t>.</w:t>
            </w:r>
          </w:p>
        </w:tc>
        <w:tc>
          <w:tcPr>
            <w:tcW w:w="1317" w:type="pct"/>
            <w:vAlign w:val="center"/>
          </w:tcPr>
          <w:p w14:paraId="0295131E" w14:textId="75AC9D4A" w:rsidR="00AD68E7" w:rsidRPr="001F4719" w:rsidRDefault="00AD68E7" w:rsidP="00AD68E7">
            <w:pPr>
              <w:spacing w:line="360" w:lineRule="auto"/>
              <w:jc w:val="center"/>
              <w:rPr>
                <w:sz w:val="26"/>
                <w:szCs w:val="26"/>
              </w:rPr>
            </w:pPr>
            <w:proofErr w:type="spellStart"/>
            <w:r w:rsidRPr="001F4719">
              <w:rPr>
                <w:sz w:val="26"/>
                <w:szCs w:val="26"/>
              </w:rPr>
              <w:t>Khách</w:t>
            </w:r>
            <w:proofErr w:type="spellEnd"/>
            <w:r w:rsidRPr="001F4719">
              <w:rPr>
                <w:sz w:val="26"/>
                <w:szCs w:val="26"/>
              </w:rPr>
              <w:t xml:space="preserve"> </w:t>
            </w:r>
            <w:proofErr w:type="spellStart"/>
            <w:r w:rsidRPr="001F4719">
              <w:rPr>
                <w:sz w:val="26"/>
                <w:szCs w:val="26"/>
              </w:rPr>
              <w:t>hàng</w:t>
            </w:r>
            <w:proofErr w:type="spellEnd"/>
          </w:p>
        </w:tc>
      </w:tr>
      <w:tr w:rsidR="008627C2" w:rsidRPr="00CC0651" w14:paraId="37EC6839" w14:textId="77777777" w:rsidTr="004A4C9D">
        <w:tc>
          <w:tcPr>
            <w:tcW w:w="640" w:type="pct"/>
            <w:vAlign w:val="center"/>
          </w:tcPr>
          <w:p w14:paraId="2D9DF4DA" w14:textId="5CB21856" w:rsidR="008627C2" w:rsidRPr="00CC0651" w:rsidRDefault="008627C2" w:rsidP="004A4C9D">
            <w:pPr>
              <w:spacing w:line="360" w:lineRule="auto"/>
              <w:jc w:val="center"/>
              <w:rPr>
                <w:sz w:val="26"/>
                <w:szCs w:val="26"/>
              </w:rPr>
            </w:pPr>
            <w:r>
              <w:rPr>
                <w:sz w:val="26"/>
                <w:szCs w:val="26"/>
              </w:rPr>
              <w:t>UC</w:t>
            </w:r>
            <w:r w:rsidR="00E52AA9">
              <w:rPr>
                <w:sz w:val="26"/>
                <w:szCs w:val="26"/>
              </w:rPr>
              <w:t>09</w:t>
            </w:r>
          </w:p>
        </w:tc>
        <w:tc>
          <w:tcPr>
            <w:tcW w:w="1393" w:type="pct"/>
            <w:vAlign w:val="center"/>
          </w:tcPr>
          <w:p w14:paraId="1FC71A0D" w14:textId="7FB7C96E" w:rsidR="008627C2" w:rsidRPr="00A6068E" w:rsidRDefault="008627C2" w:rsidP="004A4C9D">
            <w:pPr>
              <w:spacing w:line="360" w:lineRule="auto"/>
              <w:jc w:val="center"/>
              <w:rPr>
                <w:sz w:val="26"/>
                <w:szCs w:val="26"/>
              </w:rPr>
            </w:pPr>
            <w:proofErr w:type="spellStart"/>
            <w:r>
              <w:rPr>
                <w:sz w:val="26"/>
                <w:szCs w:val="26"/>
              </w:rPr>
              <w:t>Đăng</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thú</w:t>
            </w:r>
            <w:proofErr w:type="spellEnd"/>
            <w:r>
              <w:rPr>
                <w:sz w:val="26"/>
                <w:szCs w:val="26"/>
              </w:rPr>
              <w:t xml:space="preserve"> </w:t>
            </w:r>
            <w:proofErr w:type="spellStart"/>
            <w:r>
              <w:rPr>
                <w:sz w:val="26"/>
                <w:szCs w:val="26"/>
              </w:rPr>
              <w:t>cưng</w:t>
            </w:r>
            <w:proofErr w:type="spellEnd"/>
          </w:p>
        </w:tc>
        <w:tc>
          <w:tcPr>
            <w:tcW w:w="1650" w:type="pct"/>
          </w:tcPr>
          <w:p w14:paraId="343F29CF" w14:textId="3C312724" w:rsidR="008627C2" w:rsidRPr="001F4719" w:rsidRDefault="008627C2" w:rsidP="004A4C9D">
            <w:pPr>
              <w:spacing w:line="360" w:lineRule="auto"/>
              <w:rPr>
                <w:sz w:val="26"/>
                <w:szCs w:val="26"/>
              </w:rPr>
            </w:pP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thú</w:t>
            </w:r>
            <w:proofErr w:type="spellEnd"/>
            <w:r>
              <w:rPr>
                <w:sz w:val="26"/>
                <w:szCs w:val="26"/>
              </w:rPr>
              <w:t xml:space="preserve"> </w:t>
            </w:r>
            <w:proofErr w:type="spellStart"/>
            <w:r>
              <w:rPr>
                <w:sz w:val="26"/>
                <w:szCs w:val="26"/>
              </w:rPr>
              <w:t>cưng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mình</w:t>
            </w:r>
            <w:proofErr w:type="spellEnd"/>
            <w:r>
              <w:rPr>
                <w:sz w:val="26"/>
                <w:szCs w:val="26"/>
              </w:rPr>
              <w:t>.</w:t>
            </w:r>
          </w:p>
        </w:tc>
        <w:tc>
          <w:tcPr>
            <w:tcW w:w="1317" w:type="pct"/>
            <w:vAlign w:val="center"/>
          </w:tcPr>
          <w:p w14:paraId="7633AFCE" w14:textId="08BB7893" w:rsidR="008627C2" w:rsidRPr="001F4719" w:rsidRDefault="008627C2" w:rsidP="004A4C9D">
            <w:pPr>
              <w:spacing w:line="360" w:lineRule="auto"/>
              <w:jc w:val="center"/>
              <w:rPr>
                <w:sz w:val="26"/>
                <w:szCs w:val="26"/>
              </w:rPr>
            </w:pPr>
            <w:proofErr w:type="spellStart"/>
            <w:r>
              <w:rPr>
                <w:sz w:val="26"/>
                <w:szCs w:val="26"/>
              </w:rPr>
              <w:t>Khách</w:t>
            </w:r>
            <w:proofErr w:type="spellEnd"/>
            <w:r>
              <w:rPr>
                <w:sz w:val="26"/>
                <w:szCs w:val="26"/>
              </w:rPr>
              <w:t xml:space="preserve"> </w:t>
            </w:r>
            <w:proofErr w:type="spellStart"/>
            <w:r>
              <w:rPr>
                <w:sz w:val="26"/>
                <w:szCs w:val="26"/>
              </w:rPr>
              <w:t>hàng</w:t>
            </w:r>
            <w:proofErr w:type="spellEnd"/>
          </w:p>
        </w:tc>
      </w:tr>
      <w:tr w:rsidR="008627C2" w:rsidRPr="00CC0651" w14:paraId="6554C333" w14:textId="77777777" w:rsidTr="004A4C9D">
        <w:tc>
          <w:tcPr>
            <w:tcW w:w="640" w:type="pct"/>
            <w:vAlign w:val="center"/>
          </w:tcPr>
          <w:p w14:paraId="5C3956A9" w14:textId="708BBDBB" w:rsidR="008627C2" w:rsidRPr="00CC0651" w:rsidRDefault="008627C2" w:rsidP="004A4C9D">
            <w:pPr>
              <w:spacing w:line="360" w:lineRule="auto"/>
              <w:jc w:val="center"/>
              <w:rPr>
                <w:sz w:val="26"/>
                <w:szCs w:val="26"/>
              </w:rPr>
            </w:pPr>
            <w:r>
              <w:rPr>
                <w:sz w:val="26"/>
                <w:szCs w:val="26"/>
              </w:rPr>
              <w:t>UC1</w:t>
            </w:r>
            <w:r w:rsidR="00E52AA9">
              <w:rPr>
                <w:sz w:val="26"/>
                <w:szCs w:val="26"/>
              </w:rPr>
              <w:t>0</w:t>
            </w:r>
          </w:p>
        </w:tc>
        <w:tc>
          <w:tcPr>
            <w:tcW w:w="1393" w:type="pct"/>
            <w:vAlign w:val="center"/>
          </w:tcPr>
          <w:p w14:paraId="1EBE76DA" w14:textId="6ADAF4E8" w:rsidR="008627C2" w:rsidRPr="00A6068E" w:rsidRDefault="008627C2" w:rsidP="004A4C9D">
            <w:pPr>
              <w:spacing w:line="360" w:lineRule="auto"/>
              <w:jc w:val="center"/>
              <w:rPr>
                <w:sz w:val="26"/>
                <w:szCs w:val="26"/>
              </w:rPr>
            </w:pPr>
            <w:r>
              <w:rPr>
                <w:sz w:val="26"/>
                <w:szCs w:val="26"/>
              </w:rPr>
              <w:t xml:space="preserve">Quản </w:t>
            </w:r>
            <w:proofErr w:type="spellStart"/>
            <w:r>
              <w:rPr>
                <w:sz w:val="26"/>
                <w:szCs w:val="26"/>
              </w:rPr>
              <w:t>lý</w:t>
            </w:r>
            <w:proofErr w:type="spellEnd"/>
            <w:r>
              <w:rPr>
                <w:sz w:val="26"/>
                <w:szCs w:val="26"/>
              </w:rPr>
              <w:t xml:space="preserve"> </w:t>
            </w:r>
            <w:proofErr w:type="spellStart"/>
            <w:r>
              <w:rPr>
                <w:sz w:val="26"/>
                <w:szCs w:val="26"/>
              </w:rPr>
              <w:t>thú</w:t>
            </w:r>
            <w:proofErr w:type="spellEnd"/>
            <w:r>
              <w:rPr>
                <w:sz w:val="26"/>
                <w:szCs w:val="26"/>
              </w:rPr>
              <w:t xml:space="preserve"> </w:t>
            </w:r>
            <w:proofErr w:type="spellStart"/>
            <w:r>
              <w:rPr>
                <w:sz w:val="26"/>
                <w:szCs w:val="26"/>
              </w:rPr>
              <w:t>cưng</w:t>
            </w:r>
            <w:proofErr w:type="spellEnd"/>
          </w:p>
        </w:tc>
        <w:tc>
          <w:tcPr>
            <w:tcW w:w="1650" w:type="pct"/>
          </w:tcPr>
          <w:p w14:paraId="0BE23A6D" w14:textId="76694A77" w:rsidR="008627C2" w:rsidRPr="001F4719" w:rsidRDefault="008627C2" w:rsidP="004A4C9D">
            <w:pPr>
              <w:spacing w:line="360" w:lineRule="auto"/>
              <w:rPr>
                <w:sz w:val="26"/>
                <w:szCs w:val="26"/>
              </w:rPr>
            </w:pP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xem</w:t>
            </w:r>
            <w:proofErr w:type="spellEnd"/>
            <w:r>
              <w:rPr>
                <w:sz w:val="26"/>
                <w:szCs w:val="26"/>
              </w:rPr>
              <w:t xml:space="preserve"> </w:t>
            </w:r>
            <w:proofErr w:type="spellStart"/>
            <w:r>
              <w:rPr>
                <w:sz w:val="26"/>
                <w:szCs w:val="26"/>
              </w:rPr>
              <w:t>thú</w:t>
            </w:r>
            <w:proofErr w:type="spellEnd"/>
            <w:r>
              <w:rPr>
                <w:sz w:val="26"/>
                <w:szCs w:val="26"/>
              </w:rPr>
              <w:t xml:space="preserve"> </w:t>
            </w:r>
            <w:proofErr w:type="spellStart"/>
            <w:r>
              <w:rPr>
                <w:sz w:val="26"/>
                <w:szCs w:val="26"/>
              </w:rPr>
              <w:t>cưng</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mình</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xóa</w:t>
            </w:r>
            <w:proofErr w:type="spellEnd"/>
            <w:r>
              <w:rPr>
                <w:sz w:val="26"/>
                <w:szCs w:val="26"/>
              </w:rPr>
              <w:t xml:space="preserve"> </w:t>
            </w:r>
            <w:proofErr w:type="spellStart"/>
            <w:r>
              <w:rPr>
                <w:sz w:val="26"/>
                <w:szCs w:val="26"/>
              </w:rPr>
              <w:t>bỏ</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ẩn</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đi</w:t>
            </w:r>
            <w:proofErr w:type="spellEnd"/>
            <w:r>
              <w:rPr>
                <w:sz w:val="26"/>
                <w:szCs w:val="26"/>
              </w:rPr>
              <w:t>.</w:t>
            </w:r>
          </w:p>
        </w:tc>
        <w:tc>
          <w:tcPr>
            <w:tcW w:w="1317" w:type="pct"/>
            <w:vAlign w:val="center"/>
          </w:tcPr>
          <w:p w14:paraId="00E8280A" w14:textId="5D64E7BA" w:rsidR="008627C2" w:rsidRPr="001F4719" w:rsidRDefault="008627C2" w:rsidP="004A4C9D">
            <w:pPr>
              <w:spacing w:line="360" w:lineRule="auto"/>
              <w:jc w:val="center"/>
              <w:rPr>
                <w:sz w:val="26"/>
                <w:szCs w:val="26"/>
              </w:rPr>
            </w:pPr>
            <w:proofErr w:type="spellStart"/>
            <w:r>
              <w:rPr>
                <w:sz w:val="26"/>
                <w:szCs w:val="26"/>
              </w:rPr>
              <w:t>Khách</w:t>
            </w:r>
            <w:proofErr w:type="spellEnd"/>
            <w:r>
              <w:rPr>
                <w:sz w:val="26"/>
                <w:szCs w:val="26"/>
              </w:rPr>
              <w:t xml:space="preserve"> </w:t>
            </w:r>
            <w:proofErr w:type="spellStart"/>
            <w:r>
              <w:rPr>
                <w:sz w:val="26"/>
                <w:szCs w:val="26"/>
              </w:rPr>
              <w:t>hàng</w:t>
            </w:r>
            <w:proofErr w:type="spellEnd"/>
          </w:p>
        </w:tc>
      </w:tr>
      <w:tr w:rsidR="00256964" w:rsidRPr="00CC0651" w14:paraId="406EBD6F" w14:textId="77777777" w:rsidTr="004A4C9D">
        <w:tc>
          <w:tcPr>
            <w:tcW w:w="640" w:type="pct"/>
            <w:vAlign w:val="center"/>
          </w:tcPr>
          <w:p w14:paraId="34C7E616" w14:textId="183DC492" w:rsidR="00256964" w:rsidRPr="00CC0651" w:rsidRDefault="00256964" w:rsidP="004A4C9D">
            <w:pPr>
              <w:spacing w:line="360" w:lineRule="auto"/>
              <w:jc w:val="center"/>
              <w:rPr>
                <w:sz w:val="26"/>
                <w:szCs w:val="26"/>
              </w:rPr>
            </w:pPr>
            <w:r w:rsidRPr="00CC0651">
              <w:rPr>
                <w:sz w:val="26"/>
                <w:szCs w:val="26"/>
              </w:rPr>
              <w:t>UC</w:t>
            </w:r>
            <w:r w:rsidR="008627C2">
              <w:rPr>
                <w:sz w:val="26"/>
                <w:szCs w:val="26"/>
              </w:rPr>
              <w:t>1</w:t>
            </w:r>
            <w:r w:rsidR="00E52AA9">
              <w:rPr>
                <w:sz w:val="26"/>
                <w:szCs w:val="26"/>
              </w:rPr>
              <w:t>1</w:t>
            </w:r>
          </w:p>
        </w:tc>
        <w:tc>
          <w:tcPr>
            <w:tcW w:w="1393" w:type="pct"/>
            <w:vAlign w:val="center"/>
          </w:tcPr>
          <w:p w14:paraId="73D298B4" w14:textId="3B48A340" w:rsidR="00256964" w:rsidRPr="00CC0651" w:rsidRDefault="00A6068E" w:rsidP="004A4C9D">
            <w:pPr>
              <w:spacing w:line="360" w:lineRule="auto"/>
              <w:jc w:val="center"/>
              <w:rPr>
                <w:sz w:val="26"/>
                <w:szCs w:val="26"/>
              </w:rPr>
            </w:pPr>
            <w:r w:rsidRPr="00A6068E">
              <w:rPr>
                <w:sz w:val="26"/>
                <w:szCs w:val="26"/>
              </w:rPr>
              <w:t xml:space="preserve">Xem </w:t>
            </w:r>
            <w:proofErr w:type="spellStart"/>
            <w:r w:rsidRPr="00A6068E">
              <w:rPr>
                <w:sz w:val="26"/>
                <w:szCs w:val="26"/>
              </w:rPr>
              <w:t>thống</w:t>
            </w:r>
            <w:proofErr w:type="spellEnd"/>
            <w:r w:rsidRPr="00A6068E">
              <w:rPr>
                <w:sz w:val="26"/>
                <w:szCs w:val="26"/>
              </w:rPr>
              <w:t xml:space="preserve"> </w:t>
            </w:r>
            <w:proofErr w:type="spellStart"/>
            <w:r w:rsidRPr="00A6068E">
              <w:rPr>
                <w:sz w:val="26"/>
                <w:szCs w:val="26"/>
              </w:rPr>
              <w:t>kê</w:t>
            </w:r>
            <w:proofErr w:type="spellEnd"/>
            <w:r w:rsidRPr="00A6068E">
              <w:rPr>
                <w:sz w:val="26"/>
                <w:szCs w:val="26"/>
              </w:rPr>
              <w:t xml:space="preserve"> </w:t>
            </w:r>
            <w:proofErr w:type="spellStart"/>
            <w:r w:rsidRPr="00A6068E">
              <w:rPr>
                <w:sz w:val="26"/>
                <w:szCs w:val="26"/>
              </w:rPr>
              <w:t>và</w:t>
            </w:r>
            <w:proofErr w:type="spellEnd"/>
            <w:r w:rsidRPr="00A6068E">
              <w:rPr>
                <w:sz w:val="26"/>
                <w:szCs w:val="26"/>
              </w:rPr>
              <w:t xml:space="preserve"> </w:t>
            </w:r>
            <w:proofErr w:type="spellStart"/>
            <w:r w:rsidRPr="00A6068E">
              <w:rPr>
                <w:sz w:val="26"/>
                <w:szCs w:val="26"/>
              </w:rPr>
              <w:t>báo</w:t>
            </w:r>
            <w:proofErr w:type="spellEnd"/>
            <w:r w:rsidRPr="00A6068E">
              <w:rPr>
                <w:sz w:val="26"/>
                <w:szCs w:val="26"/>
              </w:rPr>
              <w:t xml:space="preserve"> </w:t>
            </w:r>
            <w:proofErr w:type="spellStart"/>
            <w:r w:rsidRPr="00A6068E">
              <w:rPr>
                <w:sz w:val="26"/>
                <w:szCs w:val="26"/>
              </w:rPr>
              <w:t>cáo</w:t>
            </w:r>
            <w:proofErr w:type="spellEnd"/>
          </w:p>
        </w:tc>
        <w:tc>
          <w:tcPr>
            <w:tcW w:w="1650" w:type="pct"/>
          </w:tcPr>
          <w:p w14:paraId="713932DD" w14:textId="06D10A19" w:rsidR="00256964" w:rsidRPr="00CC0651" w:rsidRDefault="001F4719" w:rsidP="004A4C9D">
            <w:pPr>
              <w:spacing w:line="360" w:lineRule="auto"/>
              <w:rPr>
                <w:sz w:val="26"/>
                <w:szCs w:val="26"/>
              </w:rPr>
            </w:pPr>
            <w:r w:rsidRPr="001F4719">
              <w:rPr>
                <w:sz w:val="26"/>
                <w:szCs w:val="26"/>
              </w:rPr>
              <w:t xml:space="preserve">Cung </w:t>
            </w:r>
            <w:proofErr w:type="spellStart"/>
            <w:r w:rsidRPr="001F4719">
              <w:rPr>
                <w:sz w:val="26"/>
                <w:szCs w:val="26"/>
              </w:rPr>
              <w:t>cấp</w:t>
            </w:r>
            <w:proofErr w:type="spellEnd"/>
            <w:r w:rsidRPr="001F4719">
              <w:rPr>
                <w:sz w:val="26"/>
                <w:szCs w:val="26"/>
              </w:rPr>
              <w:t xml:space="preserve"> </w:t>
            </w:r>
            <w:proofErr w:type="spellStart"/>
            <w:r w:rsidRPr="001F4719">
              <w:rPr>
                <w:sz w:val="26"/>
                <w:szCs w:val="26"/>
              </w:rPr>
              <w:t>các</w:t>
            </w:r>
            <w:proofErr w:type="spellEnd"/>
            <w:r w:rsidRPr="001F4719">
              <w:rPr>
                <w:sz w:val="26"/>
                <w:szCs w:val="26"/>
              </w:rPr>
              <w:t xml:space="preserve"> </w:t>
            </w:r>
            <w:proofErr w:type="spellStart"/>
            <w:r w:rsidRPr="001F4719">
              <w:rPr>
                <w:sz w:val="26"/>
                <w:szCs w:val="26"/>
              </w:rPr>
              <w:t>thống</w:t>
            </w:r>
            <w:proofErr w:type="spellEnd"/>
            <w:r w:rsidRPr="001F4719">
              <w:rPr>
                <w:sz w:val="26"/>
                <w:szCs w:val="26"/>
              </w:rPr>
              <w:t xml:space="preserve"> </w:t>
            </w:r>
            <w:proofErr w:type="spellStart"/>
            <w:r w:rsidRPr="001F4719">
              <w:rPr>
                <w:sz w:val="26"/>
                <w:szCs w:val="26"/>
              </w:rPr>
              <w:t>kê</w:t>
            </w:r>
            <w:proofErr w:type="spellEnd"/>
            <w:r w:rsidRPr="001F4719">
              <w:rPr>
                <w:sz w:val="26"/>
                <w:szCs w:val="26"/>
              </w:rPr>
              <w:t xml:space="preserve"> </w:t>
            </w:r>
            <w:proofErr w:type="spellStart"/>
            <w:r w:rsidRPr="001F4719">
              <w:rPr>
                <w:sz w:val="26"/>
                <w:szCs w:val="26"/>
              </w:rPr>
              <w:t>về</w:t>
            </w:r>
            <w:proofErr w:type="spellEnd"/>
            <w:r w:rsidRPr="001F4719">
              <w:rPr>
                <w:sz w:val="26"/>
                <w:szCs w:val="26"/>
              </w:rPr>
              <w:t xml:space="preserve"> </w:t>
            </w:r>
            <w:proofErr w:type="spellStart"/>
            <w:r w:rsidRPr="001F4719">
              <w:rPr>
                <w:sz w:val="26"/>
                <w:szCs w:val="26"/>
              </w:rPr>
              <w:t>doanh</w:t>
            </w:r>
            <w:proofErr w:type="spellEnd"/>
            <w:r w:rsidRPr="001F4719">
              <w:rPr>
                <w:sz w:val="26"/>
                <w:szCs w:val="26"/>
              </w:rPr>
              <w:t xml:space="preserve"> </w:t>
            </w:r>
            <w:proofErr w:type="spellStart"/>
            <w:r w:rsidRPr="001F4719">
              <w:rPr>
                <w:sz w:val="26"/>
                <w:szCs w:val="26"/>
              </w:rPr>
              <w:t>thu</w:t>
            </w:r>
            <w:proofErr w:type="spellEnd"/>
            <w:r w:rsidRPr="001F4719">
              <w:rPr>
                <w:sz w:val="26"/>
                <w:szCs w:val="26"/>
              </w:rPr>
              <w:t xml:space="preserve">, </w:t>
            </w:r>
            <w:proofErr w:type="spellStart"/>
            <w:r w:rsidRPr="001F4719">
              <w:rPr>
                <w:sz w:val="26"/>
                <w:szCs w:val="26"/>
              </w:rPr>
              <w:t>đơn</w:t>
            </w:r>
            <w:proofErr w:type="spellEnd"/>
            <w:r w:rsidRPr="001F4719">
              <w:rPr>
                <w:sz w:val="26"/>
                <w:szCs w:val="26"/>
              </w:rPr>
              <w:t xml:space="preserve"> </w:t>
            </w:r>
            <w:proofErr w:type="spellStart"/>
            <w:r w:rsidRPr="001F4719">
              <w:rPr>
                <w:sz w:val="26"/>
                <w:szCs w:val="26"/>
              </w:rPr>
              <w:t>hàng</w:t>
            </w:r>
            <w:proofErr w:type="spellEnd"/>
            <w:r w:rsidRPr="001F4719">
              <w:rPr>
                <w:sz w:val="26"/>
                <w:szCs w:val="26"/>
              </w:rPr>
              <w:t xml:space="preserve">, </w:t>
            </w:r>
            <w:proofErr w:type="spellStart"/>
            <w:r w:rsidRPr="001F4719">
              <w:rPr>
                <w:sz w:val="26"/>
                <w:szCs w:val="26"/>
              </w:rPr>
              <w:t>khách</w:t>
            </w:r>
            <w:proofErr w:type="spellEnd"/>
            <w:r w:rsidRPr="001F4719">
              <w:rPr>
                <w:sz w:val="26"/>
                <w:szCs w:val="26"/>
              </w:rPr>
              <w:t xml:space="preserve"> </w:t>
            </w:r>
            <w:proofErr w:type="spellStart"/>
            <w:r w:rsidRPr="001F4719">
              <w:rPr>
                <w:sz w:val="26"/>
                <w:szCs w:val="26"/>
              </w:rPr>
              <w:t>hàng</w:t>
            </w:r>
            <w:proofErr w:type="spellEnd"/>
            <w:r w:rsidRPr="001F4719">
              <w:rPr>
                <w:sz w:val="26"/>
                <w:szCs w:val="26"/>
              </w:rPr>
              <w:t xml:space="preserve"> </w:t>
            </w:r>
            <w:proofErr w:type="spellStart"/>
            <w:r w:rsidRPr="001F4719">
              <w:rPr>
                <w:sz w:val="26"/>
                <w:szCs w:val="26"/>
              </w:rPr>
              <w:t>và</w:t>
            </w:r>
            <w:proofErr w:type="spellEnd"/>
            <w:r w:rsidRPr="001F4719">
              <w:rPr>
                <w:sz w:val="26"/>
                <w:szCs w:val="26"/>
              </w:rPr>
              <w:t xml:space="preserve"> </w:t>
            </w:r>
            <w:proofErr w:type="spellStart"/>
            <w:r w:rsidRPr="001F4719">
              <w:rPr>
                <w:sz w:val="26"/>
                <w:szCs w:val="26"/>
              </w:rPr>
              <w:t>hiệu</w:t>
            </w:r>
            <w:proofErr w:type="spellEnd"/>
            <w:r w:rsidRPr="001F4719">
              <w:rPr>
                <w:sz w:val="26"/>
                <w:szCs w:val="26"/>
              </w:rPr>
              <w:t xml:space="preserve"> </w:t>
            </w:r>
            <w:proofErr w:type="spellStart"/>
            <w:r w:rsidRPr="001F4719">
              <w:rPr>
                <w:sz w:val="26"/>
                <w:szCs w:val="26"/>
              </w:rPr>
              <w:t>suất</w:t>
            </w:r>
            <w:proofErr w:type="spellEnd"/>
            <w:r w:rsidRPr="001F4719">
              <w:rPr>
                <w:sz w:val="26"/>
                <w:szCs w:val="26"/>
              </w:rPr>
              <w:t xml:space="preserve"> </w:t>
            </w:r>
            <w:proofErr w:type="spellStart"/>
            <w:r w:rsidRPr="001F4719">
              <w:rPr>
                <w:sz w:val="26"/>
                <w:szCs w:val="26"/>
              </w:rPr>
              <w:t>sử</w:t>
            </w:r>
            <w:proofErr w:type="spellEnd"/>
            <w:r w:rsidRPr="001F4719">
              <w:rPr>
                <w:sz w:val="26"/>
                <w:szCs w:val="26"/>
              </w:rPr>
              <w:t xml:space="preserve"> </w:t>
            </w:r>
            <w:proofErr w:type="spellStart"/>
            <w:r w:rsidRPr="001F4719">
              <w:rPr>
                <w:sz w:val="26"/>
                <w:szCs w:val="26"/>
              </w:rPr>
              <w:t>dụng</w:t>
            </w:r>
            <w:proofErr w:type="spellEnd"/>
            <w:r w:rsidRPr="001F4719">
              <w:rPr>
                <w:sz w:val="26"/>
                <w:szCs w:val="26"/>
              </w:rPr>
              <w:t xml:space="preserve"> </w:t>
            </w:r>
            <w:proofErr w:type="spellStart"/>
            <w:r w:rsidRPr="001F4719">
              <w:rPr>
                <w:sz w:val="26"/>
                <w:szCs w:val="26"/>
              </w:rPr>
              <w:t>dịch</w:t>
            </w:r>
            <w:proofErr w:type="spellEnd"/>
            <w:r w:rsidRPr="001F4719">
              <w:rPr>
                <w:sz w:val="26"/>
                <w:szCs w:val="26"/>
              </w:rPr>
              <w:t xml:space="preserve"> </w:t>
            </w:r>
            <w:proofErr w:type="spellStart"/>
            <w:r w:rsidRPr="001F4719">
              <w:rPr>
                <w:sz w:val="26"/>
                <w:szCs w:val="26"/>
              </w:rPr>
              <w:t>vụ</w:t>
            </w:r>
            <w:proofErr w:type="spellEnd"/>
            <w:r w:rsidRPr="001F4719">
              <w:rPr>
                <w:sz w:val="26"/>
                <w:szCs w:val="26"/>
              </w:rPr>
              <w:t xml:space="preserve"> </w:t>
            </w:r>
            <w:proofErr w:type="spellStart"/>
            <w:r w:rsidRPr="001F4719">
              <w:rPr>
                <w:sz w:val="26"/>
                <w:szCs w:val="26"/>
              </w:rPr>
              <w:t>theo</w:t>
            </w:r>
            <w:proofErr w:type="spellEnd"/>
            <w:r w:rsidRPr="001F4719">
              <w:rPr>
                <w:sz w:val="26"/>
                <w:szCs w:val="26"/>
              </w:rPr>
              <w:t xml:space="preserve"> </w:t>
            </w:r>
            <w:proofErr w:type="spellStart"/>
            <w:r w:rsidRPr="001F4719">
              <w:rPr>
                <w:sz w:val="26"/>
                <w:szCs w:val="26"/>
              </w:rPr>
              <w:t>thời</w:t>
            </w:r>
            <w:proofErr w:type="spellEnd"/>
            <w:r w:rsidRPr="001F4719">
              <w:rPr>
                <w:sz w:val="26"/>
                <w:szCs w:val="26"/>
              </w:rPr>
              <w:t xml:space="preserve"> </w:t>
            </w:r>
            <w:proofErr w:type="spellStart"/>
            <w:r w:rsidRPr="001F4719">
              <w:rPr>
                <w:sz w:val="26"/>
                <w:szCs w:val="26"/>
              </w:rPr>
              <w:t>gian</w:t>
            </w:r>
            <w:proofErr w:type="spellEnd"/>
            <w:r w:rsidRPr="001F4719">
              <w:rPr>
                <w:sz w:val="26"/>
                <w:szCs w:val="26"/>
              </w:rPr>
              <w:t>.</w:t>
            </w:r>
          </w:p>
        </w:tc>
        <w:tc>
          <w:tcPr>
            <w:tcW w:w="1317" w:type="pct"/>
            <w:vAlign w:val="center"/>
          </w:tcPr>
          <w:p w14:paraId="3A6143B1" w14:textId="614AF0F4" w:rsidR="00256964" w:rsidRPr="00CC0651" w:rsidRDefault="001F4719" w:rsidP="004A4C9D">
            <w:pPr>
              <w:spacing w:line="360" w:lineRule="auto"/>
              <w:jc w:val="center"/>
              <w:rPr>
                <w:sz w:val="26"/>
                <w:szCs w:val="26"/>
              </w:rPr>
            </w:pPr>
            <w:proofErr w:type="spellStart"/>
            <w:r w:rsidRPr="001F4719">
              <w:rPr>
                <w:sz w:val="26"/>
                <w:szCs w:val="26"/>
              </w:rPr>
              <w:t>Chủ</w:t>
            </w:r>
            <w:proofErr w:type="spellEnd"/>
            <w:r w:rsidRPr="001F4719">
              <w:rPr>
                <w:sz w:val="26"/>
                <w:szCs w:val="26"/>
              </w:rPr>
              <w:t xml:space="preserve"> </w:t>
            </w:r>
            <w:proofErr w:type="spellStart"/>
            <w:r w:rsidRPr="001F4719">
              <w:rPr>
                <w:sz w:val="26"/>
                <w:szCs w:val="26"/>
              </w:rPr>
              <w:t>cửa</w:t>
            </w:r>
            <w:proofErr w:type="spellEnd"/>
            <w:r w:rsidRPr="001F4719">
              <w:rPr>
                <w:sz w:val="26"/>
                <w:szCs w:val="26"/>
              </w:rPr>
              <w:t xml:space="preserve"> </w:t>
            </w:r>
            <w:proofErr w:type="spellStart"/>
            <w:r w:rsidRPr="001F4719">
              <w:rPr>
                <w:sz w:val="26"/>
                <w:szCs w:val="26"/>
              </w:rPr>
              <w:t>hàng</w:t>
            </w:r>
            <w:proofErr w:type="spellEnd"/>
          </w:p>
        </w:tc>
      </w:tr>
      <w:tr w:rsidR="008627C2" w:rsidRPr="00CC0651" w14:paraId="53AB8140" w14:textId="77777777" w:rsidTr="004A4C9D">
        <w:tc>
          <w:tcPr>
            <w:tcW w:w="640" w:type="pct"/>
            <w:vAlign w:val="center"/>
          </w:tcPr>
          <w:p w14:paraId="30E11070" w14:textId="7AB53543" w:rsidR="008627C2" w:rsidRPr="00CC0651" w:rsidRDefault="008627C2" w:rsidP="008627C2">
            <w:pPr>
              <w:spacing w:line="360" w:lineRule="auto"/>
              <w:jc w:val="center"/>
              <w:rPr>
                <w:sz w:val="26"/>
                <w:szCs w:val="26"/>
              </w:rPr>
            </w:pPr>
            <w:r w:rsidRPr="00CC0651">
              <w:rPr>
                <w:sz w:val="26"/>
                <w:szCs w:val="26"/>
              </w:rPr>
              <w:t>UC1</w:t>
            </w:r>
            <w:r w:rsidR="00E52AA9">
              <w:rPr>
                <w:sz w:val="26"/>
                <w:szCs w:val="26"/>
              </w:rPr>
              <w:t>2</w:t>
            </w:r>
          </w:p>
        </w:tc>
        <w:tc>
          <w:tcPr>
            <w:tcW w:w="1393" w:type="pct"/>
            <w:vAlign w:val="center"/>
          </w:tcPr>
          <w:p w14:paraId="454072E7" w14:textId="3C91FD9C" w:rsidR="008627C2" w:rsidRPr="00A6068E" w:rsidRDefault="008627C2" w:rsidP="008627C2">
            <w:pPr>
              <w:spacing w:line="360" w:lineRule="auto"/>
              <w:jc w:val="center"/>
              <w:rPr>
                <w:sz w:val="26"/>
                <w:szCs w:val="26"/>
              </w:rPr>
            </w:pPr>
            <w:r w:rsidRPr="00A6068E">
              <w:rPr>
                <w:sz w:val="26"/>
                <w:szCs w:val="26"/>
              </w:rPr>
              <w:t xml:space="preserve">Quản </w:t>
            </w:r>
            <w:proofErr w:type="spellStart"/>
            <w:r w:rsidRPr="00A6068E">
              <w:rPr>
                <w:sz w:val="26"/>
                <w:szCs w:val="26"/>
              </w:rPr>
              <w:t>lý</w:t>
            </w:r>
            <w:proofErr w:type="spellEnd"/>
            <w:r w:rsidRPr="00A6068E">
              <w:rPr>
                <w:sz w:val="26"/>
                <w:szCs w:val="26"/>
              </w:rPr>
              <w:t xml:space="preserve"> </w:t>
            </w:r>
            <w:proofErr w:type="spellStart"/>
            <w:r w:rsidRPr="00A6068E">
              <w:rPr>
                <w:sz w:val="26"/>
                <w:szCs w:val="26"/>
              </w:rPr>
              <w:t>dịch</w:t>
            </w:r>
            <w:proofErr w:type="spellEnd"/>
            <w:r w:rsidRPr="00A6068E">
              <w:rPr>
                <w:sz w:val="26"/>
                <w:szCs w:val="26"/>
              </w:rPr>
              <w:t xml:space="preserve"> </w:t>
            </w:r>
            <w:proofErr w:type="spellStart"/>
            <w:r w:rsidRPr="00A6068E">
              <w:rPr>
                <w:sz w:val="26"/>
                <w:szCs w:val="26"/>
              </w:rPr>
              <w:t>vụ</w:t>
            </w:r>
            <w:proofErr w:type="spellEnd"/>
          </w:p>
        </w:tc>
        <w:tc>
          <w:tcPr>
            <w:tcW w:w="1650" w:type="pct"/>
          </w:tcPr>
          <w:p w14:paraId="5484D611" w14:textId="47BB0F5B" w:rsidR="008627C2" w:rsidRPr="001F4719" w:rsidRDefault="008627C2" w:rsidP="008627C2">
            <w:pPr>
              <w:spacing w:line="360" w:lineRule="auto"/>
              <w:rPr>
                <w:sz w:val="26"/>
                <w:szCs w:val="26"/>
              </w:rPr>
            </w:pPr>
            <w:r w:rsidRPr="001F4719">
              <w:rPr>
                <w:sz w:val="26"/>
                <w:szCs w:val="26"/>
              </w:rPr>
              <w:t xml:space="preserve">Quản </w:t>
            </w:r>
            <w:proofErr w:type="spellStart"/>
            <w:r w:rsidRPr="001F4719">
              <w:rPr>
                <w:sz w:val="26"/>
                <w:szCs w:val="26"/>
              </w:rPr>
              <w:t>lý</w:t>
            </w:r>
            <w:proofErr w:type="spellEnd"/>
            <w:r w:rsidRPr="001F4719">
              <w:rPr>
                <w:sz w:val="26"/>
                <w:szCs w:val="26"/>
              </w:rPr>
              <w:t xml:space="preserve"> </w:t>
            </w:r>
            <w:proofErr w:type="spellStart"/>
            <w:r w:rsidRPr="001F4719">
              <w:rPr>
                <w:sz w:val="26"/>
                <w:szCs w:val="26"/>
              </w:rPr>
              <w:t>các</w:t>
            </w:r>
            <w:proofErr w:type="spellEnd"/>
            <w:r w:rsidRPr="001F4719">
              <w:rPr>
                <w:sz w:val="26"/>
                <w:szCs w:val="26"/>
              </w:rPr>
              <w:t xml:space="preserve"> </w:t>
            </w:r>
            <w:proofErr w:type="spellStart"/>
            <w:r w:rsidRPr="001F4719">
              <w:rPr>
                <w:sz w:val="26"/>
                <w:szCs w:val="26"/>
              </w:rPr>
              <w:t>dịch</w:t>
            </w:r>
            <w:proofErr w:type="spellEnd"/>
            <w:r w:rsidRPr="001F4719">
              <w:rPr>
                <w:sz w:val="26"/>
                <w:szCs w:val="26"/>
              </w:rPr>
              <w:t xml:space="preserve"> </w:t>
            </w:r>
            <w:proofErr w:type="spellStart"/>
            <w:r w:rsidRPr="001F4719">
              <w:rPr>
                <w:sz w:val="26"/>
                <w:szCs w:val="26"/>
              </w:rPr>
              <w:t>vụ</w:t>
            </w:r>
            <w:proofErr w:type="spellEnd"/>
            <w:r w:rsidRPr="001F4719">
              <w:rPr>
                <w:sz w:val="26"/>
                <w:szCs w:val="26"/>
              </w:rPr>
              <w:t xml:space="preserve"> </w:t>
            </w:r>
            <w:proofErr w:type="spellStart"/>
            <w:r w:rsidRPr="001F4719">
              <w:rPr>
                <w:sz w:val="26"/>
                <w:szCs w:val="26"/>
              </w:rPr>
              <w:t>chăm</w:t>
            </w:r>
            <w:proofErr w:type="spellEnd"/>
            <w:r w:rsidRPr="001F4719">
              <w:rPr>
                <w:sz w:val="26"/>
                <w:szCs w:val="26"/>
              </w:rPr>
              <w:t xml:space="preserve"> </w:t>
            </w:r>
            <w:proofErr w:type="spellStart"/>
            <w:r w:rsidRPr="001F4719">
              <w:rPr>
                <w:sz w:val="26"/>
                <w:szCs w:val="26"/>
              </w:rPr>
              <w:t>sóc</w:t>
            </w:r>
            <w:proofErr w:type="spellEnd"/>
            <w:r w:rsidRPr="001F4719">
              <w:rPr>
                <w:sz w:val="26"/>
                <w:szCs w:val="26"/>
              </w:rPr>
              <w:t xml:space="preserve"> </w:t>
            </w:r>
            <w:proofErr w:type="spellStart"/>
            <w:r w:rsidRPr="001F4719">
              <w:rPr>
                <w:sz w:val="26"/>
                <w:szCs w:val="26"/>
              </w:rPr>
              <w:t>thú</w:t>
            </w:r>
            <w:proofErr w:type="spellEnd"/>
            <w:r w:rsidRPr="001F4719">
              <w:rPr>
                <w:sz w:val="26"/>
                <w:szCs w:val="26"/>
              </w:rPr>
              <w:t xml:space="preserve"> </w:t>
            </w:r>
            <w:proofErr w:type="spellStart"/>
            <w:r w:rsidRPr="001F4719">
              <w:rPr>
                <w:sz w:val="26"/>
                <w:szCs w:val="26"/>
              </w:rPr>
              <w:t>cưng</w:t>
            </w:r>
            <w:proofErr w:type="spellEnd"/>
            <w:r w:rsidRPr="001F4719">
              <w:rPr>
                <w:sz w:val="26"/>
                <w:szCs w:val="26"/>
              </w:rPr>
              <w:t xml:space="preserve">, bao </w:t>
            </w:r>
            <w:proofErr w:type="spellStart"/>
            <w:r w:rsidRPr="001F4719">
              <w:rPr>
                <w:sz w:val="26"/>
                <w:szCs w:val="26"/>
              </w:rPr>
              <w:t>gồm</w:t>
            </w:r>
            <w:proofErr w:type="spellEnd"/>
            <w:r w:rsidRPr="001F4719">
              <w:rPr>
                <w:sz w:val="26"/>
                <w:szCs w:val="26"/>
              </w:rPr>
              <w:t xml:space="preserve"> </w:t>
            </w:r>
            <w:proofErr w:type="spellStart"/>
            <w:r w:rsidRPr="001F4719">
              <w:rPr>
                <w:sz w:val="26"/>
                <w:szCs w:val="26"/>
              </w:rPr>
              <w:t>tạo</w:t>
            </w:r>
            <w:proofErr w:type="spellEnd"/>
            <w:r w:rsidRPr="001F4719">
              <w:rPr>
                <w:sz w:val="26"/>
                <w:szCs w:val="26"/>
              </w:rPr>
              <w:t xml:space="preserve"> </w:t>
            </w:r>
            <w:proofErr w:type="spellStart"/>
            <w:r w:rsidRPr="001F4719">
              <w:rPr>
                <w:sz w:val="26"/>
                <w:szCs w:val="26"/>
              </w:rPr>
              <w:t>mới</w:t>
            </w:r>
            <w:proofErr w:type="spellEnd"/>
            <w:r w:rsidRPr="001F4719">
              <w:rPr>
                <w:sz w:val="26"/>
                <w:szCs w:val="26"/>
              </w:rPr>
              <w:t xml:space="preserve">, </w:t>
            </w:r>
            <w:proofErr w:type="spellStart"/>
            <w:r w:rsidRPr="001F4719">
              <w:rPr>
                <w:sz w:val="26"/>
                <w:szCs w:val="26"/>
              </w:rPr>
              <w:t>cập</w:t>
            </w:r>
            <w:proofErr w:type="spellEnd"/>
            <w:r w:rsidRPr="001F4719">
              <w:rPr>
                <w:sz w:val="26"/>
                <w:szCs w:val="26"/>
              </w:rPr>
              <w:t xml:space="preserve"> </w:t>
            </w:r>
            <w:proofErr w:type="spellStart"/>
            <w:r w:rsidRPr="001F4719">
              <w:rPr>
                <w:sz w:val="26"/>
                <w:szCs w:val="26"/>
              </w:rPr>
              <w:t>nhật</w:t>
            </w:r>
            <w:proofErr w:type="spellEnd"/>
            <w:r w:rsidRPr="001F4719">
              <w:rPr>
                <w:sz w:val="26"/>
                <w:szCs w:val="26"/>
              </w:rPr>
              <w:t xml:space="preserve"> </w:t>
            </w:r>
            <w:proofErr w:type="spellStart"/>
            <w:r w:rsidRPr="001F4719">
              <w:rPr>
                <w:sz w:val="26"/>
                <w:szCs w:val="26"/>
              </w:rPr>
              <w:t>và</w:t>
            </w:r>
            <w:proofErr w:type="spellEnd"/>
            <w:r w:rsidRPr="001F4719">
              <w:rPr>
                <w:sz w:val="26"/>
                <w:szCs w:val="26"/>
              </w:rPr>
              <w:t xml:space="preserve"> </w:t>
            </w:r>
            <w:proofErr w:type="spellStart"/>
            <w:r w:rsidRPr="001F4719">
              <w:rPr>
                <w:sz w:val="26"/>
                <w:szCs w:val="26"/>
              </w:rPr>
              <w:t>xóa</w:t>
            </w:r>
            <w:proofErr w:type="spellEnd"/>
            <w:r w:rsidRPr="001F4719">
              <w:rPr>
                <w:sz w:val="26"/>
                <w:szCs w:val="26"/>
              </w:rPr>
              <w:t xml:space="preserve"> </w:t>
            </w:r>
            <w:proofErr w:type="spellStart"/>
            <w:r w:rsidRPr="001F4719">
              <w:rPr>
                <w:sz w:val="26"/>
                <w:szCs w:val="26"/>
              </w:rPr>
              <w:t>dịch</w:t>
            </w:r>
            <w:proofErr w:type="spellEnd"/>
            <w:r w:rsidRPr="001F4719">
              <w:rPr>
                <w:sz w:val="26"/>
                <w:szCs w:val="26"/>
              </w:rPr>
              <w:t xml:space="preserve"> </w:t>
            </w:r>
            <w:proofErr w:type="spellStart"/>
            <w:r w:rsidRPr="001F4719">
              <w:rPr>
                <w:sz w:val="26"/>
                <w:szCs w:val="26"/>
              </w:rPr>
              <w:t>vụ</w:t>
            </w:r>
            <w:proofErr w:type="spellEnd"/>
            <w:r w:rsidRPr="001F4719">
              <w:rPr>
                <w:sz w:val="26"/>
                <w:szCs w:val="26"/>
              </w:rPr>
              <w:t>.</w:t>
            </w:r>
          </w:p>
        </w:tc>
        <w:tc>
          <w:tcPr>
            <w:tcW w:w="1317" w:type="pct"/>
            <w:vAlign w:val="center"/>
          </w:tcPr>
          <w:p w14:paraId="07153554" w14:textId="6ECA41CF" w:rsidR="008627C2" w:rsidRPr="001F4719" w:rsidRDefault="008627C2" w:rsidP="008627C2">
            <w:pPr>
              <w:spacing w:line="360" w:lineRule="auto"/>
              <w:jc w:val="center"/>
              <w:rPr>
                <w:sz w:val="26"/>
                <w:szCs w:val="26"/>
              </w:rPr>
            </w:pPr>
            <w:proofErr w:type="spellStart"/>
            <w:r w:rsidRPr="001F4719">
              <w:rPr>
                <w:sz w:val="26"/>
                <w:szCs w:val="26"/>
              </w:rPr>
              <w:t>Chủ</w:t>
            </w:r>
            <w:proofErr w:type="spellEnd"/>
            <w:r w:rsidRPr="001F4719">
              <w:rPr>
                <w:sz w:val="26"/>
                <w:szCs w:val="26"/>
              </w:rPr>
              <w:t xml:space="preserve"> </w:t>
            </w:r>
            <w:proofErr w:type="spellStart"/>
            <w:r w:rsidRPr="001F4719">
              <w:rPr>
                <w:sz w:val="26"/>
                <w:szCs w:val="26"/>
              </w:rPr>
              <w:t>cửa</w:t>
            </w:r>
            <w:proofErr w:type="spellEnd"/>
            <w:r w:rsidRPr="001F4719">
              <w:rPr>
                <w:sz w:val="26"/>
                <w:szCs w:val="26"/>
              </w:rPr>
              <w:t xml:space="preserve"> </w:t>
            </w:r>
            <w:proofErr w:type="spellStart"/>
            <w:r w:rsidRPr="001F4719">
              <w:rPr>
                <w:sz w:val="26"/>
                <w:szCs w:val="26"/>
              </w:rPr>
              <w:t>hàng</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p>
        </w:tc>
      </w:tr>
      <w:tr w:rsidR="008627C2" w:rsidRPr="00CC0651" w14:paraId="0CA1B738" w14:textId="77777777" w:rsidTr="004A4C9D">
        <w:tc>
          <w:tcPr>
            <w:tcW w:w="640" w:type="pct"/>
            <w:vAlign w:val="center"/>
          </w:tcPr>
          <w:p w14:paraId="6F0E8A22" w14:textId="0A35BBBB" w:rsidR="008627C2" w:rsidRPr="00CC0651" w:rsidRDefault="008627C2" w:rsidP="008627C2">
            <w:pPr>
              <w:spacing w:line="360" w:lineRule="auto"/>
              <w:jc w:val="center"/>
              <w:rPr>
                <w:sz w:val="26"/>
                <w:szCs w:val="26"/>
              </w:rPr>
            </w:pPr>
            <w:r w:rsidRPr="00CC0651">
              <w:rPr>
                <w:sz w:val="26"/>
                <w:szCs w:val="26"/>
              </w:rPr>
              <w:t>UC1</w:t>
            </w:r>
            <w:r w:rsidR="00E52AA9">
              <w:rPr>
                <w:sz w:val="26"/>
                <w:szCs w:val="26"/>
              </w:rPr>
              <w:t>3</w:t>
            </w:r>
          </w:p>
        </w:tc>
        <w:tc>
          <w:tcPr>
            <w:tcW w:w="1393" w:type="pct"/>
            <w:vAlign w:val="center"/>
          </w:tcPr>
          <w:p w14:paraId="1BD62B59" w14:textId="6B90F43F" w:rsidR="008627C2" w:rsidRPr="00A6068E" w:rsidRDefault="008627C2" w:rsidP="008627C2">
            <w:pPr>
              <w:spacing w:line="360" w:lineRule="auto"/>
              <w:jc w:val="center"/>
              <w:rPr>
                <w:sz w:val="26"/>
                <w:szCs w:val="26"/>
              </w:rPr>
            </w:pPr>
            <w:proofErr w:type="spellStart"/>
            <w:r w:rsidRPr="00A6068E">
              <w:rPr>
                <w:sz w:val="26"/>
                <w:szCs w:val="26"/>
              </w:rPr>
              <w:t>Nhận</w:t>
            </w:r>
            <w:proofErr w:type="spellEnd"/>
            <w:r w:rsidRPr="00A6068E">
              <w:rPr>
                <w:sz w:val="26"/>
                <w:szCs w:val="26"/>
              </w:rPr>
              <w:t xml:space="preserve"> </w:t>
            </w:r>
            <w:proofErr w:type="spellStart"/>
            <w:r w:rsidRPr="00A6068E">
              <w:rPr>
                <w:sz w:val="26"/>
                <w:szCs w:val="26"/>
              </w:rPr>
              <w:t>yêu</w:t>
            </w:r>
            <w:proofErr w:type="spellEnd"/>
            <w:r w:rsidRPr="00A6068E">
              <w:rPr>
                <w:sz w:val="26"/>
                <w:szCs w:val="26"/>
              </w:rPr>
              <w:t xml:space="preserve"> </w:t>
            </w:r>
            <w:proofErr w:type="spellStart"/>
            <w:r w:rsidRPr="00A6068E">
              <w:rPr>
                <w:sz w:val="26"/>
                <w:szCs w:val="26"/>
              </w:rPr>
              <w:t>cầu</w:t>
            </w:r>
            <w:proofErr w:type="spellEnd"/>
            <w:r w:rsidRPr="00A6068E">
              <w:rPr>
                <w:sz w:val="26"/>
                <w:szCs w:val="26"/>
              </w:rPr>
              <w:t xml:space="preserve"> </w:t>
            </w:r>
            <w:proofErr w:type="spellStart"/>
            <w:r w:rsidRPr="00A6068E">
              <w:rPr>
                <w:sz w:val="26"/>
                <w:szCs w:val="26"/>
              </w:rPr>
              <w:t>đặt</w:t>
            </w:r>
            <w:proofErr w:type="spellEnd"/>
            <w:r w:rsidRPr="00A6068E">
              <w:rPr>
                <w:sz w:val="26"/>
                <w:szCs w:val="26"/>
              </w:rPr>
              <w:t xml:space="preserve"> </w:t>
            </w:r>
            <w:proofErr w:type="spellStart"/>
            <w:r w:rsidRPr="00A6068E">
              <w:rPr>
                <w:sz w:val="26"/>
                <w:szCs w:val="26"/>
              </w:rPr>
              <w:t>lịch</w:t>
            </w:r>
            <w:proofErr w:type="spellEnd"/>
          </w:p>
        </w:tc>
        <w:tc>
          <w:tcPr>
            <w:tcW w:w="1650" w:type="pct"/>
          </w:tcPr>
          <w:p w14:paraId="0249A584" w14:textId="32F717DD" w:rsidR="008627C2" w:rsidRPr="001F4719" w:rsidRDefault="008627C2" w:rsidP="008627C2">
            <w:pPr>
              <w:spacing w:line="360" w:lineRule="auto"/>
              <w:rPr>
                <w:sz w:val="26"/>
                <w:szCs w:val="26"/>
              </w:rPr>
            </w:pPr>
            <w:proofErr w:type="spellStart"/>
            <w:r w:rsidRPr="001F4719">
              <w:rPr>
                <w:sz w:val="26"/>
                <w:szCs w:val="26"/>
              </w:rPr>
              <w:t>Tiếp</w:t>
            </w:r>
            <w:proofErr w:type="spellEnd"/>
            <w:r w:rsidRPr="001F4719">
              <w:rPr>
                <w:sz w:val="26"/>
                <w:szCs w:val="26"/>
              </w:rPr>
              <w:t xml:space="preserve"> </w:t>
            </w:r>
            <w:proofErr w:type="spellStart"/>
            <w:r w:rsidRPr="001F4719">
              <w:rPr>
                <w:sz w:val="26"/>
                <w:szCs w:val="26"/>
              </w:rPr>
              <w:t>nhận</w:t>
            </w:r>
            <w:proofErr w:type="spellEnd"/>
            <w:r w:rsidRPr="001F4719">
              <w:rPr>
                <w:sz w:val="26"/>
                <w:szCs w:val="26"/>
              </w:rPr>
              <w:t xml:space="preserve"> </w:t>
            </w:r>
            <w:proofErr w:type="spellStart"/>
            <w:r w:rsidRPr="001F4719">
              <w:rPr>
                <w:sz w:val="26"/>
                <w:szCs w:val="26"/>
              </w:rPr>
              <w:t>và</w:t>
            </w:r>
            <w:proofErr w:type="spellEnd"/>
            <w:r w:rsidRPr="001F4719">
              <w:rPr>
                <w:sz w:val="26"/>
                <w:szCs w:val="26"/>
              </w:rPr>
              <w:t xml:space="preserve"> </w:t>
            </w:r>
            <w:proofErr w:type="spellStart"/>
            <w:r w:rsidRPr="001F4719">
              <w:rPr>
                <w:sz w:val="26"/>
                <w:szCs w:val="26"/>
              </w:rPr>
              <w:t>xử</w:t>
            </w:r>
            <w:proofErr w:type="spellEnd"/>
            <w:r w:rsidRPr="001F4719">
              <w:rPr>
                <w:sz w:val="26"/>
                <w:szCs w:val="26"/>
              </w:rPr>
              <w:t xml:space="preserve"> </w:t>
            </w:r>
            <w:proofErr w:type="spellStart"/>
            <w:r w:rsidRPr="001F4719">
              <w:rPr>
                <w:sz w:val="26"/>
                <w:szCs w:val="26"/>
              </w:rPr>
              <w:t>lý</w:t>
            </w:r>
            <w:proofErr w:type="spellEnd"/>
            <w:r w:rsidRPr="001F4719">
              <w:rPr>
                <w:sz w:val="26"/>
                <w:szCs w:val="26"/>
              </w:rPr>
              <w:t xml:space="preserve"> </w:t>
            </w:r>
            <w:proofErr w:type="spellStart"/>
            <w:r w:rsidRPr="001F4719">
              <w:rPr>
                <w:sz w:val="26"/>
                <w:szCs w:val="26"/>
              </w:rPr>
              <w:t>các</w:t>
            </w:r>
            <w:proofErr w:type="spellEnd"/>
            <w:r w:rsidRPr="001F4719">
              <w:rPr>
                <w:sz w:val="26"/>
                <w:szCs w:val="26"/>
              </w:rPr>
              <w:t xml:space="preserve"> </w:t>
            </w:r>
            <w:proofErr w:type="spellStart"/>
            <w:r w:rsidRPr="001F4719">
              <w:rPr>
                <w:sz w:val="26"/>
                <w:szCs w:val="26"/>
              </w:rPr>
              <w:t>yêu</w:t>
            </w:r>
            <w:proofErr w:type="spellEnd"/>
            <w:r w:rsidRPr="001F4719">
              <w:rPr>
                <w:sz w:val="26"/>
                <w:szCs w:val="26"/>
              </w:rPr>
              <w:t xml:space="preserve"> </w:t>
            </w:r>
            <w:proofErr w:type="spellStart"/>
            <w:r w:rsidRPr="001F4719">
              <w:rPr>
                <w:sz w:val="26"/>
                <w:szCs w:val="26"/>
              </w:rPr>
              <w:t>cầu</w:t>
            </w:r>
            <w:proofErr w:type="spellEnd"/>
            <w:r w:rsidRPr="001F4719">
              <w:rPr>
                <w:sz w:val="26"/>
                <w:szCs w:val="26"/>
              </w:rPr>
              <w:t xml:space="preserve"> </w:t>
            </w:r>
            <w:proofErr w:type="spellStart"/>
            <w:r w:rsidRPr="001F4719">
              <w:rPr>
                <w:sz w:val="26"/>
                <w:szCs w:val="26"/>
              </w:rPr>
              <w:t>đặt</w:t>
            </w:r>
            <w:proofErr w:type="spellEnd"/>
            <w:r w:rsidRPr="001F4719">
              <w:rPr>
                <w:sz w:val="26"/>
                <w:szCs w:val="26"/>
              </w:rPr>
              <w:t xml:space="preserve"> </w:t>
            </w:r>
            <w:proofErr w:type="spellStart"/>
            <w:r w:rsidRPr="001F4719">
              <w:rPr>
                <w:sz w:val="26"/>
                <w:szCs w:val="26"/>
              </w:rPr>
              <w:t>lịch</w:t>
            </w:r>
            <w:proofErr w:type="spellEnd"/>
            <w:r w:rsidRPr="001F4719">
              <w:rPr>
                <w:sz w:val="26"/>
                <w:szCs w:val="26"/>
              </w:rPr>
              <w:t xml:space="preserve"> </w:t>
            </w:r>
            <w:proofErr w:type="spellStart"/>
            <w:r w:rsidRPr="001F4719">
              <w:rPr>
                <w:sz w:val="26"/>
                <w:szCs w:val="26"/>
              </w:rPr>
              <w:t>từ</w:t>
            </w:r>
            <w:proofErr w:type="spellEnd"/>
            <w:r w:rsidRPr="001F4719">
              <w:rPr>
                <w:sz w:val="26"/>
                <w:szCs w:val="26"/>
              </w:rPr>
              <w:t xml:space="preserve"> </w:t>
            </w:r>
            <w:proofErr w:type="spellStart"/>
            <w:r w:rsidRPr="001F4719">
              <w:rPr>
                <w:sz w:val="26"/>
                <w:szCs w:val="26"/>
              </w:rPr>
              <w:t>khách</w:t>
            </w:r>
            <w:proofErr w:type="spellEnd"/>
            <w:r w:rsidRPr="001F4719">
              <w:rPr>
                <w:sz w:val="26"/>
                <w:szCs w:val="26"/>
              </w:rPr>
              <w:t xml:space="preserve"> </w:t>
            </w:r>
            <w:proofErr w:type="spellStart"/>
            <w:r w:rsidRPr="001F4719">
              <w:rPr>
                <w:sz w:val="26"/>
                <w:szCs w:val="26"/>
              </w:rPr>
              <w:t>hàng</w:t>
            </w:r>
            <w:proofErr w:type="spellEnd"/>
            <w:r w:rsidRPr="001F4719">
              <w:rPr>
                <w:sz w:val="26"/>
                <w:szCs w:val="26"/>
              </w:rPr>
              <w:t xml:space="preserve"> </w:t>
            </w:r>
            <w:proofErr w:type="spellStart"/>
            <w:r w:rsidRPr="001F4719">
              <w:rPr>
                <w:sz w:val="26"/>
                <w:szCs w:val="26"/>
              </w:rPr>
              <w:t>đã</w:t>
            </w:r>
            <w:proofErr w:type="spellEnd"/>
            <w:r w:rsidRPr="001F4719">
              <w:rPr>
                <w:sz w:val="26"/>
                <w:szCs w:val="26"/>
              </w:rPr>
              <w:t xml:space="preserve"> </w:t>
            </w:r>
            <w:proofErr w:type="spellStart"/>
            <w:r w:rsidRPr="001F4719">
              <w:rPr>
                <w:sz w:val="26"/>
                <w:szCs w:val="26"/>
              </w:rPr>
              <w:t>gửi</w:t>
            </w:r>
            <w:proofErr w:type="spellEnd"/>
            <w:r w:rsidRPr="001F4719">
              <w:rPr>
                <w:sz w:val="26"/>
                <w:szCs w:val="26"/>
              </w:rPr>
              <w:t xml:space="preserve"> </w:t>
            </w:r>
            <w:proofErr w:type="spellStart"/>
            <w:r w:rsidRPr="001F4719">
              <w:rPr>
                <w:sz w:val="26"/>
                <w:szCs w:val="26"/>
              </w:rPr>
              <w:t>thông</w:t>
            </w:r>
            <w:proofErr w:type="spellEnd"/>
            <w:r w:rsidRPr="001F4719">
              <w:rPr>
                <w:sz w:val="26"/>
                <w:szCs w:val="26"/>
              </w:rPr>
              <w:t xml:space="preserve"> qua </w:t>
            </w:r>
            <w:proofErr w:type="spellStart"/>
            <w:r w:rsidRPr="001F4719">
              <w:rPr>
                <w:sz w:val="26"/>
                <w:szCs w:val="26"/>
              </w:rPr>
              <w:t>hệ</w:t>
            </w:r>
            <w:proofErr w:type="spellEnd"/>
            <w:r w:rsidRPr="001F4719">
              <w:rPr>
                <w:sz w:val="26"/>
                <w:szCs w:val="26"/>
              </w:rPr>
              <w:t xml:space="preserve"> </w:t>
            </w:r>
            <w:proofErr w:type="spellStart"/>
            <w:r w:rsidRPr="001F4719">
              <w:rPr>
                <w:sz w:val="26"/>
                <w:szCs w:val="26"/>
              </w:rPr>
              <w:t>thống</w:t>
            </w:r>
            <w:proofErr w:type="spellEnd"/>
            <w:r w:rsidRPr="001F4719">
              <w:rPr>
                <w:sz w:val="26"/>
                <w:szCs w:val="26"/>
              </w:rPr>
              <w:t>.</w:t>
            </w:r>
          </w:p>
        </w:tc>
        <w:tc>
          <w:tcPr>
            <w:tcW w:w="1317" w:type="pct"/>
            <w:vAlign w:val="center"/>
          </w:tcPr>
          <w:p w14:paraId="5E5F648F" w14:textId="2CE3EA6D" w:rsidR="008627C2" w:rsidRPr="001F4719" w:rsidRDefault="008627C2" w:rsidP="008627C2">
            <w:pPr>
              <w:spacing w:line="360" w:lineRule="auto"/>
              <w:jc w:val="center"/>
              <w:rPr>
                <w:sz w:val="26"/>
                <w:szCs w:val="26"/>
              </w:rPr>
            </w:pPr>
            <w:proofErr w:type="spellStart"/>
            <w:r>
              <w:rPr>
                <w:sz w:val="26"/>
                <w:szCs w:val="26"/>
              </w:rPr>
              <w:t>Chủ</w:t>
            </w:r>
            <w:proofErr w:type="spellEnd"/>
            <w:r>
              <w:rPr>
                <w:sz w:val="26"/>
                <w:szCs w:val="26"/>
              </w:rPr>
              <w:t xml:space="preserve"> </w:t>
            </w:r>
            <w:proofErr w:type="spellStart"/>
            <w:r>
              <w:rPr>
                <w:sz w:val="26"/>
                <w:szCs w:val="26"/>
              </w:rPr>
              <w:t>cửa</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n</w:t>
            </w:r>
            <w:r w:rsidRPr="001F4719">
              <w:rPr>
                <w:sz w:val="26"/>
                <w:szCs w:val="26"/>
              </w:rPr>
              <w:t>hân</w:t>
            </w:r>
            <w:proofErr w:type="spellEnd"/>
            <w:r w:rsidRPr="001F4719">
              <w:rPr>
                <w:sz w:val="26"/>
                <w:szCs w:val="26"/>
              </w:rPr>
              <w:t xml:space="preserve"> </w:t>
            </w:r>
            <w:proofErr w:type="spellStart"/>
            <w:r w:rsidRPr="001F4719">
              <w:rPr>
                <w:sz w:val="26"/>
                <w:szCs w:val="26"/>
              </w:rPr>
              <w:t>viên</w:t>
            </w:r>
            <w:proofErr w:type="spellEnd"/>
            <w:r w:rsidRPr="001F4719">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p>
        </w:tc>
      </w:tr>
      <w:tr w:rsidR="00256964" w:rsidRPr="00CC0651" w14:paraId="20A64F5E" w14:textId="77777777" w:rsidTr="004A4C9D">
        <w:tc>
          <w:tcPr>
            <w:tcW w:w="640" w:type="pct"/>
            <w:vAlign w:val="center"/>
          </w:tcPr>
          <w:p w14:paraId="736626E2" w14:textId="39742C1E" w:rsidR="00256964" w:rsidRPr="00CC0651" w:rsidRDefault="00256964" w:rsidP="004A4C9D">
            <w:pPr>
              <w:spacing w:line="360" w:lineRule="auto"/>
              <w:jc w:val="center"/>
              <w:rPr>
                <w:sz w:val="26"/>
                <w:szCs w:val="26"/>
              </w:rPr>
            </w:pPr>
            <w:r w:rsidRPr="00CC0651">
              <w:rPr>
                <w:sz w:val="26"/>
                <w:szCs w:val="26"/>
              </w:rPr>
              <w:t>UC</w:t>
            </w:r>
            <w:r w:rsidR="008627C2">
              <w:rPr>
                <w:sz w:val="26"/>
                <w:szCs w:val="26"/>
              </w:rPr>
              <w:t>1</w:t>
            </w:r>
            <w:r w:rsidR="00E52AA9">
              <w:rPr>
                <w:sz w:val="26"/>
                <w:szCs w:val="26"/>
              </w:rPr>
              <w:t>4</w:t>
            </w:r>
          </w:p>
        </w:tc>
        <w:tc>
          <w:tcPr>
            <w:tcW w:w="1393" w:type="pct"/>
            <w:vAlign w:val="center"/>
          </w:tcPr>
          <w:p w14:paraId="30EEAAF5" w14:textId="2820A47E" w:rsidR="00256964" w:rsidRPr="00CC0651" w:rsidRDefault="00A6068E" w:rsidP="004A4C9D">
            <w:pPr>
              <w:spacing w:line="360" w:lineRule="auto"/>
              <w:jc w:val="center"/>
              <w:rPr>
                <w:sz w:val="26"/>
                <w:szCs w:val="26"/>
              </w:rPr>
            </w:pPr>
            <w:r w:rsidRPr="00A6068E">
              <w:rPr>
                <w:sz w:val="26"/>
                <w:szCs w:val="26"/>
              </w:rPr>
              <w:t xml:space="preserve">Quản </w:t>
            </w:r>
            <w:proofErr w:type="spellStart"/>
            <w:r w:rsidRPr="00A6068E">
              <w:rPr>
                <w:sz w:val="26"/>
                <w:szCs w:val="26"/>
              </w:rPr>
              <w:t>lý</w:t>
            </w:r>
            <w:proofErr w:type="spellEnd"/>
            <w:r w:rsidRPr="00A6068E">
              <w:rPr>
                <w:sz w:val="26"/>
                <w:szCs w:val="26"/>
              </w:rPr>
              <w:t xml:space="preserve"> </w:t>
            </w:r>
            <w:proofErr w:type="spellStart"/>
            <w:r w:rsidRPr="00A6068E">
              <w:rPr>
                <w:sz w:val="26"/>
                <w:szCs w:val="26"/>
              </w:rPr>
              <w:t>sản</w:t>
            </w:r>
            <w:proofErr w:type="spellEnd"/>
            <w:r w:rsidRPr="00A6068E">
              <w:rPr>
                <w:sz w:val="26"/>
                <w:szCs w:val="26"/>
              </w:rPr>
              <w:t xml:space="preserve"> </w:t>
            </w:r>
            <w:proofErr w:type="spellStart"/>
            <w:r w:rsidRPr="00A6068E">
              <w:rPr>
                <w:sz w:val="26"/>
                <w:szCs w:val="26"/>
              </w:rPr>
              <w:t>phẩm</w:t>
            </w:r>
            <w:proofErr w:type="spellEnd"/>
          </w:p>
        </w:tc>
        <w:tc>
          <w:tcPr>
            <w:tcW w:w="1650" w:type="pct"/>
          </w:tcPr>
          <w:p w14:paraId="4F214069" w14:textId="4B3CA3F9" w:rsidR="00256964" w:rsidRPr="00CC0651" w:rsidRDefault="001F4719" w:rsidP="004A4C9D">
            <w:pPr>
              <w:spacing w:line="360" w:lineRule="auto"/>
              <w:rPr>
                <w:sz w:val="26"/>
                <w:szCs w:val="26"/>
              </w:rPr>
            </w:pPr>
            <w:proofErr w:type="spellStart"/>
            <w:r w:rsidRPr="001F4719">
              <w:rPr>
                <w:sz w:val="26"/>
                <w:szCs w:val="26"/>
              </w:rPr>
              <w:t>Thực</w:t>
            </w:r>
            <w:proofErr w:type="spellEnd"/>
            <w:r w:rsidRPr="001F4719">
              <w:rPr>
                <w:sz w:val="26"/>
                <w:szCs w:val="26"/>
              </w:rPr>
              <w:t xml:space="preserve"> </w:t>
            </w:r>
            <w:proofErr w:type="spellStart"/>
            <w:r w:rsidRPr="001F4719">
              <w:rPr>
                <w:sz w:val="26"/>
                <w:szCs w:val="26"/>
              </w:rPr>
              <w:t>hiện</w:t>
            </w:r>
            <w:proofErr w:type="spellEnd"/>
            <w:r w:rsidRPr="001F4719">
              <w:rPr>
                <w:sz w:val="26"/>
                <w:szCs w:val="26"/>
              </w:rPr>
              <w:t xml:space="preserve"> </w:t>
            </w:r>
            <w:proofErr w:type="spellStart"/>
            <w:r w:rsidRPr="001F4719">
              <w:rPr>
                <w:sz w:val="26"/>
                <w:szCs w:val="26"/>
              </w:rPr>
              <w:t>các</w:t>
            </w:r>
            <w:proofErr w:type="spellEnd"/>
            <w:r w:rsidRPr="001F4719">
              <w:rPr>
                <w:sz w:val="26"/>
                <w:szCs w:val="26"/>
              </w:rPr>
              <w:t xml:space="preserve"> </w:t>
            </w:r>
            <w:proofErr w:type="spellStart"/>
            <w:r w:rsidRPr="001F4719">
              <w:rPr>
                <w:sz w:val="26"/>
                <w:szCs w:val="26"/>
              </w:rPr>
              <w:t>thao</w:t>
            </w:r>
            <w:proofErr w:type="spellEnd"/>
            <w:r w:rsidRPr="001F4719">
              <w:rPr>
                <w:sz w:val="26"/>
                <w:szCs w:val="26"/>
              </w:rPr>
              <w:t xml:space="preserve"> </w:t>
            </w:r>
            <w:proofErr w:type="spellStart"/>
            <w:r w:rsidRPr="001F4719">
              <w:rPr>
                <w:sz w:val="26"/>
                <w:szCs w:val="26"/>
              </w:rPr>
              <w:t>tác</w:t>
            </w:r>
            <w:proofErr w:type="spellEnd"/>
            <w:r w:rsidRPr="001F4719">
              <w:rPr>
                <w:sz w:val="26"/>
                <w:szCs w:val="26"/>
              </w:rPr>
              <w:t xml:space="preserve"> </w:t>
            </w:r>
            <w:proofErr w:type="spellStart"/>
            <w:r w:rsidRPr="001F4719">
              <w:rPr>
                <w:sz w:val="26"/>
                <w:szCs w:val="26"/>
              </w:rPr>
              <w:t>như</w:t>
            </w:r>
            <w:proofErr w:type="spellEnd"/>
            <w:r w:rsidRPr="001F4719">
              <w:rPr>
                <w:sz w:val="26"/>
                <w:szCs w:val="26"/>
              </w:rPr>
              <w:t xml:space="preserve"> </w:t>
            </w:r>
            <w:proofErr w:type="spellStart"/>
            <w:r w:rsidRPr="001F4719">
              <w:rPr>
                <w:sz w:val="26"/>
                <w:szCs w:val="26"/>
              </w:rPr>
              <w:t>thêm</w:t>
            </w:r>
            <w:proofErr w:type="spellEnd"/>
            <w:r w:rsidRPr="001F4719">
              <w:rPr>
                <w:sz w:val="26"/>
                <w:szCs w:val="26"/>
              </w:rPr>
              <w:t xml:space="preserve">, </w:t>
            </w:r>
            <w:proofErr w:type="spellStart"/>
            <w:r w:rsidRPr="001F4719">
              <w:rPr>
                <w:sz w:val="26"/>
                <w:szCs w:val="26"/>
              </w:rPr>
              <w:t>sửa</w:t>
            </w:r>
            <w:proofErr w:type="spellEnd"/>
            <w:r w:rsidRPr="001F4719">
              <w:rPr>
                <w:sz w:val="26"/>
                <w:szCs w:val="26"/>
              </w:rPr>
              <w:t xml:space="preserve">, </w:t>
            </w:r>
            <w:proofErr w:type="spellStart"/>
            <w:r w:rsidRPr="001F4719">
              <w:rPr>
                <w:sz w:val="26"/>
                <w:szCs w:val="26"/>
              </w:rPr>
              <w:t>xóa</w:t>
            </w:r>
            <w:proofErr w:type="spellEnd"/>
            <w:r w:rsidRPr="001F4719">
              <w:rPr>
                <w:sz w:val="26"/>
                <w:szCs w:val="26"/>
              </w:rPr>
              <w:t xml:space="preserve"> </w:t>
            </w:r>
            <w:proofErr w:type="spellStart"/>
            <w:r w:rsidRPr="001F4719">
              <w:rPr>
                <w:sz w:val="26"/>
                <w:szCs w:val="26"/>
              </w:rPr>
              <w:t>và</w:t>
            </w:r>
            <w:proofErr w:type="spellEnd"/>
            <w:r w:rsidR="003974E3">
              <w:rPr>
                <w:sz w:val="26"/>
                <w:szCs w:val="26"/>
              </w:rPr>
              <w:t xml:space="preserve"> </w:t>
            </w:r>
            <w:proofErr w:type="spellStart"/>
            <w:r w:rsidRPr="001F4719">
              <w:rPr>
                <w:sz w:val="26"/>
                <w:szCs w:val="26"/>
              </w:rPr>
              <w:t>cập</w:t>
            </w:r>
            <w:proofErr w:type="spellEnd"/>
            <w:r w:rsidRPr="001F4719">
              <w:rPr>
                <w:sz w:val="26"/>
                <w:szCs w:val="26"/>
              </w:rPr>
              <w:t xml:space="preserve"> </w:t>
            </w:r>
            <w:proofErr w:type="spellStart"/>
            <w:r w:rsidRPr="001F4719">
              <w:rPr>
                <w:sz w:val="26"/>
                <w:szCs w:val="26"/>
              </w:rPr>
              <w:t>nhật</w:t>
            </w:r>
            <w:proofErr w:type="spellEnd"/>
            <w:r w:rsidRPr="001F4719">
              <w:rPr>
                <w:sz w:val="26"/>
                <w:szCs w:val="26"/>
              </w:rPr>
              <w:t xml:space="preserve"> </w:t>
            </w:r>
            <w:proofErr w:type="spellStart"/>
            <w:r w:rsidRPr="001F4719">
              <w:rPr>
                <w:sz w:val="26"/>
                <w:szCs w:val="26"/>
              </w:rPr>
              <w:t>thông</w:t>
            </w:r>
            <w:proofErr w:type="spellEnd"/>
            <w:r w:rsidRPr="001F4719">
              <w:rPr>
                <w:sz w:val="26"/>
                <w:szCs w:val="26"/>
              </w:rPr>
              <w:t xml:space="preserve"> tin </w:t>
            </w:r>
            <w:proofErr w:type="spellStart"/>
            <w:r w:rsidRPr="001F4719">
              <w:rPr>
                <w:sz w:val="26"/>
                <w:szCs w:val="26"/>
              </w:rPr>
              <w:t>sản</w:t>
            </w:r>
            <w:proofErr w:type="spellEnd"/>
            <w:r w:rsidRPr="001F4719">
              <w:rPr>
                <w:sz w:val="26"/>
                <w:szCs w:val="26"/>
              </w:rPr>
              <w:t xml:space="preserve"> </w:t>
            </w:r>
            <w:proofErr w:type="spellStart"/>
            <w:r w:rsidRPr="001F4719">
              <w:rPr>
                <w:sz w:val="26"/>
                <w:szCs w:val="26"/>
              </w:rPr>
              <w:t>phẩm</w:t>
            </w:r>
            <w:proofErr w:type="spellEnd"/>
            <w:r w:rsidRPr="001F4719">
              <w:rPr>
                <w:sz w:val="26"/>
                <w:szCs w:val="26"/>
              </w:rPr>
              <w:t xml:space="preserve"> </w:t>
            </w:r>
            <w:proofErr w:type="spellStart"/>
            <w:r w:rsidRPr="001F4719">
              <w:rPr>
                <w:sz w:val="26"/>
                <w:szCs w:val="26"/>
              </w:rPr>
              <w:t>trong</w:t>
            </w:r>
            <w:proofErr w:type="spellEnd"/>
            <w:r w:rsidRPr="001F4719">
              <w:rPr>
                <w:sz w:val="26"/>
                <w:szCs w:val="26"/>
              </w:rPr>
              <w:t xml:space="preserve"> </w:t>
            </w:r>
            <w:proofErr w:type="spellStart"/>
            <w:r w:rsidRPr="001F4719">
              <w:rPr>
                <w:sz w:val="26"/>
                <w:szCs w:val="26"/>
              </w:rPr>
              <w:t>hệ</w:t>
            </w:r>
            <w:proofErr w:type="spellEnd"/>
            <w:r w:rsidRPr="001F4719">
              <w:rPr>
                <w:sz w:val="26"/>
                <w:szCs w:val="26"/>
              </w:rPr>
              <w:t xml:space="preserve"> </w:t>
            </w:r>
            <w:proofErr w:type="spellStart"/>
            <w:r w:rsidRPr="001F4719">
              <w:rPr>
                <w:sz w:val="26"/>
                <w:szCs w:val="26"/>
              </w:rPr>
              <w:t>thống</w:t>
            </w:r>
            <w:proofErr w:type="spellEnd"/>
            <w:r w:rsidRPr="001F4719">
              <w:rPr>
                <w:sz w:val="26"/>
                <w:szCs w:val="26"/>
              </w:rPr>
              <w:t>.</w:t>
            </w:r>
          </w:p>
        </w:tc>
        <w:tc>
          <w:tcPr>
            <w:tcW w:w="1317" w:type="pct"/>
            <w:vAlign w:val="center"/>
          </w:tcPr>
          <w:p w14:paraId="49B0D9F4" w14:textId="42BFD213" w:rsidR="00256964" w:rsidRPr="008627C2" w:rsidRDefault="001F4719" w:rsidP="001F4719">
            <w:pPr>
              <w:jc w:val="center"/>
              <w:rPr>
                <w:sz w:val="26"/>
                <w:szCs w:val="26"/>
              </w:rPr>
            </w:pPr>
            <w:r w:rsidRPr="001F4719">
              <w:rPr>
                <w:sz w:val="26"/>
                <w:szCs w:val="26"/>
                <w:lang w:val="vi-VN"/>
              </w:rPr>
              <w:t>Chủ cửa hàng</w:t>
            </w:r>
            <w:r w:rsidR="008627C2">
              <w:rPr>
                <w:sz w:val="26"/>
                <w:szCs w:val="26"/>
              </w:rPr>
              <w:t xml:space="preserve">, </w:t>
            </w:r>
            <w:proofErr w:type="spellStart"/>
            <w:r w:rsidR="008627C2">
              <w:rPr>
                <w:sz w:val="26"/>
                <w:szCs w:val="26"/>
              </w:rPr>
              <w:t>nhân</w:t>
            </w:r>
            <w:proofErr w:type="spellEnd"/>
            <w:r w:rsidR="008627C2">
              <w:rPr>
                <w:sz w:val="26"/>
                <w:szCs w:val="26"/>
              </w:rPr>
              <w:t xml:space="preserve"> </w:t>
            </w:r>
            <w:proofErr w:type="spellStart"/>
            <w:r w:rsidR="008627C2">
              <w:rPr>
                <w:sz w:val="26"/>
                <w:szCs w:val="26"/>
              </w:rPr>
              <w:t>viên</w:t>
            </w:r>
            <w:proofErr w:type="spellEnd"/>
            <w:r w:rsidR="008627C2">
              <w:rPr>
                <w:sz w:val="26"/>
                <w:szCs w:val="26"/>
              </w:rPr>
              <w:t xml:space="preserve"> </w:t>
            </w:r>
            <w:proofErr w:type="spellStart"/>
            <w:r w:rsidR="008627C2">
              <w:rPr>
                <w:sz w:val="26"/>
                <w:szCs w:val="26"/>
              </w:rPr>
              <w:t>quản</w:t>
            </w:r>
            <w:proofErr w:type="spellEnd"/>
            <w:r w:rsidR="008627C2">
              <w:rPr>
                <w:sz w:val="26"/>
                <w:szCs w:val="26"/>
              </w:rPr>
              <w:t xml:space="preserve"> </w:t>
            </w:r>
            <w:proofErr w:type="spellStart"/>
            <w:r w:rsidR="008627C2">
              <w:rPr>
                <w:sz w:val="26"/>
                <w:szCs w:val="26"/>
              </w:rPr>
              <w:t>lý</w:t>
            </w:r>
            <w:proofErr w:type="spellEnd"/>
            <w:r w:rsidR="008627C2">
              <w:rPr>
                <w:sz w:val="26"/>
                <w:szCs w:val="26"/>
              </w:rPr>
              <w:t xml:space="preserve"> </w:t>
            </w:r>
            <w:proofErr w:type="spellStart"/>
            <w:r w:rsidR="008627C2">
              <w:rPr>
                <w:sz w:val="26"/>
                <w:szCs w:val="26"/>
              </w:rPr>
              <w:t>kho</w:t>
            </w:r>
            <w:proofErr w:type="spellEnd"/>
          </w:p>
        </w:tc>
      </w:tr>
      <w:tr w:rsidR="008627C2" w:rsidRPr="00CC0651" w14:paraId="032C760C" w14:textId="77777777" w:rsidTr="004A4C9D">
        <w:tc>
          <w:tcPr>
            <w:tcW w:w="640" w:type="pct"/>
            <w:vAlign w:val="center"/>
          </w:tcPr>
          <w:p w14:paraId="273F87F1" w14:textId="37D40CDC" w:rsidR="008627C2" w:rsidRPr="00CC0651" w:rsidRDefault="008627C2" w:rsidP="008627C2">
            <w:pPr>
              <w:spacing w:line="360" w:lineRule="auto"/>
              <w:jc w:val="center"/>
              <w:rPr>
                <w:sz w:val="26"/>
                <w:szCs w:val="26"/>
              </w:rPr>
            </w:pPr>
            <w:r w:rsidRPr="00CC0651">
              <w:rPr>
                <w:sz w:val="26"/>
                <w:szCs w:val="26"/>
              </w:rPr>
              <w:t>UC</w:t>
            </w:r>
            <w:r>
              <w:rPr>
                <w:sz w:val="26"/>
                <w:szCs w:val="26"/>
              </w:rPr>
              <w:t>1</w:t>
            </w:r>
            <w:r w:rsidR="00E52AA9">
              <w:rPr>
                <w:sz w:val="26"/>
                <w:szCs w:val="26"/>
              </w:rPr>
              <w:t>5</w:t>
            </w:r>
          </w:p>
        </w:tc>
        <w:tc>
          <w:tcPr>
            <w:tcW w:w="1393" w:type="pct"/>
            <w:vAlign w:val="center"/>
          </w:tcPr>
          <w:p w14:paraId="4B4EE445" w14:textId="6F6D8617" w:rsidR="008627C2" w:rsidRPr="00CC0651" w:rsidRDefault="008627C2" w:rsidP="008627C2">
            <w:pPr>
              <w:spacing w:line="360" w:lineRule="auto"/>
              <w:jc w:val="center"/>
              <w:rPr>
                <w:sz w:val="26"/>
                <w:szCs w:val="26"/>
              </w:rPr>
            </w:pPr>
            <w:r w:rsidRPr="00A6068E">
              <w:rPr>
                <w:sz w:val="26"/>
                <w:szCs w:val="26"/>
              </w:rPr>
              <w:t xml:space="preserve">Quản </w:t>
            </w:r>
            <w:proofErr w:type="spellStart"/>
            <w:r w:rsidRPr="00A6068E">
              <w:rPr>
                <w:sz w:val="26"/>
                <w:szCs w:val="26"/>
              </w:rPr>
              <w:t>lý</w:t>
            </w:r>
            <w:proofErr w:type="spellEnd"/>
            <w:r w:rsidRPr="00A6068E">
              <w:rPr>
                <w:sz w:val="26"/>
                <w:szCs w:val="26"/>
              </w:rPr>
              <w:t xml:space="preserve"> </w:t>
            </w:r>
            <w:proofErr w:type="spellStart"/>
            <w:r w:rsidR="009702BA">
              <w:rPr>
                <w:sz w:val="26"/>
                <w:szCs w:val="26"/>
              </w:rPr>
              <w:t>danh</w:t>
            </w:r>
            <w:proofErr w:type="spellEnd"/>
            <w:r w:rsidR="009702BA">
              <w:rPr>
                <w:sz w:val="26"/>
                <w:szCs w:val="26"/>
              </w:rPr>
              <w:t xml:space="preserve"> </w:t>
            </w:r>
            <w:proofErr w:type="spellStart"/>
            <w:r w:rsidR="009702BA">
              <w:rPr>
                <w:sz w:val="26"/>
                <w:szCs w:val="26"/>
              </w:rPr>
              <w:t>mục</w:t>
            </w:r>
            <w:proofErr w:type="spellEnd"/>
            <w:r w:rsidR="009702BA">
              <w:rPr>
                <w:sz w:val="26"/>
                <w:szCs w:val="26"/>
              </w:rPr>
              <w:t xml:space="preserve"> </w:t>
            </w:r>
            <w:proofErr w:type="spellStart"/>
            <w:r w:rsidRPr="00A6068E">
              <w:rPr>
                <w:sz w:val="26"/>
                <w:szCs w:val="26"/>
              </w:rPr>
              <w:t>sản</w:t>
            </w:r>
            <w:proofErr w:type="spellEnd"/>
            <w:r w:rsidRPr="00A6068E">
              <w:rPr>
                <w:sz w:val="26"/>
                <w:szCs w:val="26"/>
              </w:rPr>
              <w:t xml:space="preserve"> </w:t>
            </w:r>
            <w:proofErr w:type="spellStart"/>
            <w:r w:rsidRPr="00A6068E">
              <w:rPr>
                <w:sz w:val="26"/>
                <w:szCs w:val="26"/>
              </w:rPr>
              <w:t>phẩm</w:t>
            </w:r>
            <w:proofErr w:type="spellEnd"/>
          </w:p>
        </w:tc>
        <w:tc>
          <w:tcPr>
            <w:tcW w:w="1650" w:type="pct"/>
          </w:tcPr>
          <w:p w14:paraId="2C97FBFE" w14:textId="5EE5B7C8" w:rsidR="008627C2" w:rsidRPr="00CC0651" w:rsidRDefault="008627C2" w:rsidP="008627C2">
            <w:pPr>
              <w:spacing w:line="360" w:lineRule="auto"/>
              <w:rPr>
                <w:sz w:val="26"/>
                <w:szCs w:val="26"/>
              </w:rPr>
            </w:pPr>
            <w:proofErr w:type="spellStart"/>
            <w:r w:rsidRPr="001F4719">
              <w:rPr>
                <w:sz w:val="26"/>
                <w:szCs w:val="26"/>
              </w:rPr>
              <w:t>Thực</w:t>
            </w:r>
            <w:proofErr w:type="spellEnd"/>
            <w:r w:rsidRPr="001F4719">
              <w:rPr>
                <w:sz w:val="26"/>
                <w:szCs w:val="26"/>
              </w:rPr>
              <w:t xml:space="preserve"> </w:t>
            </w:r>
            <w:proofErr w:type="spellStart"/>
            <w:r w:rsidRPr="001F4719">
              <w:rPr>
                <w:sz w:val="26"/>
                <w:szCs w:val="26"/>
              </w:rPr>
              <w:t>hiện</w:t>
            </w:r>
            <w:proofErr w:type="spellEnd"/>
            <w:r w:rsidRPr="001F4719">
              <w:rPr>
                <w:sz w:val="26"/>
                <w:szCs w:val="26"/>
              </w:rPr>
              <w:t xml:space="preserve"> </w:t>
            </w:r>
            <w:proofErr w:type="spellStart"/>
            <w:r w:rsidRPr="001F4719">
              <w:rPr>
                <w:sz w:val="26"/>
                <w:szCs w:val="26"/>
              </w:rPr>
              <w:t>các</w:t>
            </w:r>
            <w:proofErr w:type="spellEnd"/>
            <w:r w:rsidRPr="001F4719">
              <w:rPr>
                <w:sz w:val="26"/>
                <w:szCs w:val="26"/>
              </w:rPr>
              <w:t xml:space="preserve"> </w:t>
            </w:r>
            <w:proofErr w:type="spellStart"/>
            <w:r w:rsidRPr="001F4719">
              <w:rPr>
                <w:sz w:val="26"/>
                <w:szCs w:val="26"/>
              </w:rPr>
              <w:t>thao</w:t>
            </w:r>
            <w:proofErr w:type="spellEnd"/>
            <w:r w:rsidRPr="001F4719">
              <w:rPr>
                <w:sz w:val="26"/>
                <w:szCs w:val="26"/>
              </w:rPr>
              <w:t xml:space="preserve"> </w:t>
            </w:r>
            <w:proofErr w:type="spellStart"/>
            <w:r w:rsidRPr="001F4719">
              <w:rPr>
                <w:sz w:val="26"/>
                <w:szCs w:val="26"/>
              </w:rPr>
              <w:t>tác</w:t>
            </w:r>
            <w:proofErr w:type="spellEnd"/>
            <w:r w:rsidRPr="001F4719">
              <w:rPr>
                <w:sz w:val="26"/>
                <w:szCs w:val="26"/>
              </w:rPr>
              <w:t xml:space="preserve"> </w:t>
            </w:r>
            <w:proofErr w:type="spellStart"/>
            <w:r w:rsidRPr="001F4719">
              <w:rPr>
                <w:sz w:val="26"/>
                <w:szCs w:val="26"/>
              </w:rPr>
              <w:t>như</w:t>
            </w:r>
            <w:proofErr w:type="spellEnd"/>
            <w:r w:rsidRPr="001F4719">
              <w:rPr>
                <w:sz w:val="26"/>
                <w:szCs w:val="26"/>
              </w:rPr>
              <w:t xml:space="preserve"> </w:t>
            </w:r>
            <w:proofErr w:type="spellStart"/>
            <w:r w:rsidRPr="001F4719">
              <w:rPr>
                <w:sz w:val="26"/>
                <w:szCs w:val="26"/>
              </w:rPr>
              <w:t>thêm</w:t>
            </w:r>
            <w:proofErr w:type="spellEnd"/>
            <w:r w:rsidRPr="001F4719">
              <w:rPr>
                <w:sz w:val="26"/>
                <w:szCs w:val="26"/>
              </w:rPr>
              <w:t xml:space="preserve">, </w:t>
            </w:r>
            <w:proofErr w:type="spellStart"/>
            <w:r w:rsidRPr="001F4719">
              <w:rPr>
                <w:sz w:val="26"/>
                <w:szCs w:val="26"/>
              </w:rPr>
              <w:t>sửa</w:t>
            </w:r>
            <w:proofErr w:type="spellEnd"/>
            <w:r w:rsidRPr="001F4719">
              <w:rPr>
                <w:sz w:val="26"/>
                <w:szCs w:val="26"/>
              </w:rPr>
              <w:t xml:space="preserve">, </w:t>
            </w:r>
            <w:proofErr w:type="spellStart"/>
            <w:r w:rsidRPr="001F4719">
              <w:rPr>
                <w:sz w:val="26"/>
                <w:szCs w:val="26"/>
              </w:rPr>
              <w:t>xóa</w:t>
            </w:r>
            <w:proofErr w:type="spellEnd"/>
            <w:r w:rsidRPr="001F4719">
              <w:rPr>
                <w:sz w:val="26"/>
                <w:szCs w:val="26"/>
              </w:rPr>
              <w:t xml:space="preserve"> </w:t>
            </w:r>
            <w:proofErr w:type="spellStart"/>
            <w:r w:rsidRPr="001F4719">
              <w:rPr>
                <w:sz w:val="26"/>
                <w:szCs w:val="26"/>
              </w:rPr>
              <w:t>và</w:t>
            </w:r>
            <w:proofErr w:type="spellEnd"/>
            <w:r w:rsidRPr="001F4719">
              <w:rPr>
                <w:sz w:val="26"/>
                <w:szCs w:val="26"/>
              </w:rPr>
              <w:t xml:space="preserve"> </w:t>
            </w:r>
            <w:proofErr w:type="spellStart"/>
            <w:r w:rsidRPr="001F4719">
              <w:rPr>
                <w:sz w:val="26"/>
                <w:szCs w:val="26"/>
              </w:rPr>
              <w:t>cập</w:t>
            </w:r>
            <w:proofErr w:type="spellEnd"/>
            <w:r w:rsidRPr="001F4719">
              <w:rPr>
                <w:sz w:val="26"/>
                <w:szCs w:val="26"/>
              </w:rPr>
              <w:t xml:space="preserve"> </w:t>
            </w:r>
            <w:proofErr w:type="spellStart"/>
            <w:r w:rsidRPr="001F4719">
              <w:rPr>
                <w:sz w:val="26"/>
                <w:szCs w:val="26"/>
              </w:rPr>
              <w:t>nhật</w:t>
            </w:r>
            <w:proofErr w:type="spellEnd"/>
            <w:r w:rsidRPr="001F4719">
              <w:rPr>
                <w:sz w:val="26"/>
                <w:szCs w:val="26"/>
              </w:rPr>
              <w:t xml:space="preserve"> </w:t>
            </w:r>
            <w:proofErr w:type="spellStart"/>
            <w:r w:rsidRPr="001F4719">
              <w:rPr>
                <w:sz w:val="26"/>
                <w:szCs w:val="26"/>
              </w:rPr>
              <w:t>thông</w:t>
            </w:r>
            <w:proofErr w:type="spellEnd"/>
            <w:r w:rsidRPr="001F4719">
              <w:rPr>
                <w:sz w:val="26"/>
                <w:szCs w:val="26"/>
              </w:rPr>
              <w:t xml:space="preserve"> tin </w:t>
            </w:r>
            <w:proofErr w:type="spellStart"/>
            <w:r w:rsidR="003A299C">
              <w:rPr>
                <w:sz w:val="26"/>
                <w:szCs w:val="26"/>
              </w:rPr>
              <w:t>danh</w:t>
            </w:r>
            <w:proofErr w:type="spellEnd"/>
            <w:r w:rsidR="003A299C">
              <w:rPr>
                <w:sz w:val="26"/>
                <w:szCs w:val="26"/>
              </w:rPr>
              <w:t xml:space="preserve"> </w:t>
            </w:r>
            <w:proofErr w:type="spellStart"/>
            <w:r w:rsidR="003A299C">
              <w:rPr>
                <w:sz w:val="26"/>
                <w:szCs w:val="26"/>
              </w:rPr>
              <w:t>mục</w:t>
            </w:r>
            <w:proofErr w:type="spellEnd"/>
            <w:r w:rsidR="003A299C">
              <w:rPr>
                <w:sz w:val="26"/>
                <w:szCs w:val="26"/>
              </w:rPr>
              <w:t xml:space="preserve"> </w:t>
            </w:r>
            <w:proofErr w:type="spellStart"/>
            <w:r w:rsidRPr="001F4719">
              <w:rPr>
                <w:sz w:val="26"/>
                <w:szCs w:val="26"/>
              </w:rPr>
              <w:t>sản</w:t>
            </w:r>
            <w:proofErr w:type="spellEnd"/>
            <w:r w:rsidRPr="001F4719">
              <w:rPr>
                <w:sz w:val="26"/>
                <w:szCs w:val="26"/>
              </w:rPr>
              <w:t xml:space="preserve"> </w:t>
            </w:r>
            <w:proofErr w:type="spellStart"/>
            <w:r w:rsidRPr="001F4719">
              <w:rPr>
                <w:sz w:val="26"/>
                <w:szCs w:val="26"/>
              </w:rPr>
              <w:t>phẩm</w:t>
            </w:r>
            <w:proofErr w:type="spellEnd"/>
            <w:r w:rsidRPr="001F4719">
              <w:rPr>
                <w:sz w:val="26"/>
                <w:szCs w:val="26"/>
              </w:rPr>
              <w:t xml:space="preserve"> </w:t>
            </w:r>
            <w:proofErr w:type="spellStart"/>
            <w:r w:rsidRPr="001F4719">
              <w:rPr>
                <w:sz w:val="26"/>
                <w:szCs w:val="26"/>
              </w:rPr>
              <w:t>trong</w:t>
            </w:r>
            <w:proofErr w:type="spellEnd"/>
            <w:r w:rsidRPr="001F4719">
              <w:rPr>
                <w:sz w:val="26"/>
                <w:szCs w:val="26"/>
              </w:rPr>
              <w:t xml:space="preserve"> </w:t>
            </w:r>
            <w:proofErr w:type="spellStart"/>
            <w:r w:rsidRPr="001F4719">
              <w:rPr>
                <w:sz w:val="26"/>
                <w:szCs w:val="26"/>
              </w:rPr>
              <w:t>hệ</w:t>
            </w:r>
            <w:proofErr w:type="spellEnd"/>
            <w:r w:rsidRPr="001F4719">
              <w:rPr>
                <w:sz w:val="26"/>
                <w:szCs w:val="26"/>
              </w:rPr>
              <w:t xml:space="preserve"> </w:t>
            </w:r>
            <w:proofErr w:type="spellStart"/>
            <w:r w:rsidRPr="001F4719">
              <w:rPr>
                <w:sz w:val="26"/>
                <w:szCs w:val="26"/>
              </w:rPr>
              <w:t>thống</w:t>
            </w:r>
            <w:proofErr w:type="spellEnd"/>
            <w:r w:rsidRPr="001F4719">
              <w:rPr>
                <w:sz w:val="26"/>
                <w:szCs w:val="26"/>
              </w:rPr>
              <w:t>.</w:t>
            </w:r>
          </w:p>
        </w:tc>
        <w:tc>
          <w:tcPr>
            <w:tcW w:w="1317" w:type="pct"/>
            <w:vAlign w:val="center"/>
          </w:tcPr>
          <w:p w14:paraId="5DAAF957" w14:textId="773065FE" w:rsidR="008627C2" w:rsidRPr="008627C2" w:rsidRDefault="008627C2" w:rsidP="008627C2">
            <w:pPr>
              <w:spacing w:line="360" w:lineRule="auto"/>
              <w:jc w:val="center"/>
              <w:rPr>
                <w:sz w:val="26"/>
                <w:szCs w:val="26"/>
              </w:rPr>
            </w:pPr>
            <w:r w:rsidRPr="001F4719">
              <w:rPr>
                <w:sz w:val="26"/>
                <w:szCs w:val="26"/>
                <w:lang w:val="vi-VN"/>
              </w:rPr>
              <w:t>Chủ cửa hàng</w:t>
            </w:r>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kho</w:t>
            </w:r>
            <w:proofErr w:type="spellEnd"/>
          </w:p>
        </w:tc>
      </w:tr>
      <w:tr w:rsidR="008627C2" w:rsidRPr="00CC0651" w14:paraId="39A7FCB9" w14:textId="77777777" w:rsidTr="004A4C9D">
        <w:tc>
          <w:tcPr>
            <w:tcW w:w="640" w:type="pct"/>
            <w:vAlign w:val="center"/>
          </w:tcPr>
          <w:p w14:paraId="0853CA6C" w14:textId="1CBB9432" w:rsidR="008627C2" w:rsidRPr="00CC0651" w:rsidRDefault="008627C2" w:rsidP="008627C2">
            <w:pPr>
              <w:spacing w:line="360" w:lineRule="auto"/>
              <w:jc w:val="center"/>
              <w:rPr>
                <w:sz w:val="26"/>
                <w:szCs w:val="26"/>
              </w:rPr>
            </w:pPr>
            <w:r w:rsidRPr="00CC0651">
              <w:rPr>
                <w:sz w:val="26"/>
                <w:szCs w:val="26"/>
              </w:rPr>
              <w:lastRenderedPageBreak/>
              <w:t>UC</w:t>
            </w:r>
            <w:r w:rsidR="003A299C">
              <w:rPr>
                <w:sz w:val="26"/>
                <w:szCs w:val="26"/>
              </w:rPr>
              <w:t>1</w:t>
            </w:r>
            <w:r w:rsidR="00E52AA9">
              <w:rPr>
                <w:sz w:val="26"/>
                <w:szCs w:val="26"/>
              </w:rPr>
              <w:t>6</w:t>
            </w:r>
          </w:p>
        </w:tc>
        <w:tc>
          <w:tcPr>
            <w:tcW w:w="1393" w:type="pct"/>
            <w:vAlign w:val="center"/>
          </w:tcPr>
          <w:p w14:paraId="11895413" w14:textId="77777777" w:rsidR="008627C2" w:rsidRPr="00CC0651" w:rsidRDefault="008627C2" w:rsidP="008627C2">
            <w:pPr>
              <w:spacing w:line="360" w:lineRule="auto"/>
              <w:jc w:val="center"/>
              <w:rPr>
                <w:sz w:val="26"/>
                <w:szCs w:val="26"/>
              </w:rPr>
            </w:pPr>
            <w:r>
              <w:rPr>
                <w:sz w:val="26"/>
                <w:szCs w:val="26"/>
              </w:rPr>
              <w:t xml:space="preserve">Quản </w:t>
            </w:r>
            <w:proofErr w:type="spellStart"/>
            <w:r>
              <w:rPr>
                <w:sz w:val="26"/>
                <w:szCs w:val="26"/>
              </w:rPr>
              <w:t>lý</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p>
        </w:tc>
        <w:tc>
          <w:tcPr>
            <w:tcW w:w="1650" w:type="pct"/>
          </w:tcPr>
          <w:p w14:paraId="5C6B1147" w14:textId="3B98A938" w:rsidR="008627C2" w:rsidRPr="00CC0651" w:rsidRDefault="008627C2" w:rsidP="008627C2">
            <w:pPr>
              <w:spacing w:line="360" w:lineRule="auto"/>
              <w:rPr>
                <w:sz w:val="26"/>
                <w:szCs w:val="26"/>
              </w:rPr>
            </w:pPr>
            <w:proofErr w:type="spellStart"/>
            <w:r w:rsidRPr="001F4719">
              <w:rPr>
                <w:sz w:val="26"/>
                <w:szCs w:val="26"/>
              </w:rPr>
              <w:t>Kiểm</w:t>
            </w:r>
            <w:proofErr w:type="spellEnd"/>
            <w:r w:rsidRPr="001F4719">
              <w:rPr>
                <w:sz w:val="26"/>
                <w:szCs w:val="26"/>
              </w:rPr>
              <w:t xml:space="preserve"> </w:t>
            </w:r>
            <w:proofErr w:type="spellStart"/>
            <w:r w:rsidRPr="001F4719">
              <w:rPr>
                <w:sz w:val="26"/>
                <w:szCs w:val="26"/>
              </w:rPr>
              <w:t>tra</w:t>
            </w:r>
            <w:proofErr w:type="spellEnd"/>
            <w:r w:rsidRPr="001F4719">
              <w:rPr>
                <w:sz w:val="26"/>
                <w:szCs w:val="26"/>
              </w:rPr>
              <w:t xml:space="preserve">, </w:t>
            </w:r>
            <w:proofErr w:type="spellStart"/>
            <w:r w:rsidRPr="001F4719">
              <w:rPr>
                <w:sz w:val="26"/>
                <w:szCs w:val="26"/>
              </w:rPr>
              <w:t>cập</w:t>
            </w:r>
            <w:proofErr w:type="spellEnd"/>
            <w:r w:rsidRPr="001F4719">
              <w:rPr>
                <w:sz w:val="26"/>
                <w:szCs w:val="26"/>
              </w:rPr>
              <w:t xml:space="preserve"> </w:t>
            </w:r>
            <w:proofErr w:type="spellStart"/>
            <w:r w:rsidRPr="001F4719">
              <w:rPr>
                <w:sz w:val="26"/>
                <w:szCs w:val="26"/>
              </w:rPr>
              <w:t>nhật</w:t>
            </w:r>
            <w:proofErr w:type="spellEnd"/>
            <w:r w:rsidRPr="001F4719">
              <w:rPr>
                <w:sz w:val="26"/>
                <w:szCs w:val="26"/>
              </w:rPr>
              <w:t xml:space="preserve"> </w:t>
            </w:r>
            <w:proofErr w:type="spellStart"/>
            <w:r w:rsidRPr="001F4719">
              <w:rPr>
                <w:sz w:val="26"/>
                <w:szCs w:val="26"/>
              </w:rPr>
              <w:t>trạng</w:t>
            </w:r>
            <w:proofErr w:type="spellEnd"/>
            <w:r w:rsidRPr="001F4719">
              <w:rPr>
                <w:sz w:val="26"/>
                <w:szCs w:val="26"/>
              </w:rPr>
              <w:t xml:space="preserve"> </w:t>
            </w:r>
            <w:proofErr w:type="spellStart"/>
            <w:r w:rsidRPr="001F4719">
              <w:rPr>
                <w:sz w:val="26"/>
                <w:szCs w:val="26"/>
              </w:rPr>
              <w:t>thái</w:t>
            </w:r>
            <w:proofErr w:type="spellEnd"/>
            <w:r w:rsidRPr="001F4719">
              <w:rPr>
                <w:sz w:val="26"/>
                <w:szCs w:val="26"/>
              </w:rPr>
              <w:t xml:space="preserve">, </w:t>
            </w:r>
            <w:proofErr w:type="spellStart"/>
            <w:r w:rsidRPr="001F4719">
              <w:rPr>
                <w:sz w:val="26"/>
                <w:szCs w:val="26"/>
              </w:rPr>
              <w:t>xác</w:t>
            </w:r>
            <w:proofErr w:type="spellEnd"/>
            <w:r w:rsidRPr="001F4719">
              <w:rPr>
                <w:sz w:val="26"/>
                <w:szCs w:val="26"/>
              </w:rPr>
              <w:t xml:space="preserve"> </w:t>
            </w:r>
            <w:proofErr w:type="spellStart"/>
            <w:r w:rsidRPr="001F4719">
              <w:rPr>
                <w:sz w:val="26"/>
                <w:szCs w:val="26"/>
              </w:rPr>
              <w:t>nhận</w:t>
            </w:r>
            <w:proofErr w:type="spellEnd"/>
            <w:r w:rsidRPr="001F4719">
              <w:rPr>
                <w:sz w:val="26"/>
                <w:szCs w:val="26"/>
              </w:rPr>
              <w:t xml:space="preserve"> </w:t>
            </w:r>
            <w:proofErr w:type="spellStart"/>
            <w:r w:rsidRPr="001F4719">
              <w:rPr>
                <w:sz w:val="26"/>
                <w:szCs w:val="26"/>
              </w:rPr>
              <w:t>hoặc</w:t>
            </w:r>
            <w:proofErr w:type="spellEnd"/>
            <w:r w:rsidRPr="001F4719">
              <w:rPr>
                <w:sz w:val="26"/>
                <w:szCs w:val="26"/>
              </w:rPr>
              <w:t xml:space="preserve"> </w:t>
            </w:r>
            <w:proofErr w:type="spellStart"/>
            <w:r w:rsidRPr="001F4719">
              <w:rPr>
                <w:sz w:val="26"/>
                <w:szCs w:val="26"/>
              </w:rPr>
              <w:t>hủy</w:t>
            </w:r>
            <w:proofErr w:type="spellEnd"/>
            <w:r w:rsidRPr="001F4719">
              <w:rPr>
                <w:sz w:val="26"/>
                <w:szCs w:val="26"/>
              </w:rPr>
              <w:t xml:space="preserve"> </w:t>
            </w:r>
            <w:proofErr w:type="spellStart"/>
            <w:r w:rsidRPr="001F4719">
              <w:rPr>
                <w:sz w:val="26"/>
                <w:szCs w:val="26"/>
              </w:rPr>
              <w:t>đơn</w:t>
            </w:r>
            <w:proofErr w:type="spellEnd"/>
            <w:r w:rsidRPr="001F4719">
              <w:rPr>
                <w:sz w:val="26"/>
                <w:szCs w:val="26"/>
              </w:rPr>
              <w:t xml:space="preserve"> </w:t>
            </w:r>
            <w:proofErr w:type="spellStart"/>
            <w:r w:rsidRPr="001F4719">
              <w:rPr>
                <w:sz w:val="26"/>
                <w:szCs w:val="26"/>
              </w:rPr>
              <w:t>hàng</w:t>
            </w:r>
            <w:proofErr w:type="spellEnd"/>
            <w:r w:rsidRPr="001F4719">
              <w:rPr>
                <w:sz w:val="26"/>
                <w:szCs w:val="26"/>
              </w:rPr>
              <w:t xml:space="preserve"> </w:t>
            </w:r>
            <w:proofErr w:type="spellStart"/>
            <w:r w:rsidRPr="001F4719">
              <w:rPr>
                <w:sz w:val="26"/>
                <w:szCs w:val="26"/>
              </w:rPr>
              <w:t>khi</w:t>
            </w:r>
            <w:proofErr w:type="spellEnd"/>
            <w:r w:rsidRPr="001F4719">
              <w:rPr>
                <w:sz w:val="26"/>
                <w:szCs w:val="26"/>
              </w:rPr>
              <w:t xml:space="preserve"> </w:t>
            </w:r>
            <w:proofErr w:type="spellStart"/>
            <w:r w:rsidRPr="001F4719">
              <w:rPr>
                <w:sz w:val="26"/>
                <w:szCs w:val="26"/>
              </w:rPr>
              <w:t>cần</w:t>
            </w:r>
            <w:proofErr w:type="spellEnd"/>
            <w:r w:rsidRPr="001F4719">
              <w:rPr>
                <w:sz w:val="26"/>
                <w:szCs w:val="26"/>
              </w:rPr>
              <w:t xml:space="preserve"> </w:t>
            </w:r>
            <w:proofErr w:type="spellStart"/>
            <w:r w:rsidRPr="001F4719">
              <w:rPr>
                <w:sz w:val="26"/>
                <w:szCs w:val="26"/>
              </w:rPr>
              <w:t>thiết</w:t>
            </w:r>
            <w:proofErr w:type="spellEnd"/>
            <w:r w:rsidRPr="001F4719">
              <w:rPr>
                <w:sz w:val="26"/>
                <w:szCs w:val="26"/>
              </w:rPr>
              <w:t>.</w:t>
            </w:r>
          </w:p>
        </w:tc>
        <w:tc>
          <w:tcPr>
            <w:tcW w:w="1317" w:type="pct"/>
            <w:vAlign w:val="center"/>
          </w:tcPr>
          <w:p w14:paraId="1282A95C" w14:textId="60EAAA58" w:rsidR="008627C2" w:rsidRPr="00CC0651" w:rsidRDefault="008627C2" w:rsidP="008627C2">
            <w:pPr>
              <w:spacing w:line="360" w:lineRule="auto"/>
              <w:jc w:val="center"/>
              <w:rPr>
                <w:sz w:val="26"/>
                <w:szCs w:val="26"/>
              </w:rPr>
            </w:pPr>
            <w:proofErr w:type="spellStart"/>
            <w:r w:rsidRPr="001F4719">
              <w:rPr>
                <w:sz w:val="26"/>
                <w:szCs w:val="26"/>
              </w:rPr>
              <w:t>Chủ</w:t>
            </w:r>
            <w:proofErr w:type="spellEnd"/>
            <w:r w:rsidRPr="001F4719">
              <w:rPr>
                <w:sz w:val="26"/>
                <w:szCs w:val="26"/>
              </w:rPr>
              <w:t xml:space="preserve"> </w:t>
            </w:r>
            <w:proofErr w:type="spellStart"/>
            <w:r w:rsidRPr="001F4719">
              <w:rPr>
                <w:sz w:val="26"/>
                <w:szCs w:val="26"/>
              </w:rPr>
              <w:t>cửa</w:t>
            </w:r>
            <w:proofErr w:type="spellEnd"/>
            <w:r w:rsidRPr="001F4719">
              <w:rPr>
                <w:sz w:val="26"/>
                <w:szCs w:val="26"/>
              </w:rPr>
              <w:t xml:space="preserve"> </w:t>
            </w:r>
            <w:proofErr w:type="spellStart"/>
            <w:r w:rsidRPr="001F4719">
              <w:rPr>
                <w:sz w:val="26"/>
                <w:szCs w:val="26"/>
              </w:rPr>
              <w:t>hàng</w:t>
            </w:r>
            <w:proofErr w:type="spellEnd"/>
          </w:p>
        </w:tc>
      </w:tr>
      <w:tr w:rsidR="008627C2" w:rsidRPr="00CC0651" w14:paraId="2548F955" w14:textId="77777777" w:rsidTr="004A4C9D">
        <w:tc>
          <w:tcPr>
            <w:tcW w:w="640" w:type="pct"/>
            <w:vAlign w:val="center"/>
          </w:tcPr>
          <w:p w14:paraId="7C9717ED" w14:textId="6D290E40" w:rsidR="008627C2" w:rsidRPr="00CC0651" w:rsidRDefault="008627C2" w:rsidP="008627C2">
            <w:pPr>
              <w:spacing w:line="360" w:lineRule="auto"/>
              <w:jc w:val="center"/>
              <w:rPr>
                <w:sz w:val="26"/>
                <w:szCs w:val="26"/>
              </w:rPr>
            </w:pPr>
            <w:r w:rsidRPr="00CC0651">
              <w:rPr>
                <w:sz w:val="26"/>
                <w:szCs w:val="26"/>
              </w:rPr>
              <w:t>UC</w:t>
            </w:r>
            <w:r w:rsidR="003974E3">
              <w:rPr>
                <w:sz w:val="26"/>
                <w:szCs w:val="26"/>
              </w:rPr>
              <w:t>1</w:t>
            </w:r>
            <w:r w:rsidR="00E52AA9">
              <w:rPr>
                <w:sz w:val="26"/>
                <w:szCs w:val="26"/>
              </w:rPr>
              <w:t>7</w:t>
            </w:r>
          </w:p>
        </w:tc>
        <w:tc>
          <w:tcPr>
            <w:tcW w:w="1393" w:type="pct"/>
            <w:vAlign w:val="center"/>
          </w:tcPr>
          <w:p w14:paraId="4B7DCD51" w14:textId="0A69BB25" w:rsidR="008627C2" w:rsidRPr="00CC0651" w:rsidRDefault="008627C2" w:rsidP="008627C2">
            <w:pPr>
              <w:spacing w:line="360" w:lineRule="auto"/>
              <w:jc w:val="center"/>
              <w:rPr>
                <w:sz w:val="26"/>
                <w:szCs w:val="26"/>
              </w:rPr>
            </w:pPr>
            <w:r w:rsidRPr="00A6068E">
              <w:rPr>
                <w:sz w:val="26"/>
                <w:szCs w:val="26"/>
              </w:rPr>
              <w:t xml:space="preserve">Quản </w:t>
            </w:r>
            <w:proofErr w:type="spellStart"/>
            <w:r w:rsidRPr="00A6068E">
              <w:rPr>
                <w:sz w:val="26"/>
                <w:szCs w:val="26"/>
              </w:rPr>
              <w:t>lý</w:t>
            </w:r>
            <w:proofErr w:type="spellEnd"/>
            <w:r w:rsidRPr="00A6068E">
              <w:rPr>
                <w:sz w:val="26"/>
                <w:szCs w:val="26"/>
              </w:rPr>
              <w:t xml:space="preserve"> </w:t>
            </w:r>
            <w:proofErr w:type="spellStart"/>
            <w:r w:rsidRPr="00A6068E">
              <w:rPr>
                <w:sz w:val="26"/>
                <w:szCs w:val="26"/>
              </w:rPr>
              <w:t>hồ</w:t>
            </w:r>
            <w:proofErr w:type="spellEnd"/>
            <w:r w:rsidRPr="00A6068E">
              <w:rPr>
                <w:sz w:val="26"/>
                <w:szCs w:val="26"/>
              </w:rPr>
              <w:t xml:space="preserve"> </w:t>
            </w:r>
            <w:proofErr w:type="spellStart"/>
            <w:r w:rsidRPr="00A6068E">
              <w:rPr>
                <w:sz w:val="26"/>
                <w:szCs w:val="26"/>
              </w:rPr>
              <w:t>sơ</w:t>
            </w:r>
            <w:proofErr w:type="spellEnd"/>
            <w:r w:rsidRPr="00A6068E">
              <w:rPr>
                <w:sz w:val="26"/>
                <w:szCs w:val="26"/>
              </w:rPr>
              <w:t xml:space="preserve"> </w:t>
            </w:r>
            <w:proofErr w:type="spellStart"/>
            <w:r w:rsidRPr="00A6068E">
              <w:rPr>
                <w:sz w:val="26"/>
                <w:szCs w:val="26"/>
              </w:rPr>
              <w:t>cá</w:t>
            </w:r>
            <w:proofErr w:type="spellEnd"/>
            <w:r w:rsidRPr="00A6068E">
              <w:rPr>
                <w:sz w:val="26"/>
                <w:szCs w:val="26"/>
              </w:rPr>
              <w:t xml:space="preserve"> </w:t>
            </w:r>
            <w:proofErr w:type="spellStart"/>
            <w:r w:rsidRPr="00A6068E">
              <w:rPr>
                <w:sz w:val="26"/>
                <w:szCs w:val="26"/>
              </w:rPr>
              <w:t>nhân</w:t>
            </w:r>
            <w:proofErr w:type="spellEnd"/>
          </w:p>
        </w:tc>
        <w:tc>
          <w:tcPr>
            <w:tcW w:w="1650" w:type="pct"/>
          </w:tcPr>
          <w:p w14:paraId="343A7DC2" w14:textId="5B7FF4B8" w:rsidR="008627C2" w:rsidRPr="00CC0651" w:rsidRDefault="008627C2" w:rsidP="008627C2">
            <w:pPr>
              <w:spacing w:line="360" w:lineRule="auto"/>
              <w:rPr>
                <w:sz w:val="26"/>
                <w:szCs w:val="26"/>
              </w:rPr>
            </w:pPr>
            <w:r w:rsidRPr="001F4719">
              <w:rPr>
                <w:sz w:val="26"/>
                <w:szCs w:val="26"/>
              </w:rPr>
              <w:t xml:space="preserve">Cho </w:t>
            </w:r>
            <w:proofErr w:type="spellStart"/>
            <w:r w:rsidRPr="001F4719">
              <w:rPr>
                <w:sz w:val="26"/>
                <w:szCs w:val="26"/>
              </w:rPr>
              <w:t>phép</w:t>
            </w:r>
            <w:proofErr w:type="spellEnd"/>
            <w:r w:rsidRPr="001F4719">
              <w:rPr>
                <w:sz w:val="26"/>
                <w:szCs w:val="26"/>
              </w:rPr>
              <w:t xml:space="preserve"> </w:t>
            </w:r>
            <w:proofErr w:type="spellStart"/>
            <w:r w:rsidRPr="001F4719">
              <w:rPr>
                <w:sz w:val="26"/>
                <w:szCs w:val="26"/>
              </w:rPr>
              <w:t>người</w:t>
            </w:r>
            <w:proofErr w:type="spellEnd"/>
            <w:r w:rsidRPr="001F4719">
              <w:rPr>
                <w:sz w:val="26"/>
                <w:szCs w:val="26"/>
              </w:rPr>
              <w:t xml:space="preserve"> </w:t>
            </w:r>
            <w:proofErr w:type="spellStart"/>
            <w:r w:rsidRPr="001F4719">
              <w:rPr>
                <w:sz w:val="26"/>
                <w:szCs w:val="26"/>
              </w:rPr>
              <w:t>dùng</w:t>
            </w:r>
            <w:proofErr w:type="spellEnd"/>
            <w:r w:rsidRPr="001F4719">
              <w:rPr>
                <w:sz w:val="26"/>
                <w:szCs w:val="26"/>
              </w:rPr>
              <w:t xml:space="preserve"> </w:t>
            </w:r>
            <w:proofErr w:type="spellStart"/>
            <w:r w:rsidRPr="001F4719">
              <w:rPr>
                <w:sz w:val="26"/>
                <w:szCs w:val="26"/>
              </w:rPr>
              <w:t>cập</w:t>
            </w:r>
            <w:proofErr w:type="spellEnd"/>
            <w:r w:rsidRPr="001F4719">
              <w:rPr>
                <w:sz w:val="26"/>
                <w:szCs w:val="26"/>
              </w:rPr>
              <w:t xml:space="preserve"> </w:t>
            </w:r>
            <w:proofErr w:type="spellStart"/>
            <w:r w:rsidRPr="001F4719">
              <w:rPr>
                <w:sz w:val="26"/>
                <w:szCs w:val="26"/>
              </w:rPr>
              <w:t>nhật</w:t>
            </w:r>
            <w:proofErr w:type="spellEnd"/>
            <w:r w:rsidRPr="001F4719">
              <w:rPr>
                <w:sz w:val="26"/>
                <w:szCs w:val="26"/>
              </w:rPr>
              <w:t xml:space="preserve"> </w:t>
            </w:r>
            <w:proofErr w:type="spellStart"/>
            <w:r w:rsidRPr="001F4719">
              <w:rPr>
                <w:sz w:val="26"/>
                <w:szCs w:val="26"/>
              </w:rPr>
              <w:t>thông</w:t>
            </w:r>
            <w:proofErr w:type="spellEnd"/>
            <w:r w:rsidRPr="001F4719">
              <w:rPr>
                <w:sz w:val="26"/>
                <w:szCs w:val="26"/>
              </w:rPr>
              <w:t xml:space="preserve"> tin </w:t>
            </w:r>
            <w:proofErr w:type="spellStart"/>
            <w:r w:rsidRPr="001F4719">
              <w:rPr>
                <w:sz w:val="26"/>
                <w:szCs w:val="26"/>
              </w:rPr>
              <w:t>cá</w:t>
            </w:r>
            <w:proofErr w:type="spellEnd"/>
            <w:r w:rsidRPr="001F4719">
              <w:rPr>
                <w:sz w:val="26"/>
                <w:szCs w:val="26"/>
              </w:rPr>
              <w:t xml:space="preserve"> </w:t>
            </w:r>
            <w:proofErr w:type="spellStart"/>
            <w:r w:rsidRPr="001F4719">
              <w:rPr>
                <w:sz w:val="26"/>
                <w:szCs w:val="26"/>
              </w:rPr>
              <w:t>nhân</w:t>
            </w:r>
            <w:proofErr w:type="spellEnd"/>
            <w:r w:rsidRPr="001F4719">
              <w:rPr>
                <w:sz w:val="26"/>
                <w:szCs w:val="26"/>
              </w:rPr>
              <w:t xml:space="preserve"> </w:t>
            </w:r>
            <w:proofErr w:type="spellStart"/>
            <w:r w:rsidRPr="001F4719">
              <w:rPr>
                <w:sz w:val="26"/>
                <w:szCs w:val="26"/>
              </w:rPr>
              <w:t>để</w:t>
            </w:r>
            <w:proofErr w:type="spellEnd"/>
            <w:r w:rsidRPr="001F4719">
              <w:rPr>
                <w:sz w:val="26"/>
                <w:szCs w:val="26"/>
              </w:rPr>
              <w:t xml:space="preserve"> </w:t>
            </w:r>
            <w:proofErr w:type="spellStart"/>
            <w:r w:rsidRPr="001F4719">
              <w:rPr>
                <w:sz w:val="26"/>
                <w:szCs w:val="26"/>
              </w:rPr>
              <w:t>đảm</w:t>
            </w:r>
            <w:proofErr w:type="spellEnd"/>
            <w:r w:rsidRPr="001F4719">
              <w:rPr>
                <w:sz w:val="26"/>
                <w:szCs w:val="26"/>
              </w:rPr>
              <w:t xml:space="preserve"> </w:t>
            </w:r>
            <w:proofErr w:type="spellStart"/>
            <w:r w:rsidRPr="001F4719">
              <w:rPr>
                <w:sz w:val="26"/>
                <w:szCs w:val="26"/>
              </w:rPr>
              <w:t>bảo</w:t>
            </w:r>
            <w:proofErr w:type="spellEnd"/>
            <w:r w:rsidRPr="001F4719">
              <w:rPr>
                <w:sz w:val="26"/>
                <w:szCs w:val="26"/>
              </w:rPr>
              <w:t xml:space="preserve"> </w:t>
            </w:r>
            <w:proofErr w:type="spellStart"/>
            <w:r w:rsidRPr="001F4719">
              <w:rPr>
                <w:sz w:val="26"/>
                <w:szCs w:val="26"/>
              </w:rPr>
              <w:t>dữ</w:t>
            </w:r>
            <w:proofErr w:type="spellEnd"/>
            <w:r w:rsidRPr="001F4719">
              <w:rPr>
                <w:sz w:val="26"/>
                <w:szCs w:val="26"/>
              </w:rPr>
              <w:t xml:space="preserve"> </w:t>
            </w:r>
            <w:proofErr w:type="spellStart"/>
            <w:r w:rsidRPr="001F4719">
              <w:rPr>
                <w:sz w:val="26"/>
                <w:szCs w:val="26"/>
              </w:rPr>
              <w:t>liệu</w:t>
            </w:r>
            <w:proofErr w:type="spellEnd"/>
            <w:r w:rsidRPr="001F4719">
              <w:rPr>
                <w:sz w:val="26"/>
                <w:szCs w:val="26"/>
              </w:rPr>
              <w:t xml:space="preserve"> </w:t>
            </w:r>
            <w:proofErr w:type="spellStart"/>
            <w:r w:rsidRPr="001F4719">
              <w:rPr>
                <w:sz w:val="26"/>
                <w:szCs w:val="26"/>
              </w:rPr>
              <w:t>luôn</w:t>
            </w:r>
            <w:proofErr w:type="spellEnd"/>
            <w:r w:rsidRPr="001F4719">
              <w:rPr>
                <w:sz w:val="26"/>
                <w:szCs w:val="26"/>
              </w:rPr>
              <w:t xml:space="preserve"> </w:t>
            </w:r>
            <w:proofErr w:type="spellStart"/>
            <w:r w:rsidRPr="001F4719">
              <w:rPr>
                <w:sz w:val="26"/>
                <w:szCs w:val="26"/>
              </w:rPr>
              <w:t>chính</w:t>
            </w:r>
            <w:proofErr w:type="spellEnd"/>
            <w:r w:rsidRPr="001F4719">
              <w:rPr>
                <w:sz w:val="26"/>
                <w:szCs w:val="26"/>
              </w:rPr>
              <w:t xml:space="preserve"> </w:t>
            </w:r>
            <w:proofErr w:type="spellStart"/>
            <w:r w:rsidRPr="001F4719">
              <w:rPr>
                <w:sz w:val="26"/>
                <w:szCs w:val="26"/>
              </w:rPr>
              <w:t>xác</w:t>
            </w:r>
            <w:proofErr w:type="spellEnd"/>
            <w:r w:rsidRPr="001F4719">
              <w:rPr>
                <w:sz w:val="26"/>
                <w:szCs w:val="26"/>
              </w:rPr>
              <w:t xml:space="preserve"> </w:t>
            </w:r>
            <w:proofErr w:type="spellStart"/>
            <w:r w:rsidRPr="001F4719">
              <w:rPr>
                <w:sz w:val="26"/>
                <w:szCs w:val="26"/>
              </w:rPr>
              <w:t>và</w:t>
            </w:r>
            <w:proofErr w:type="spellEnd"/>
            <w:r w:rsidRPr="001F4719">
              <w:rPr>
                <w:sz w:val="26"/>
                <w:szCs w:val="26"/>
              </w:rPr>
              <w:t xml:space="preserve"> </w:t>
            </w:r>
            <w:proofErr w:type="spellStart"/>
            <w:r w:rsidRPr="001F4719">
              <w:rPr>
                <w:sz w:val="26"/>
                <w:szCs w:val="26"/>
              </w:rPr>
              <w:t>đầy</w:t>
            </w:r>
            <w:proofErr w:type="spellEnd"/>
            <w:r w:rsidRPr="001F4719">
              <w:rPr>
                <w:sz w:val="26"/>
                <w:szCs w:val="26"/>
              </w:rPr>
              <w:t xml:space="preserve"> </w:t>
            </w:r>
            <w:proofErr w:type="spellStart"/>
            <w:r w:rsidRPr="001F4719">
              <w:rPr>
                <w:sz w:val="26"/>
                <w:szCs w:val="26"/>
              </w:rPr>
              <w:t>đủ</w:t>
            </w:r>
            <w:proofErr w:type="spellEnd"/>
            <w:r w:rsidRPr="001F4719">
              <w:rPr>
                <w:sz w:val="26"/>
                <w:szCs w:val="26"/>
              </w:rPr>
              <w:t>.</w:t>
            </w:r>
          </w:p>
        </w:tc>
        <w:tc>
          <w:tcPr>
            <w:tcW w:w="1317" w:type="pct"/>
            <w:vAlign w:val="center"/>
          </w:tcPr>
          <w:p w14:paraId="42F75371" w14:textId="4AA369FE" w:rsidR="008627C2" w:rsidRPr="00CC0651" w:rsidRDefault="008627C2" w:rsidP="008627C2">
            <w:pPr>
              <w:spacing w:line="360" w:lineRule="auto"/>
              <w:jc w:val="center"/>
              <w:rPr>
                <w:sz w:val="26"/>
                <w:szCs w:val="26"/>
              </w:rPr>
            </w:pPr>
            <w:proofErr w:type="spellStart"/>
            <w:r w:rsidRPr="001F4719">
              <w:rPr>
                <w:sz w:val="26"/>
                <w:szCs w:val="26"/>
              </w:rPr>
              <w:t>Khách</w:t>
            </w:r>
            <w:proofErr w:type="spellEnd"/>
            <w:r w:rsidRPr="001F4719">
              <w:rPr>
                <w:sz w:val="26"/>
                <w:szCs w:val="26"/>
              </w:rPr>
              <w:t xml:space="preserve"> </w:t>
            </w:r>
            <w:proofErr w:type="spellStart"/>
            <w:r w:rsidRPr="001F4719">
              <w:rPr>
                <w:sz w:val="26"/>
                <w:szCs w:val="26"/>
              </w:rPr>
              <w:t>hàng</w:t>
            </w:r>
            <w:proofErr w:type="spellEnd"/>
            <w:r w:rsidRPr="001F4719">
              <w:rPr>
                <w:sz w:val="26"/>
                <w:szCs w:val="26"/>
              </w:rPr>
              <w:t xml:space="preserve">, </w:t>
            </w:r>
            <w:proofErr w:type="spellStart"/>
            <w:r w:rsidRPr="001F4719">
              <w:rPr>
                <w:sz w:val="26"/>
                <w:szCs w:val="26"/>
              </w:rPr>
              <w:t>chủ</w:t>
            </w:r>
            <w:proofErr w:type="spellEnd"/>
            <w:r w:rsidRPr="001F4719">
              <w:rPr>
                <w:sz w:val="26"/>
                <w:szCs w:val="26"/>
              </w:rPr>
              <w:t xml:space="preserve"> </w:t>
            </w:r>
            <w:proofErr w:type="spellStart"/>
            <w:r w:rsidRPr="001F4719">
              <w:rPr>
                <w:sz w:val="26"/>
                <w:szCs w:val="26"/>
              </w:rPr>
              <w:t>cửa</w:t>
            </w:r>
            <w:proofErr w:type="spellEnd"/>
            <w:r w:rsidRPr="001F4719">
              <w:rPr>
                <w:sz w:val="26"/>
                <w:szCs w:val="26"/>
              </w:rPr>
              <w:t xml:space="preserve"> </w:t>
            </w:r>
            <w:proofErr w:type="spellStart"/>
            <w:r w:rsidRPr="001F4719">
              <w:rPr>
                <w:sz w:val="26"/>
                <w:szCs w:val="26"/>
              </w:rPr>
              <w:t>hàng</w:t>
            </w:r>
            <w:proofErr w:type="spellEnd"/>
            <w:r w:rsidRPr="001F4719">
              <w:rPr>
                <w:sz w:val="26"/>
                <w:szCs w:val="26"/>
              </w:rPr>
              <w:t xml:space="preserve">, </w:t>
            </w:r>
            <w:proofErr w:type="spellStart"/>
            <w:r w:rsidRPr="001F4719">
              <w:rPr>
                <w:sz w:val="26"/>
                <w:szCs w:val="26"/>
              </w:rPr>
              <w:t>nhân</w:t>
            </w:r>
            <w:proofErr w:type="spellEnd"/>
            <w:r w:rsidRPr="001F4719">
              <w:rPr>
                <w:sz w:val="26"/>
                <w:szCs w:val="26"/>
              </w:rPr>
              <w:t xml:space="preserve"> </w:t>
            </w:r>
            <w:proofErr w:type="spellStart"/>
            <w:r w:rsidRPr="001F4719">
              <w:rPr>
                <w:sz w:val="26"/>
                <w:szCs w:val="26"/>
              </w:rPr>
              <w:t>viên</w:t>
            </w:r>
            <w:proofErr w:type="spellEnd"/>
            <w:r w:rsidRPr="001F4719">
              <w:rPr>
                <w:sz w:val="26"/>
                <w:szCs w:val="26"/>
              </w:rPr>
              <w:t xml:space="preserve"> </w:t>
            </w:r>
            <w:proofErr w:type="spellStart"/>
            <w:r w:rsidRPr="001F4719">
              <w:rPr>
                <w:sz w:val="26"/>
                <w:szCs w:val="26"/>
              </w:rPr>
              <w:t>tư</w:t>
            </w:r>
            <w:proofErr w:type="spellEnd"/>
            <w:r w:rsidRPr="001F4719">
              <w:rPr>
                <w:sz w:val="26"/>
                <w:szCs w:val="26"/>
              </w:rPr>
              <w:t xml:space="preserve"> </w:t>
            </w:r>
            <w:proofErr w:type="spellStart"/>
            <w:r w:rsidRPr="001F4719">
              <w:rPr>
                <w:sz w:val="26"/>
                <w:szCs w:val="26"/>
              </w:rPr>
              <w:t>vấn</w:t>
            </w:r>
            <w:proofErr w:type="spellEnd"/>
            <w:r w:rsidRPr="001F4719">
              <w:rPr>
                <w:sz w:val="26"/>
                <w:szCs w:val="26"/>
              </w:rPr>
              <w:t xml:space="preserve">, </w:t>
            </w:r>
            <w:proofErr w:type="spellStart"/>
            <w:r w:rsidRPr="001F4719">
              <w:rPr>
                <w:sz w:val="26"/>
                <w:szCs w:val="26"/>
              </w:rPr>
              <w:t>quản</w:t>
            </w:r>
            <w:proofErr w:type="spellEnd"/>
            <w:r w:rsidRPr="001F4719">
              <w:rPr>
                <w:sz w:val="26"/>
                <w:szCs w:val="26"/>
              </w:rPr>
              <w:t xml:space="preserve"> </w:t>
            </w:r>
            <w:proofErr w:type="spellStart"/>
            <w:r w:rsidRPr="001F4719">
              <w:rPr>
                <w:sz w:val="26"/>
                <w:szCs w:val="26"/>
              </w:rPr>
              <w:t>lý</w:t>
            </w:r>
            <w:proofErr w:type="spellEnd"/>
            <w:r w:rsidRPr="001F4719">
              <w:rPr>
                <w:sz w:val="26"/>
                <w:szCs w:val="26"/>
              </w:rPr>
              <w:t xml:space="preserve"> ca</w:t>
            </w:r>
          </w:p>
        </w:tc>
      </w:tr>
      <w:tr w:rsidR="008627C2" w:rsidRPr="001F4719" w14:paraId="4EB59AD4" w14:textId="77777777" w:rsidTr="004A4C9D">
        <w:tc>
          <w:tcPr>
            <w:tcW w:w="640" w:type="pct"/>
            <w:vAlign w:val="center"/>
          </w:tcPr>
          <w:p w14:paraId="0AEEBF3D" w14:textId="4049CFC0" w:rsidR="008627C2" w:rsidRDefault="008627C2" w:rsidP="008627C2">
            <w:pPr>
              <w:spacing w:line="360" w:lineRule="auto"/>
              <w:jc w:val="center"/>
              <w:rPr>
                <w:sz w:val="26"/>
                <w:szCs w:val="26"/>
              </w:rPr>
            </w:pPr>
            <w:r>
              <w:rPr>
                <w:sz w:val="26"/>
                <w:szCs w:val="26"/>
              </w:rPr>
              <w:t>UC</w:t>
            </w:r>
            <w:r w:rsidR="003974E3">
              <w:rPr>
                <w:sz w:val="26"/>
                <w:szCs w:val="26"/>
              </w:rPr>
              <w:t>1</w:t>
            </w:r>
            <w:r w:rsidR="00E52AA9">
              <w:rPr>
                <w:sz w:val="26"/>
                <w:szCs w:val="26"/>
              </w:rPr>
              <w:t>8</w:t>
            </w:r>
          </w:p>
        </w:tc>
        <w:tc>
          <w:tcPr>
            <w:tcW w:w="1393" w:type="pct"/>
            <w:vAlign w:val="center"/>
          </w:tcPr>
          <w:p w14:paraId="042B414F" w14:textId="2667EDE1" w:rsidR="008627C2" w:rsidRPr="00A6068E" w:rsidRDefault="003A299C" w:rsidP="008627C2">
            <w:pPr>
              <w:spacing w:line="360" w:lineRule="auto"/>
              <w:jc w:val="center"/>
              <w:rPr>
                <w:sz w:val="26"/>
                <w:szCs w:val="26"/>
              </w:rPr>
            </w:pP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thú</w:t>
            </w:r>
            <w:proofErr w:type="spellEnd"/>
            <w:r>
              <w:rPr>
                <w:sz w:val="26"/>
                <w:szCs w:val="26"/>
              </w:rPr>
              <w:t xml:space="preserve"> </w:t>
            </w:r>
            <w:proofErr w:type="spellStart"/>
            <w:r>
              <w:rPr>
                <w:sz w:val="26"/>
                <w:szCs w:val="26"/>
              </w:rPr>
              <w:t>cưng</w:t>
            </w:r>
            <w:proofErr w:type="spellEnd"/>
          </w:p>
        </w:tc>
        <w:tc>
          <w:tcPr>
            <w:tcW w:w="1650" w:type="pct"/>
          </w:tcPr>
          <w:p w14:paraId="0A752561" w14:textId="297A1A22" w:rsidR="008627C2" w:rsidRPr="003A299C" w:rsidRDefault="003A299C" w:rsidP="008627C2">
            <w:pPr>
              <w:spacing w:line="360" w:lineRule="auto"/>
              <w:rPr>
                <w:sz w:val="26"/>
                <w:szCs w:val="26"/>
              </w:rPr>
            </w:pP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thú</w:t>
            </w:r>
            <w:proofErr w:type="spellEnd"/>
            <w:r>
              <w:rPr>
                <w:sz w:val="26"/>
                <w:szCs w:val="26"/>
              </w:rPr>
              <w:t xml:space="preserve"> </w:t>
            </w:r>
            <w:proofErr w:type="spellStart"/>
            <w:r>
              <w:rPr>
                <w:sz w:val="26"/>
                <w:szCs w:val="26"/>
              </w:rPr>
              <w:t>cưng</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bán</w:t>
            </w:r>
            <w:proofErr w:type="spellEnd"/>
            <w:r>
              <w:rPr>
                <w:sz w:val="26"/>
                <w:szCs w:val="26"/>
              </w:rPr>
              <w:t>.</w:t>
            </w:r>
          </w:p>
        </w:tc>
        <w:tc>
          <w:tcPr>
            <w:tcW w:w="1317" w:type="pct"/>
            <w:vAlign w:val="center"/>
          </w:tcPr>
          <w:p w14:paraId="4B27BE1F" w14:textId="33BB8513" w:rsidR="008627C2" w:rsidRPr="003A299C" w:rsidRDefault="003A299C" w:rsidP="008627C2">
            <w:pPr>
              <w:spacing w:line="360" w:lineRule="auto"/>
              <w:jc w:val="center"/>
              <w:rPr>
                <w:sz w:val="26"/>
                <w:szCs w:val="26"/>
              </w:rPr>
            </w:pPr>
            <w:proofErr w:type="spellStart"/>
            <w:r>
              <w:rPr>
                <w:sz w:val="26"/>
                <w:szCs w:val="26"/>
              </w:rPr>
              <w:t>Chủ</w:t>
            </w:r>
            <w:proofErr w:type="spellEnd"/>
            <w:r>
              <w:rPr>
                <w:sz w:val="26"/>
                <w:szCs w:val="26"/>
              </w:rPr>
              <w:t xml:space="preserve"> </w:t>
            </w:r>
            <w:proofErr w:type="spellStart"/>
            <w:r>
              <w:rPr>
                <w:sz w:val="26"/>
                <w:szCs w:val="26"/>
              </w:rPr>
              <w:t>cửa</w:t>
            </w:r>
            <w:proofErr w:type="spellEnd"/>
            <w:r>
              <w:rPr>
                <w:sz w:val="26"/>
                <w:szCs w:val="26"/>
              </w:rPr>
              <w:t xml:space="preserve"> </w:t>
            </w:r>
            <w:proofErr w:type="spellStart"/>
            <w:r>
              <w:rPr>
                <w:sz w:val="26"/>
                <w:szCs w:val="26"/>
              </w:rPr>
              <w:t>hàng</w:t>
            </w:r>
            <w:proofErr w:type="spellEnd"/>
          </w:p>
        </w:tc>
      </w:tr>
      <w:tr w:rsidR="008627C2" w:rsidRPr="00CC0651" w14:paraId="3FCCDC59" w14:textId="77777777" w:rsidTr="004A4C9D">
        <w:tc>
          <w:tcPr>
            <w:tcW w:w="640" w:type="pct"/>
            <w:vAlign w:val="center"/>
          </w:tcPr>
          <w:p w14:paraId="1BC7BB26" w14:textId="31871A4D" w:rsidR="008627C2" w:rsidRDefault="008627C2" w:rsidP="008627C2">
            <w:pPr>
              <w:spacing w:line="360" w:lineRule="auto"/>
              <w:jc w:val="center"/>
              <w:rPr>
                <w:sz w:val="26"/>
                <w:szCs w:val="26"/>
              </w:rPr>
            </w:pPr>
            <w:r>
              <w:rPr>
                <w:sz w:val="26"/>
                <w:szCs w:val="26"/>
              </w:rPr>
              <w:t>UC</w:t>
            </w:r>
            <w:r w:rsidR="00E52AA9">
              <w:rPr>
                <w:sz w:val="26"/>
                <w:szCs w:val="26"/>
              </w:rPr>
              <w:t>19</w:t>
            </w:r>
          </w:p>
        </w:tc>
        <w:tc>
          <w:tcPr>
            <w:tcW w:w="1393" w:type="pct"/>
            <w:vAlign w:val="center"/>
          </w:tcPr>
          <w:p w14:paraId="5863643D" w14:textId="2ECF6DD6" w:rsidR="008627C2" w:rsidRPr="00A6068E" w:rsidRDefault="003A299C" w:rsidP="008627C2">
            <w:pPr>
              <w:spacing w:line="360" w:lineRule="auto"/>
              <w:jc w:val="center"/>
              <w:rPr>
                <w:sz w:val="26"/>
                <w:szCs w:val="26"/>
              </w:rPr>
            </w:pPr>
            <w:r>
              <w:rPr>
                <w:sz w:val="26"/>
                <w:szCs w:val="26"/>
              </w:rPr>
              <w:t xml:space="preserve">Xem tin </w:t>
            </w:r>
            <w:proofErr w:type="spellStart"/>
            <w:r>
              <w:rPr>
                <w:sz w:val="26"/>
                <w:szCs w:val="26"/>
              </w:rPr>
              <w:t>tức</w:t>
            </w:r>
            <w:proofErr w:type="spellEnd"/>
          </w:p>
        </w:tc>
        <w:tc>
          <w:tcPr>
            <w:tcW w:w="1650" w:type="pct"/>
          </w:tcPr>
          <w:p w14:paraId="78096447" w14:textId="1533867A" w:rsidR="008627C2" w:rsidRDefault="003A299C" w:rsidP="008627C2">
            <w:pPr>
              <w:spacing w:line="360" w:lineRule="auto"/>
              <w:rPr>
                <w:sz w:val="26"/>
                <w:szCs w:val="26"/>
              </w:rPr>
            </w:pP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xem</w:t>
            </w:r>
            <w:proofErr w:type="spellEnd"/>
            <w:r>
              <w:rPr>
                <w:sz w:val="26"/>
                <w:szCs w:val="26"/>
              </w:rPr>
              <w:t xml:space="preserve"> </w:t>
            </w:r>
            <w:proofErr w:type="spellStart"/>
            <w:r>
              <w:rPr>
                <w:sz w:val="26"/>
                <w:szCs w:val="26"/>
              </w:rPr>
              <w:t>các</w:t>
            </w:r>
            <w:proofErr w:type="spellEnd"/>
            <w:r>
              <w:rPr>
                <w:sz w:val="26"/>
                <w:szCs w:val="26"/>
              </w:rPr>
              <w:t xml:space="preserve"> tin </w:t>
            </w:r>
            <w:proofErr w:type="spellStart"/>
            <w:r>
              <w:rPr>
                <w:sz w:val="26"/>
                <w:szCs w:val="26"/>
              </w:rPr>
              <w:t>tức</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trí</w:t>
            </w:r>
            <w:proofErr w:type="spellEnd"/>
            <w:r>
              <w:rPr>
                <w:sz w:val="26"/>
                <w:szCs w:val="26"/>
              </w:rPr>
              <w:t>.</w:t>
            </w:r>
          </w:p>
        </w:tc>
        <w:tc>
          <w:tcPr>
            <w:tcW w:w="1317" w:type="pct"/>
            <w:vAlign w:val="center"/>
          </w:tcPr>
          <w:p w14:paraId="1B58FC1E" w14:textId="30E0D848" w:rsidR="008627C2" w:rsidRDefault="008627C2" w:rsidP="008627C2">
            <w:pPr>
              <w:spacing w:line="360" w:lineRule="auto"/>
              <w:jc w:val="center"/>
              <w:rPr>
                <w:sz w:val="26"/>
                <w:szCs w:val="26"/>
              </w:rPr>
            </w:pPr>
            <w:proofErr w:type="spellStart"/>
            <w:r w:rsidRPr="001F4719">
              <w:rPr>
                <w:sz w:val="26"/>
                <w:szCs w:val="26"/>
              </w:rPr>
              <w:t>Khách</w:t>
            </w:r>
            <w:proofErr w:type="spellEnd"/>
            <w:r w:rsidRPr="001F4719">
              <w:rPr>
                <w:sz w:val="26"/>
                <w:szCs w:val="26"/>
              </w:rPr>
              <w:t xml:space="preserve"> </w:t>
            </w:r>
            <w:proofErr w:type="spellStart"/>
            <w:r w:rsidRPr="001F4719">
              <w:rPr>
                <w:sz w:val="26"/>
                <w:szCs w:val="26"/>
              </w:rPr>
              <w:t>hàng</w:t>
            </w:r>
            <w:proofErr w:type="spellEnd"/>
          </w:p>
        </w:tc>
      </w:tr>
    </w:tbl>
    <w:p w14:paraId="68FEAF06" w14:textId="303F7125" w:rsidR="00256964" w:rsidRPr="00F87834" w:rsidRDefault="00256964" w:rsidP="00256964"/>
    <w:p w14:paraId="0D8D6EF8" w14:textId="77777777" w:rsidR="00256964" w:rsidRDefault="00256964" w:rsidP="00193000">
      <w:pPr>
        <w:pStyle w:val="Chng"/>
        <w:outlineLvl w:val="0"/>
        <w:rPr>
          <w:lang w:val="vi-VN"/>
        </w:rPr>
      </w:pPr>
      <w:bookmarkStart w:id="33" w:name="_Toc195953815"/>
      <w:r>
        <w:rPr>
          <w:lang w:val="vi-VN"/>
        </w:rPr>
        <w:t>CHƯƠNG 3: SƠ ĐỒ TỔNG QUAN</w:t>
      </w:r>
      <w:bookmarkEnd w:id="33"/>
    </w:p>
    <w:p w14:paraId="05E6E841" w14:textId="77777777" w:rsidR="00256964" w:rsidRDefault="00256964" w:rsidP="00193000">
      <w:pPr>
        <w:pStyle w:val="Tiumccp1"/>
        <w:outlineLvl w:val="1"/>
        <w:rPr>
          <w:lang w:val="vi-VN"/>
        </w:rPr>
      </w:pPr>
      <w:bookmarkStart w:id="34" w:name="_Toc195953816"/>
      <w:r>
        <w:rPr>
          <w:lang w:val="vi-VN"/>
        </w:rPr>
        <w:t xml:space="preserve">3.1 </w:t>
      </w:r>
      <w:proofErr w:type="spellStart"/>
      <w:r>
        <w:rPr>
          <w:lang w:val="vi-VN"/>
        </w:rPr>
        <w:t>Use</w:t>
      </w:r>
      <w:proofErr w:type="spellEnd"/>
      <w:r>
        <w:rPr>
          <w:lang w:val="vi-VN"/>
        </w:rPr>
        <w:t xml:space="preserve"> </w:t>
      </w:r>
      <w:proofErr w:type="spellStart"/>
      <w:r>
        <w:rPr>
          <w:lang w:val="vi-VN"/>
        </w:rPr>
        <w:t>case</w:t>
      </w:r>
      <w:proofErr w:type="spellEnd"/>
      <w:r>
        <w:rPr>
          <w:lang w:val="vi-VN"/>
        </w:rPr>
        <w:t xml:space="preserve"> và đặc tả </w:t>
      </w:r>
      <w:proofErr w:type="spellStart"/>
      <w:r>
        <w:rPr>
          <w:lang w:val="vi-VN"/>
        </w:rPr>
        <w:t>use</w:t>
      </w:r>
      <w:proofErr w:type="spellEnd"/>
      <w:r>
        <w:rPr>
          <w:lang w:val="vi-VN"/>
        </w:rPr>
        <w:t xml:space="preserve"> </w:t>
      </w:r>
      <w:proofErr w:type="spellStart"/>
      <w:r>
        <w:rPr>
          <w:lang w:val="vi-VN"/>
        </w:rPr>
        <w:t>case</w:t>
      </w:r>
      <w:bookmarkEnd w:id="34"/>
      <w:proofErr w:type="spellEnd"/>
    </w:p>
    <w:p w14:paraId="0668B605" w14:textId="77777777" w:rsidR="00256964" w:rsidRDefault="00256964" w:rsidP="00256964">
      <w:pPr>
        <w:pStyle w:val="Tiumccp2"/>
      </w:pPr>
      <w:bookmarkStart w:id="35" w:name="_Toc195953817"/>
      <w:r>
        <w:rPr>
          <w:lang w:val="vi-VN"/>
        </w:rPr>
        <w:t xml:space="preserve">3.1.1 </w:t>
      </w:r>
      <w:proofErr w:type="spellStart"/>
      <w:r>
        <w:t>Sơ</w:t>
      </w:r>
      <w:proofErr w:type="spellEnd"/>
      <w:r>
        <w:t xml:space="preserve"> </w:t>
      </w:r>
      <w:proofErr w:type="spellStart"/>
      <w:r>
        <w:t>đồ</w:t>
      </w:r>
      <w:proofErr w:type="spellEnd"/>
      <w:r>
        <w:t xml:space="preserve"> </w:t>
      </w:r>
      <w:proofErr w:type="spellStart"/>
      <w:r>
        <w:t>Usecase</w:t>
      </w:r>
      <w:proofErr w:type="spellEnd"/>
      <w:r>
        <w:t xml:space="preserve"> </w:t>
      </w:r>
      <w:proofErr w:type="spellStart"/>
      <w:r>
        <w:t>tổng</w:t>
      </w:r>
      <w:proofErr w:type="spellEnd"/>
      <w:r>
        <w:t xml:space="preserve"> </w:t>
      </w:r>
      <w:proofErr w:type="spellStart"/>
      <w:r>
        <w:t>quát</w:t>
      </w:r>
      <w:bookmarkEnd w:id="35"/>
      <w:proofErr w:type="spellEnd"/>
    </w:p>
    <w:p w14:paraId="7A1B9E54" w14:textId="503CE8BC" w:rsidR="00256964" w:rsidRDefault="00063336" w:rsidP="00193000">
      <w:r>
        <w:rPr>
          <w:noProof/>
          <w14:ligatures w14:val="standardContextual"/>
        </w:rPr>
        <w:lastRenderedPageBreak/>
        <w:drawing>
          <wp:inline distT="0" distB="0" distL="0" distR="0" wp14:anchorId="4BB9594D" wp14:editId="1931605A">
            <wp:extent cx="5274310" cy="5457190"/>
            <wp:effectExtent l="0" t="0" r="2540" b="0"/>
            <wp:docPr id="16755003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00390" name="Picture 16755003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5457190"/>
                    </a:xfrm>
                    <a:prstGeom prst="rect">
                      <a:avLst/>
                    </a:prstGeom>
                  </pic:spPr>
                </pic:pic>
              </a:graphicData>
            </a:graphic>
          </wp:inline>
        </w:drawing>
      </w:r>
    </w:p>
    <w:p w14:paraId="1095E56B" w14:textId="77777777" w:rsidR="00256964" w:rsidRDefault="00256964" w:rsidP="005645BC">
      <w:pPr>
        <w:pStyle w:val="Tiumccp2"/>
        <w:outlineLvl w:val="1"/>
      </w:pPr>
      <w:bookmarkStart w:id="36" w:name="_Toc195953818"/>
      <w:r>
        <w:t xml:space="preserve">3.1.2 </w:t>
      </w:r>
      <w:proofErr w:type="spellStart"/>
      <w:r>
        <w:t>Đặc</w:t>
      </w:r>
      <w:proofErr w:type="spellEnd"/>
      <w:r>
        <w:t xml:space="preserve"> </w:t>
      </w:r>
      <w:proofErr w:type="spellStart"/>
      <w:r>
        <w:t>tả</w:t>
      </w:r>
      <w:proofErr w:type="spellEnd"/>
      <w:r>
        <w:t xml:space="preserve"> </w:t>
      </w:r>
      <w:proofErr w:type="spellStart"/>
      <w:r>
        <w:t>Usecase</w:t>
      </w:r>
      <w:bookmarkEnd w:id="36"/>
      <w:proofErr w:type="spellEnd"/>
    </w:p>
    <w:p w14:paraId="48EE47C9" w14:textId="6FBB90F4" w:rsidR="009B6783" w:rsidRDefault="009B6783" w:rsidP="00623A20">
      <w:pPr>
        <w:pStyle w:val="Tiumccp3"/>
        <w:numPr>
          <w:ilvl w:val="3"/>
          <w:numId w:val="75"/>
        </w:numPr>
        <w:outlineLvl w:val="2"/>
        <w:rPr>
          <w:lang w:val="vi-VN"/>
        </w:rPr>
      </w:pPr>
      <w:bookmarkStart w:id="37" w:name="_Toc195953819"/>
      <w:r>
        <w:rPr>
          <w:lang w:val="vi-VN"/>
        </w:rPr>
        <w:t>UC</w:t>
      </w:r>
      <w:r>
        <w:t>01</w:t>
      </w:r>
      <w:r>
        <w:rPr>
          <w:lang w:val="vi-VN"/>
        </w:rPr>
        <w:t xml:space="preserve">: </w:t>
      </w:r>
      <w:proofErr w:type="spellStart"/>
      <w:r>
        <w:t>Đăng</w:t>
      </w:r>
      <w:proofErr w:type="spellEnd"/>
      <w:r>
        <w:rPr>
          <w:lang w:val="vi-VN"/>
        </w:rPr>
        <w:t xml:space="preserve"> </w:t>
      </w:r>
      <w:r w:rsidR="0010723D">
        <w:rPr>
          <w:lang w:val="vi-VN"/>
        </w:rPr>
        <w:t>nhập</w:t>
      </w:r>
      <w:bookmarkEnd w:id="37"/>
    </w:p>
    <w:p w14:paraId="618EF8BC" w14:textId="5ED5BE31" w:rsidR="00256964" w:rsidRDefault="00256964" w:rsidP="00256964">
      <w:pPr>
        <w:pStyle w:val="Tiumccp3"/>
      </w:pPr>
    </w:p>
    <w:p w14:paraId="44E92D59" w14:textId="2CE670BD" w:rsidR="00256964" w:rsidRDefault="00063336" w:rsidP="0006519E">
      <w:pPr>
        <w:keepNext/>
        <w:jc w:val="center"/>
      </w:pPr>
      <w:r w:rsidRPr="00063336">
        <w:rPr>
          <w:noProof/>
          <w14:ligatures w14:val="standardContextual"/>
        </w:rPr>
        <w:lastRenderedPageBreak/>
        <w:drawing>
          <wp:inline distT="0" distB="0" distL="0" distR="0" wp14:anchorId="6C3C9574" wp14:editId="6B3E71BC">
            <wp:extent cx="4629796" cy="2743583"/>
            <wp:effectExtent l="0" t="0" r="0" b="0"/>
            <wp:docPr id="133112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25084" name=""/>
                    <pic:cNvPicPr/>
                  </pic:nvPicPr>
                  <pic:blipFill>
                    <a:blip r:embed="rId19"/>
                    <a:stretch>
                      <a:fillRect/>
                    </a:stretch>
                  </pic:blipFill>
                  <pic:spPr>
                    <a:xfrm>
                      <a:off x="0" y="0"/>
                      <a:ext cx="4629796" cy="2743583"/>
                    </a:xfrm>
                    <a:prstGeom prst="rect">
                      <a:avLst/>
                    </a:prstGeom>
                  </pic:spPr>
                </pic:pic>
              </a:graphicData>
            </a:graphic>
          </wp:inline>
        </w:drawing>
      </w:r>
      <w:r w:rsidRPr="00063336">
        <w:rPr>
          <w:noProof/>
          <w14:ligatures w14:val="standardContextual"/>
        </w:rPr>
        <w:t xml:space="preserve"> </w:t>
      </w:r>
    </w:p>
    <w:p w14:paraId="407D7C22" w14:textId="77777777" w:rsidR="00256964" w:rsidRDefault="00256964" w:rsidP="00256964"/>
    <w:p w14:paraId="29100529" w14:textId="77777777" w:rsidR="00256964" w:rsidRDefault="00256964" w:rsidP="00256964"/>
    <w:p w14:paraId="66A2C371" w14:textId="77777777" w:rsidR="00256964" w:rsidRPr="00EC0D73" w:rsidRDefault="00256964" w:rsidP="00256964"/>
    <w:tbl>
      <w:tblPr>
        <w:tblStyle w:val="LiBang"/>
        <w:tblW w:w="8279" w:type="dxa"/>
        <w:tblLook w:val="04A0" w:firstRow="1" w:lastRow="0" w:firstColumn="1" w:lastColumn="0" w:noHBand="0" w:noVBand="1"/>
      </w:tblPr>
      <w:tblGrid>
        <w:gridCol w:w="2036"/>
        <w:gridCol w:w="2916"/>
        <w:gridCol w:w="3327"/>
      </w:tblGrid>
      <w:tr w:rsidR="0006519E" w:rsidRPr="002343EE" w14:paraId="66BE2409" w14:textId="77777777" w:rsidTr="0006519E">
        <w:trPr>
          <w:trHeight w:val="327"/>
        </w:trPr>
        <w:tc>
          <w:tcPr>
            <w:tcW w:w="2036" w:type="dxa"/>
          </w:tcPr>
          <w:p w14:paraId="5B15C758" w14:textId="77777777" w:rsidR="0006519E" w:rsidRPr="002343EE" w:rsidRDefault="0006519E" w:rsidP="0006519E">
            <w:pPr>
              <w:spacing w:line="360" w:lineRule="auto"/>
              <w:rPr>
                <w:lang w:val="vi-VN"/>
              </w:rPr>
            </w:pPr>
            <w:proofErr w:type="spellStart"/>
            <w:r w:rsidRPr="002343EE">
              <w:rPr>
                <w:lang w:val="vi-VN"/>
              </w:rPr>
              <w:t>Use</w:t>
            </w:r>
            <w:proofErr w:type="spellEnd"/>
            <w:r w:rsidRPr="002343EE">
              <w:rPr>
                <w:lang w:val="vi-VN"/>
              </w:rPr>
              <w:t xml:space="preserve"> </w:t>
            </w:r>
            <w:proofErr w:type="spellStart"/>
            <w:r w:rsidRPr="002343EE">
              <w:rPr>
                <w:lang w:val="vi-VN"/>
              </w:rPr>
              <w:t>Case</w:t>
            </w:r>
            <w:proofErr w:type="spellEnd"/>
            <w:r w:rsidRPr="002343EE">
              <w:rPr>
                <w:lang w:val="vi-VN"/>
              </w:rPr>
              <w:t xml:space="preserve"> </w:t>
            </w:r>
            <w:proofErr w:type="spellStart"/>
            <w:r w:rsidRPr="002343EE">
              <w:rPr>
                <w:lang w:val="vi-VN"/>
              </w:rPr>
              <w:t>Name</w:t>
            </w:r>
            <w:proofErr w:type="spellEnd"/>
            <w:r w:rsidRPr="002343EE">
              <w:rPr>
                <w:lang w:val="vi-VN"/>
              </w:rPr>
              <w:t>:</w:t>
            </w:r>
          </w:p>
        </w:tc>
        <w:tc>
          <w:tcPr>
            <w:tcW w:w="6243" w:type="dxa"/>
            <w:gridSpan w:val="2"/>
          </w:tcPr>
          <w:p w14:paraId="6D8D7493" w14:textId="77777777" w:rsidR="0006519E" w:rsidRPr="002343EE" w:rsidRDefault="0006519E" w:rsidP="0006519E">
            <w:pPr>
              <w:spacing w:line="360" w:lineRule="auto"/>
              <w:jc w:val="left"/>
              <w:rPr>
                <w:lang w:val="vi-VN"/>
              </w:rPr>
            </w:pPr>
            <w:r w:rsidRPr="002343EE">
              <w:rPr>
                <w:lang w:val="vi-VN"/>
              </w:rPr>
              <w:t>Đăng nhập người dùng</w:t>
            </w:r>
          </w:p>
        </w:tc>
      </w:tr>
      <w:tr w:rsidR="0006519E" w:rsidRPr="00036A6F" w14:paraId="2E275CEE" w14:textId="77777777" w:rsidTr="0006519E">
        <w:trPr>
          <w:trHeight w:val="618"/>
        </w:trPr>
        <w:tc>
          <w:tcPr>
            <w:tcW w:w="2036" w:type="dxa"/>
          </w:tcPr>
          <w:p w14:paraId="27795832" w14:textId="77777777" w:rsidR="0006519E" w:rsidRPr="002343EE" w:rsidRDefault="0006519E" w:rsidP="0006519E">
            <w:pPr>
              <w:spacing w:line="360" w:lineRule="auto"/>
              <w:rPr>
                <w:lang w:val="vi-VN"/>
              </w:rPr>
            </w:pPr>
            <w:proofErr w:type="spellStart"/>
            <w:r w:rsidRPr="002343EE">
              <w:rPr>
                <w:lang w:val="vi-VN"/>
              </w:rPr>
              <w:t>Scenario</w:t>
            </w:r>
            <w:proofErr w:type="spellEnd"/>
            <w:r w:rsidRPr="002343EE">
              <w:rPr>
                <w:lang w:val="vi-VN"/>
              </w:rPr>
              <w:t>:</w:t>
            </w:r>
          </w:p>
        </w:tc>
        <w:tc>
          <w:tcPr>
            <w:tcW w:w="6243" w:type="dxa"/>
            <w:gridSpan w:val="2"/>
          </w:tcPr>
          <w:p w14:paraId="7539315B" w14:textId="77777777" w:rsidR="0006519E" w:rsidRPr="002343EE" w:rsidRDefault="0006519E" w:rsidP="0006519E">
            <w:pPr>
              <w:spacing w:line="360" w:lineRule="auto"/>
              <w:jc w:val="left"/>
              <w:rPr>
                <w:lang w:val="vi-VN"/>
              </w:rPr>
            </w:pPr>
            <w:r w:rsidRPr="002343EE">
              <w:rPr>
                <w:lang w:val="vi-VN"/>
              </w:rPr>
              <w:t>Người dùng đăng nhập vào hệ thống để truy cập thông tin và tính năng cá nhân hóa.</w:t>
            </w:r>
          </w:p>
        </w:tc>
      </w:tr>
      <w:tr w:rsidR="0006519E" w:rsidRPr="00036A6F" w14:paraId="533D5A7C" w14:textId="77777777" w:rsidTr="0006519E">
        <w:trPr>
          <w:trHeight w:val="655"/>
        </w:trPr>
        <w:tc>
          <w:tcPr>
            <w:tcW w:w="2036" w:type="dxa"/>
          </w:tcPr>
          <w:p w14:paraId="3724ED74" w14:textId="77777777" w:rsidR="0006519E" w:rsidRPr="002343EE" w:rsidRDefault="0006519E" w:rsidP="0006519E">
            <w:pPr>
              <w:spacing w:line="360" w:lineRule="auto"/>
              <w:rPr>
                <w:lang w:val="vi-VN"/>
              </w:rPr>
            </w:pPr>
            <w:proofErr w:type="spellStart"/>
            <w:r w:rsidRPr="002343EE">
              <w:rPr>
                <w:lang w:val="vi-VN"/>
              </w:rPr>
              <w:t>Triggering</w:t>
            </w:r>
            <w:proofErr w:type="spellEnd"/>
            <w:r w:rsidRPr="002343EE">
              <w:rPr>
                <w:lang w:val="vi-VN"/>
              </w:rPr>
              <w:t xml:space="preserve"> </w:t>
            </w:r>
            <w:proofErr w:type="spellStart"/>
            <w:r w:rsidRPr="002343EE">
              <w:rPr>
                <w:lang w:val="vi-VN"/>
              </w:rPr>
              <w:t>Events</w:t>
            </w:r>
            <w:proofErr w:type="spellEnd"/>
            <w:r w:rsidRPr="002343EE">
              <w:rPr>
                <w:lang w:val="vi-VN"/>
              </w:rPr>
              <w:t>:</w:t>
            </w:r>
          </w:p>
        </w:tc>
        <w:tc>
          <w:tcPr>
            <w:tcW w:w="6243" w:type="dxa"/>
            <w:gridSpan w:val="2"/>
          </w:tcPr>
          <w:p w14:paraId="1EB65090" w14:textId="77777777" w:rsidR="0006519E" w:rsidRPr="00C041AA" w:rsidRDefault="0006519E" w:rsidP="0006519E">
            <w:pPr>
              <w:spacing w:line="360" w:lineRule="auto"/>
              <w:jc w:val="left"/>
              <w:rPr>
                <w:lang w:val="vi-VN"/>
              </w:rPr>
            </w:pPr>
            <w:r w:rsidRPr="00C041AA">
              <w:rPr>
                <w:lang w:val="vi-VN"/>
              </w:rPr>
              <w:t>Người dùng nhập các thông tin Tên Tài Khoản, Mật Khẩu và nhấn đăng nhập.</w:t>
            </w:r>
          </w:p>
        </w:tc>
      </w:tr>
      <w:tr w:rsidR="0006519E" w:rsidRPr="00036A6F" w14:paraId="009C69D8" w14:textId="77777777" w:rsidTr="0006519E">
        <w:trPr>
          <w:trHeight w:val="996"/>
        </w:trPr>
        <w:tc>
          <w:tcPr>
            <w:tcW w:w="2036" w:type="dxa"/>
          </w:tcPr>
          <w:p w14:paraId="6E6B8089" w14:textId="185B884A" w:rsidR="0006519E" w:rsidRPr="0006519E" w:rsidRDefault="0006519E" w:rsidP="0006519E">
            <w:pPr>
              <w:spacing w:line="360" w:lineRule="auto"/>
              <w:rPr>
                <w:lang w:val="vi-VN"/>
              </w:rPr>
            </w:pPr>
            <w:r w:rsidRPr="002343EE">
              <w:t>Brief Description:</w:t>
            </w:r>
          </w:p>
        </w:tc>
        <w:tc>
          <w:tcPr>
            <w:tcW w:w="6243" w:type="dxa"/>
            <w:gridSpan w:val="2"/>
          </w:tcPr>
          <w:p w14:paraId="2D2F09EC" w14:textId="77777777" w:rsidR="0006519E" w:rsidRPr="0006519E" w:rsidRDefault="0006519E" w:rsidP="0006519E">
            <w:pPr>
              <w:spacing w:line="360" w:lineRule="auto"/>
              <w:jc w:val="left"/>
              <w:rPr>
                <w:lang w:val="vi-VN"/>
              </w:rPr>
            </w:pPr>
            <w:proofErr w:type="spellStart"/>
            <w:r w:rsidRPr="0006519E">
              <w:rPr>
                <w:lang w:val="vi-VN"/>
              </w:rPr>
              <w:t>Use</w:t>
            </w:r>
            <w:proofErr w:type="spellEnd"/>
            <w:r w:rsidRPr="0006519E">
              <w:rPr>
                <w:lang w:val="vi-VN"/>
              </w:rPr>
              <w:t xml:space="preserve"> </w:t>
            </w:r>
            <w:proofErr w:type="spellStart"/>
            <w:r w:rsidRPr="0006519E">
              <w:rPr>
                <w:lang w:val="vi-VN"/>
              </w:rPr>
              <w:t>case</w:t>
            </w:r>
            <w:proofErr w:type="spellEnd"/>
            <w:r w:rsidRPr="0006519E">
              <w:rPr>
                <w:lang w:val="vi-VN"/>
              </w:rPr>
              <w:t xml:space="preserve"> này liên quan đến quá trình xác thực người dùng bằng cách cung cấp thông tin đăng nhập hợp lệ để truy cập hệ thống.</w:t>
            </w:r>
          </w:p>
        </w:tc>
      </w:tr>
      <w:tr w:rsidR="0006519E" w:rsidRPr="00036A6F" w14:paraId="73313B47" w14:textId="77777777" w:rsidTr="0006519E">
        <w:trPr>
          <w:trHeight w:val="327"/>
        </w:trPr>
        <w:tc>
          <w:tcPr>
            <w:tcW w:w="2036" w:type="dxa"/>
          </w:tcPr>
          <w:p w14:paraId="0B954569" w14:textId="77777777" w:rsidR="0006519E" w:rsidRPr="002343EE" w:rsidRDefault="0006519E" w:rsidP="0006519E">
            <w:pPr>
              <w:spacing w:line="360" w:lineRule="auto"/>
              <w:rPr>
                <w:lang w:val="vi-VN"/>
              </w:rPr>
            </w:pPr>
            <w:proofErr w:type="spellStart"/>
            <w:r w:rsidRPr="002343EE">
              <w:rPr>
                <w:lang w:val="vi-VN"/>
              </w:rPr>
              <w:t>Actors</w:t>
            </w:r>
            <w:proofErr w:type="spellEnd"/>
            <w:r w:rsidRPr="002343EE">
              <w:rPr>
                <w:lang w:val="vi-VN"/>
              </w:rPr>
              <w:t>:</w:t>
            </w:r>
          </w:p>
        </w:tc>
        <w:tc>
          <w:tcPr>
            <w:tcW w:w="6243" w:type="dxa"/>
            <w:gridSpan w:val="2"/>
          </w:tcPr>
          <w:p w14:paraId="78947AA0" w14:textId="7E8E125B" w:rsidR="0006519E" w:rsidRPr="002343EE" w:rsidRDefault="0006519E" w:rsidP="0006519E">
            <w:pPr>
              <w:spacing w:line="360" w:lineRule="auto"/>
              <w:jc w:val="left"/>
              <w:rPr>
                <w:lang w:val="vi-VN"/>
              </w:rPr>
            </w:pPr>
            <w:r w:rsidRPr="002343EE">
              <w:rPr>
                <w:lang w:val="vi-VN"/>
              </w:rPr>
              <w:t xml:space="preserve">Chủ cửa hàng, khách </w:t>
            </w:r>
            <w:r w:rsidR="00FF6FA5">
              <w:rPr>
                <w:lang w:val="vi-VN"/>
              </w:rPr>
              <w:t>hàng, quản lý ca, nhân viên tư vấn</w:t>
            </w:r>
          </w:p>
        </w:tc>
      </w:tr>
      <w:tr w:rsidR="0006519E" w:rsidRPr="00036A6F" w14:paraId="7BD627ED" w14:textId="77777777" w:rsidTr="0006519E">
        <w:trPr>
          <w:trHeight w:val="339"/>
        </w:trPr>
        <w:tc>
          <w:tcPr>
            <w:tcW w:w="2036" w:type="dxa"/>
          </w:tcPr>
          <w:p w14:paraId="42BC11A6" w14:textId="77777777" w:rsidR="0006519E" w:rsidRPr="002343EE" w:rsidRDefault="0006519E" w:rsidP="0006519E">
            <w:pPr>
              <w:spacing w:line="360" w:lineRule="auto"/>
              <w:rPr>
                <w:lang w:val="vi-VN"/>
              </w:rPr>
            </w:pPr>
            <w:proofErr w:type="spellStart"/>
            <w:r w:rsidRPr="002343EE">
              <w:rPr>
                <w:lang w:val="vi-VN"/>
              </w:rPr>
              <w:t>Preconditions</w:t>
            </w:r>
            <w:proofErr w:type="spellEnd"/>
            <w:r w:rsidRPr="002343EE">
              <w:rPr>
                <w:lang w:val="vi-VN"/>
              </w:rPr>
              <w:t>:</w:t>
            </w:r>
          </w:p>
        </w:tc>
        <w:tc>
          <w:tcPr>
            <w:tcW w:w="6243" w:type="dxa"/>
            <w:gridSpan w:val="2"/>
          </w:tcPr>
          <w:p w14:paraId="43FDD4B6" w14:textId="77777777" w:rsidR="0006519E" w:rsidRPr="002343EE" w:rsidRDefault="0006519E" w:rsidP="0006519E">
            <w:pPr>
              <w:spacing w:line="360" w:lineRule="auto"/>
              <w:jc w:val="left"/>
              <w:rPr>
                <w:lang w:val="vi-VN"/>
              </w:rPr>
            </w:pPr>
            <w:r w:rsidRPr="002343EE">
              <w:rPr>
                <w:lang w:val="vi-VN"/>
              </w:rPr>
              <w:t>Người dùng phải có một tài khoản đã đăng ký.</w:t>
            </w:r>
          </w:p>
        </w:tc>
      </w:tr>
      <w:tr w:rsidR="0006519E" w:rsidRPr="00036A6F" w14:paraId="21BECB69" w14:textId="77777777" w:rsidTr="0006519E">
        <w:trPr>
          <w:trHeight w:val="1520"/>
        </w:trPr>
        <w:tc>
          <w:tcPr>
            <w:tcW w:w="2036" w:type="dxa"/>
          </w:tcPr>
          <w:p w14:paraId="61C698D2" w14:textId="77777777" w:rsidR="0006519E" w:rsidRPr="002343EE" w:rsidRDefault="0006519E" w:rsidP="0006519E">
            <w:pPr>
              <w:spacing w:line="360" w:lineRule="auto"/>
              <w:rPr>
                <w:lang w:val="vi-VN"/>
              </w:rPr>
            </w:pPr>
            <w:proofErr w:type="spellStart"/>
            <w:r w:rsidRPr="002343EE">
              <w:rPr>
                <w:lang w:val="vi-VN"/>
              </w:rPr>
              <w:t>Postconditions</w:t>
            </w:r>
            <w:proofErr w:type="spellEnd"/>
            <w:r w:rsidRPr="002343EE">
              <w:rPr>
                <w:lang w:val="vi-VN"/>
              </w:rPr>
              <w:t>:</w:t>
            </w:r>
          </w:p>
        </w:tc>
        <w:tc>
          <w:tcPr>
            <w:tcW w:w="6243" w:type="dxa"/>
            <w:gridSpan w:val="2"/>
          </w:tcPr>
          <w:p w14:paraId="1AE19585" w14:textId="77777777" w:rsidR="0006519E" w:rsidRPr="00C041AA" w:rsidRDefault="0006519E" w:rsidP="0006519E">
            <w:pPr>
              <w:spacing w:line="360" w:lineRule="auto"/>
              <w:jc w:val="left"/>
              <w:rPr>
                <w:lang w:val="vi-VN"/>
              </w:rPr>
            </w:pPr>
            <w:r w:rsidRPr="002343EE">
              <w:rPr>
                <w:lang w:val="vi-VN"/>
              </w:rPr>
              <w:t>Đăng Nhập Thành Công: Người dùng được cấp quyền truy cập vào hệ thống.</w:t>
            </w:r>
          </w:p>
          <w:p w14:paraId="2D293ABA" w14:textId="6EA95FE6" w:rsidR="0006519E" w:rsidRPr="002343EE" w:rsidRDefault="0006519E" w:rsidP="0006519E">
            <w:pPr>
              <w:spacing w:line="360" w:lineRule="auto"/>
              <w:jc w:val="left"/>
              <w:rPr>
                <w:lang w:val="vi-VN"/>
              </w:rPr>
            </w:pPr>
            <w:r w:rsidRPr="002343EE">
              <w:rPr>
                <w:lang w:val="vi-VN"/>
              </w:rPr>
              <w:t xml:space="preserve">Đăng Nhập Không Thành Công: Người dùng nhận được thông báo lỗi và có thể thử lại hoặc khởi tạo quá trình khôi phục mật </w:t>
            </w:r>
            <w:r>
              <w:rPr>
                <w:lang w:val="vi-VN"/>
              </w:rPr>
              <w:t>khẩu.</w:t>
            </w:r>
          </w:p>
        </w:tc>
      </w:tr>
      <w:tr w:rsidR="0006519E" w:rsidRPr="002343EE" w14:paraId="6A8F9E6B" w14:textId="77777777" w:rsidTr="0006519E">
        <w:trPr>
          <w:trHeight w:val="394"/>
        </w:trPr>
        <w:tc>
          <w:tcPr>
            <w:tcW w:w="2036" w:type="dxa"/>
            <w:vMerge w:val="restart"/>
          </w:tcPr>
          <w:p w14:paraId="2F8E4CD1" w14:textId="77777777" w:rsidR="0006519E" w:rsidRPr="002343EE" w:rsidRDefault="0006519E" w:rsidP="0006519E">
            <w:pPr>
              <w:spacing w:line="360" w:lineRule="auto"/>
              <w:rPr>
                <w:lang w:val="vi-VN"/>
              </w:rPr>
            </w:pPr>
            <w:proofErr w:type="spellStart"/>
            <w:r w:rsidRPr="002343EE">
              <w:rPr>
                <w:lang w:val="vi-VN"/>
              </w:rPr>
              <w:t>Flow</w:t>
            </w:r>
            <w:proofErr w:type="spellEnd"/>
            <w:r w:rsidRPr="002343EE">
              <w:rPr>
                <w:lang w:val="vi-VN"/>
              </w:rPr>
              <w:t xml:space="preserve"> </w:t>
            </w:r>
            <w:proofErr w:type="spellStart"/>
            <w:r w:rsidRPr="002343EE">
              <w:rPr>
                <w:lang w:val="vi-VN"/>
              </w:rPr>
              <w:t>of</w:t>
            </w:r>
            <w:proofErr w:type="spellEnd"/>
            <w:r w:rsidRPr="002343EE">
              <w:rPr>
                <w:lang w:val="vi-VN"/>
              </w:rPr>
              <w:t xml:space="preserve"> </w:t>
            </w:r>
            <w:proofErr w:type="spellStart"/>
            <w:r w:rsidRPr="002343EE">
              <w:rPr>
                <w:lang w:val="vi-VN"/>
              </w:rPr>
              <w:t>Events</w:t>
            </w:r>
            <w:proofErr w:type="spellEnd"/>
            <w:r w:rsidRPr="002343EE">
              <w:rPr>
                <w:lang w:val="vi-VN"/>
              </w:rPr>
              <w:t>:</w:t>
            </w:r>
          </w:p>
        </w:tc>
        <w:tc>
          <w:tcPr>
            <w:tcW w:w="2916" w:type="dxa"/>
          </w:tcPr>
          <w:p w14:paraId="0125C752" w14:textId="77777777" w:rsidR="0006519E" w:rsidRPr="002343EE" w:rsidRDefault="0006519E" w:rsidP="004A4C9D">
            <w:pPr>
              <w:spacing w:line="360" w:lineRule="auto"/>
              <w:ind w:left="1440" w:hanging="480"/>
              <w:rPr>
                <w:lang w:val="vi-VN"/>
              </w:rPr>
            </w:pPr>
            <w:proofErr w:type="spellStart"/>
            <w:r w:rsidRPr="002343EE">
              <w:rPr>
                <w:lang w:val="vi-VN"/>
              </w:rPr>
              <w:t>Actor</w:t>
            </w:r>
            <w:proofErr w:type="spellEnd"/>
          </w:p>
        </w:tc>
        <w:tc>
          <w:tcPr>
            <w:tcW w:w="3327" w:type="dxa"/>
          </w:tcPr>
          <w:p w14:paraId="215C3CA7" w14:textId="77777777" w:rsidR="0006519E" w:rsidRPr="002343EE" w:rsidRDefault="0006519E" w:rsidP="004A4C9D">
            <w:pPr>
              <w:spacing w:line="360" w:lineRule="auto"/>
              <w:ind w:left="1440" w:hanging="480"/>
              <w:rPr>
                <w:lang w:val="vi-VN"/>
              </w:rPr>
            </w:pPr>
            <w:proofErr w:type="spellStart"/>
            <w:r w:rsidRPr="002343EE">
              <w:rPr>
                <w:lang w:val="vi-VN"/>
              </w:rPr>
              <w:t>System</w:t>
            </w:r>
            <w:proofErr w:type="spellEnd"/>
          </w:p>
        </w:tc>
      </w:tr>
      <w:tr w:rsidR="0006519E" w:rsidRPr="00036A6F" w14:paraId="1FCC780C" w14:textId="77777777" w:rsidTr="0006519E">
        <w:trPr>
          <w:trHeight w:val="2738"/>
        </w:trPr>
        <w:tc>
          <w:tcPr>
            <w:tcW w:w="2036" w:type="dxa"/>
            <w:vMerge/>
          </w:tcPr>
          <w:p w14:paraId="22BD6CB7" w14:textId="77777777" w:rsidR="0006519E" w:rsidRPr="002343EE" w:rsidRDefault="0006519E" w:rsidP="004A4C9D">
            <w:pPr>
              <w:spacing w:line="360" w:lineRule="auto"/>
              <w:ind w:left="1440" w:hanging="480"/>
              <w:rPr>
                <w:lang w:val="vi-VN"/>
              </w:rPr>
            </w:pPr>
          </w:p>
        </w:tc>
        <w:tc>
          <w:tcPr>
            <w:tcW w:w="2916" w:type="dxa"/>
          </w:tcPr>
          <w:p w14:paraId="279E1294" w14:textId="77777777" w:rsidR="00FF6FA5" w:rsidRDefault="0006519E" w:rsidP="0006519E">
            <w:pPr>
              <w:pStyle w:val="oancuaDanhsach"/>
              <w:numPr>
                <w:ilvl w:val="0"/>
                <w:numId w:val="38"/>
              </w:numPr>
              <w:spacing w:line="360" w:lineRule="auto"/>
              <w:rPr>
                <w:lang w:val="vi-VN"/>
              </w:rPr>
            </w:pPr>
            <w:r w:rsidRPr="00FF6FA5">
              <w:rPr>
                <w:lang w:val="vi-VN"/>
              </w:rPr>
              <w:t>Người dùng di chuyển đến trang đăng nhập.</w:t>
            </w:r>
          </w:p>
          <w:p w14:paraId="1440B165" w14:textId="77777777" w:rsidR="00FF6FA5" w:rsidRDefault="0006519E" w:rsidP="0006519E">
            <w:pPr>
              <w:pStyle w:val="oancuaDanhsach"/>
              <w:numPr>
                <w:ilvl w:val="0"/>
                <w:numId w:val="38"/>
              </w:numPr>
              <w:spacing w:line="360" w:lineRule="auto"/>
              <w:rPr>
                <w:lang w:val="vi-VN"/>
              </w:rPr>
            </w:pPr>
            <w:r w:rsidRPr="00FF6FA5">
              <w:rPr>
                <w:lang w:val="vi-VN"/>
              </w:rPr>
              <w:t xml:space="preserve">Người dùng nhập tên người dùng hoặc </w:t>
            </w:r>
            <w:proofErr w:type="spellStart"/>
            <w:r w:rsidRPr="00FF6FA5">
              <w:rPr>
                <w:lang w:val="vi-VN"/>
              </w:rPr>
              <w:t>email</w:t>
            </w:r>
            <w:proofErr w:type="spellEnd"/>
            <w:r w:rsidRPr="00FF6FA5">
              <w:rPr>
                <w:lang w:val="vi-VN"/>
              </w:rPr>
              <w:t xml:space="preserve"> và mật khẩu.</w:t>
            </w:r>
          </w:p>
          <w:p w14:paraId="449F3661" w14:textId="77777777" w:rsidR="00FF6FA5" w:rsidRDefault="00FF6FA5" w:rsidP="00FF6FA5">
            <w:pPr>
              <w:pStyle w:val="oancuaDanhsach"/>
              <w:spacing w:line="360" w:lineRule="auto"/>
              <w:rPr>
                <w:lang w:val="vi-VN"/>
              </w:rPr>
            </w:pPr>
          </w:p>
          <w:p w14:paraId="0A308AC9" w14:textId="055E787B" w:rsidR="0006519E" w:rsidRPr="00FF6FA5" w:rsidRDefault="0006519E" w:rsidP="0006519E">
            <w:pPr>
              <w:pStyle w:val="oancuaDanhsach"/>
              <w:numPr>
                <w:ilvl w:val="0"/>
                <w:numId w:val="38"/>
              </w:numPr>
              <w:spacing w:line="360" w:lineRule="auto"/>
              <w:rPr>
                <w:lang w:val="vi-VN"/>
              </w:rPr>
            </w:pPr>
            <w:r w:rsidRPr="00FF6FA5">
              <w:rPr>
                <w:lang w:val="vi-VN"/>
              </w:rPr>
              <w:t>Người dùng đăng nhập vào hệ thống</w:t>
            </w:r>
          </w:p>
        </w:tc>
        <w:tc>
          <w:tcPr>
            <w:tcW w:w="3327" w:type="dxa"/>
          </w:tcPr>
          <w:p w14:paraId="0348FFD0" w14:textId="77777777" w:rsidR="0006519E" w:rsidRPr="002343EE" w:rsidRDefault="0006519E" w:rsidP="004A4C9D">
            <w:pPr>
              <w:spacing w:line="360" w:lineRule="auto"/>
              <w:ind w:left="1440" w:hanging="480"/>
              <w:rPr>
                <w:lang w:val="vi-VN"/>
              </w:rPr>
            </w:pPr>
          </w:p>
          <w:p w14:paraId="228A8A48" w14:textId="77777777" w:rsidR="0006519E" w:rsidRPr="002343EE" w:rsidRDefault="0006519E" w:rsidP="004A4C9D">
            <w:pPr>
              <w:spacing w:line="360" w:lineRule="auto"/>
              <w:ind w:left="1440" w:hanging="480"/>
              <w:rPr>
                <w:lang w:val="vi-VN"/>
              </w:rPr>
            </w:pPr>
          </w:p>
          <w:p w14:paraId="37E7BD15" w14:textId="77777777" w:rsidR="0006519E" w:rsidRPr="002343EE" w:rsidRDefault="0006519E" w:rsidP="004A4C9D">
            <w:pPr>
              <w:spacing w:line="360" w:lineRule="auto"/>
              <w:ind w:left="1440" w:hanging="480"/>
              <w:rPr>
                <w:lang w:val="vi-VN"/>
              </w:rPr>
            </w:pPr>
          </w:p>
          <w:p w14:paraId="504D9FB3" w14:textId="55C93E8F" w:rsidR="0006519E" w:rsidRPr="002343EE" w:rsidRDefault="0006519E" w:rsidP="0006519E">
            <w:pPr>
              <w:spacing w:line="360" w:lineRule="auto"/>
              <w:rPr>
                <w:lang w:val="vi-VN"/>
              </w:rPr>
            </w:pPr>
            <w:r w:rsidRPr="002343EE">
              <w:rPr>
                <w:lang w:val="vi-VN"/>
              </w:rPr>
              <w:t>2.1</w:t>
            </w:r>
            <w:r w:rsidR="00FF6FA5">
              <w:rPr>
                <w:lang w:val="vi-VN"/>
              </w:rPr>
              <w:t xml:space="preserve"> </w:t>
            </w:r>
            <w:r w:rsidRPr="002343EE">
              <w:rPr>
                <w:lang w:val="vi-VN"/>
              </w:rPr>
              <w:t>Hệ thống nhận thông tin đăng nhập từ người dùng.</w:t>
            </w:r>
          </w:p>
          <w:p w14:paraId="5B8805E2" w14:textId="1A97C266" w:rsidR="0006519E" w:rsidRPr="002343EE" w:rsidRDefault="0006519E" w:rsidP="0006519E">
            <w:pPr>
              <w:spacing w:line="360" w:lineRule="auto"/>
              <w:rPr>
                <w:lang w:val="vi-VN"/>
              </w:rPr>
            </w:pPr>
            <w:r w:rsidRPr="00C041AA">
              <w:rPr>
                <w:lang w:val="vi-VN"/>
              </w:rPr>
              <w:t>2.2</w:t>
            </w:r>
            <w:r w:rsidR="00FF6FA5">
              <w:rPr>
                <w:lang w:val="vi-VN"/>
              </w:rPr>
              <w:t xml:space="preserve">  </w:t>
            </w:r>
            <w:r w:rsidRPr="00C041AA">
              <w:rPr>
                <w:lang w:val="vi-VN"/>
              </w:rPr>
              <w:t>Kiểm tra thông tin đăng nhập của người dùng</w:t>
            </w:r>
          </w:p>
          <w:p w14:paraId="0C569E39" w14:textId="77777777" w:rsidR="0006519E" w:rsidRPr="002343EE" w:rsidRDefault="0006519E" w:rsidP="004A4C9D">
            <w:pPr>
              <w:spacing w:line="360" w:lineRule="auto"/>
              <w:ind w:left="1440" w:hanging="480"/>
              <w:rPr>
                <w:lang w:val="vi-VN"/>
              </w:rPr>
            </w:pPr>
          </w:p>
          <w:p w14:paraId="7200B27E" w14:textId="77777777" w:rsidR="0006519E" w:rsidRPr="002343EE" w:rsidRDefault="0006519E" w:rsidP="004A4C9D">
            <w:pPr>
              <w:spacing w:line="360" w:lineRule="auto"/>
              <w:ind w:left="1440" w:hanging="480"/>
              <w:rPr>
                <w:lang w:val="vi-VN"/>
              </w:rPr>
            </w:pPr>
          </w:p>
        </w:tc>
      </w:tr>
      <w:tr w:rsidR="0006519E" w:rsidRPr="00036A6F" w14:paraId="13751E1E" w14:textId="77777777" w:rsidTr="0006519E">
        <w:trPr>
          <w:trHeight w:val="3052"/>
        </w:trPr>
        <w:tc>
          <w:tcPr>
            <w:tcW w:w="2036" w:type="dxa"/>
          </w:tcPr>
          <w:p w14:paraId="022629F9" w14:textId="77777777" w:rsidR="0006519E" w:rsidRPr="002343EE" w:rsidRDefault="0006519E" w:rsidP="0006519E">
            <w:pPr>
              <w:spacing w:line="360" w:lineRule="auto"/>
              <w:rPr>
                <w:lang w:val="vi-VN"/>
              </w:rPr>
            </w:pPr>
            <w:proofErr w:type="spellStart"/>
            <w:r w:rsidRPr="002343EE">
              <w:rPr>
                <w:lang w:val="vi-VN"/>
              </w:rPr>
              <w:t>Exception</w:t>
            </w:r>
            <w:proofErr w:type="spellEnd"/>
            <w:r w:rsidRPr="002343EE">
              <w:rPr>
                <w:lang w:val="vi-VN"/>
              </w:rPr>
              <w:t xml:space="preserve"> </w:t>
            </w:r>
            <w:proofErr w:type="spellStart"/>
            <w:r w:rsidRPr="002343EE">
              <w:rPr>
                <w:lang w:val="vi-VN"/>
              </w:rPr>
              <w:t>Conditions</w:t>
            </w:r>
            <w:proofErr w:type="spellEnd"/>
            <w:r w:rsidRPr="002343EE">
              <w:rPr>
                <w:lang w:val="vi-VN"/>
              </w:rPr>
              <w:t>:</w:t>
            </w:r>
          </w:p>
        </w:tc>
        <w:tc>
          <w:tcPr>
            <w:tcW w:w="6243" w:type="dxa"/>
            <w:gridSpan w:val="2"/>
          </w:tcPr>
          <w:p w14:paraId="0D24DF1F" w14:textId="77777777" w:rsidR="0006519E" w:rsidRPr="00C041AA" w:rsidRDefault="0006519E" w:rsidP="0006519E">
            <w:pPr>
              <w:spacing w:line="360" w:lineRule="auto"/>
              <w:rPr>
                <w:lang w:val="vi-VN"/>
              </w:rPr>
            </w:pPr>
            <w:r w:rsidRPr="00C041AA">
              <w:rPr>
                <w:lang w:val="vi-VN"/>
              </w:rPr>
              <w:t>Thông Tin Đăng Nhập Không Chính Xác: Nếu tên người dùng/</w:t>
            </w:r>
            <w:proofErr w:type="spellStart"/>
            <w:r w:rsidRPr="00C041AA">
              <w:rPr>
                <w:lang w:val="vi-VN"/>
              </w:rPr>
              <w:t>email</w:t>
            </w:r>
            <w:proofErr w:type="spellEnd"/>
            <w:r w:rsidRPr="00C041AA">
              <w:rPr>
                <w:lang w:val="vi-VN"/>
              </w:rPr>
              <w:t xml:space="preserve"> hoặc mật khẩu nhập không chính xác, hệ thống yêu cầu người dùng nhập lại.</w:t>
            </w:r>
          </w:p>
          <w:p w14:paraId="724291FD" w14:textId="77777777" w:rsidR="0006519E" w:rsidRPr="005A0C8B" w:rsidRDefault="0006519E" w:rsidP="00981A19">
            <w:pPr>
              <w:spacing w:line="360" w:lineRule="auto"/>
              <w:rPr>
                <w:lang w:val="vi-VN"/>
              </w:rPr>
            </w:pPr>
          </w:p>
          <w:p w14:paraId="7EE788B9" w14:textId="77777777" w:rsidR="0006519E" w:rsidRPr="00C041AA" w:rsidRDefault="0006519E" w:rsidP="0006519E">
            <w:pPr>
              <w:spacing w:line="360" w:lineRule="auto"/>
              <w:rPr>
                <w:lang w:val="vi-VN"/>
              </w:rPr>
            </w:pPr>
            <w:r w:rsidRPr="00C041AA">
              <w:rPr>
                <w:lang w:val="vi-VN"/>
              </w:rPr>
              <w:t>Hệ Thống Không Khả Dụng: Nếu hệ thống bị tắt, người dùng không thể đăng nhập và một thông báo lỗi sẽ được hiển thị.</w:t>
            </w:r>
          </w:p>
        </w:tc>
      </w:tr>
    </w:tbl>
    <w:p w14:paraId="1ED19EC6" w14:textId="77777777" w:rsidR="00256964" w:rsidRPr="00C041AA" w:rsidRDefault="00256964" w:rsidP="00256964">
      <w:pPr>
        <w:rPr>
          <w:lang w:val="vi-VN"/>
        </w:rPr>
      </w:pPr>
    </w:p>
    <w:p w14:paraId="357288B2" w14:textId="4165D511" w:rsidR="009B6783" w:rsidRDefault="009B6783" w:rsidP="00623A20">
      <w:pPr>
        <w:pStyle w:val="Tiumccp3"/>
        <w:numPr>
          <w:ilvl w:val="3"/>
          <w:numId w:val="75"/>
        </w:numPr>
        <w:outlineLvl w:val="2"/>
        <w:rPr>
          <w:lang w:val="vi-VN"/>
        </w:rPr>
      </w:pPr>
      <w:bookmarkStart w:id="38" w:name="_Toc195953820"/>
      <w:r>
        <w:rPr>
          <w:lang w:val="vi-VN"/>
        </w:rPr>
        <w:t xml:space="preserve">UC02: </w:t>
      </w:r>
      <w:proofErr w:type="spellStart"/>
      <w:r>
        <w:t>Đăng</w:t>
      </w:r>
      <w:proofErr w:type="spellEnd"/>
      <w:r>
        <w:rPr>
          <w:lang w:val="vi-VN"/>
        </w:rPr>
        <w:t xml:space="preserve"> </w:t>
      </w:r>
      <w:r w:rsidR="0010723D">
        <w:rPr>
          <w:lang w:val="vi-VN"/>
        </w:rPr>
        <w:t>xuất</w:t>
      </w:r>
      <w:bookmarkEnd w:id="38"/>
    </w:p>
    <w:p w14:paraId="6AC4E16D" w14:textId="0962FC37" w:rsidR="00256964" w:rsidRPr="009B6783" w:rsidRDefault="00256964" w:rsidP="00256964">
      <w:pPr>
        <w:pStyle w:val="Tiumccp3"/>
        <w:rPr>
          <w:lang w:val="vi-VN"/>
        </w:rPr>
      </w:pPr>
    </w:p>
    <w:p w14:paraId="1E090816" w14:textId="02B53DFE" w:rsidR="00256964" w:rsidRDefault="00063336" w:rsidP="00FF6FA5">
      <w:pPr>
        <w:jc w:val="center"/>
      </w:pPr>
      <w:r w:rsidRPr="00063336">
        <w:rPr>
          <w:noProof/>
        </w:rPr>
        <w:drawing>
          <wp:inline distT="0" distB="0" distL="0" distR="0" wp14:anchorId="7E17DDE9" wp14:editId="74A92D07">
            <wp:extent cx="4229690" cy="2676899"/>
            <wp:effectExtent l="0" t="0" r="0" b="9525"/>
            <wp:docPr id="73684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40895" name=""/>
                    <pic:cNvPicPr/>
                  </pic:nvPicPr>
                  <pic:blipFill>
                    <a:blip r:embed="rId20"/>
                    <a:stretch>
                      <a:fillRect/>
                    </a:stretch>
                  </pic:blipFill>
                  <pic:spPr>
                    <a:xfrm>
                      <a:off x="0" y="0"/>
                      <a:ext cx="4229690" cy="2676899"/>
                    </a:xfrm>
                    <a:prstGeom prst="rect">
                      <a:avLst/>
                    </a:prstGeom>
                  </pic:spPr>
                </pic:pic>
              </a:graphicData>
            </a:graphic>
          </wp:inline>
        </w:drawing>
      </w:r>
    </w:p>
    <w:p w14:paraId="5B8806A3" w14:textId="77777777" w:rsidR="00256964" w:rsidRDefault="00256964" w:rsidP="00256964"/>
    <w:tbl>
      <w:tblPr>
        <w:tblStyle w:val="LiBang"/>
        <w:tblW w:w="8239" w:type="dxa"/>
        <w:tblInd w:w="846" w:type="dxa"/>
        <w:tblLook w:val="04A0" w:firstRow="1" w:lastRow="0" w:firstColumn="1" w:lastColumn="0" w:noHBand="0" w:noVBand="1"/>
      </w:tblPr>
      <w:tblGrid>
        <w:gridCol w:w="2067"/>
        <w:gridCol w:w="2962"/>
        <w:gridCol w:w="3210"/>
      </w:tblGrid>
      <w:tr w:rsidR="00256964" w:rsidRPr="00B57DC6" w14:paraId="1094D54C" w14:textId="77777777" w:rsidTr="004A4C9D">
        <w:trPr>
          <w:trHeight w:val="370"/>
        </w:trPr>
        <w:tc>
          <w:tcPr>
            <w:tcW w:w="2067" w:type="dxa"/>
          </w:tcPr>
          <w:p w14:paraId="0C738278" w14:textId="77777777" w:rsidR="00256964" w:rsidRPr="00B57DC6" w:rsidRDefault="00256964" w:rsidP="00FF6FA5">
            <w:pPr>
              <w:spacing w:line="360" w:lineRule="auto"/>
              <w:rPr>
                <w:lang w:val="vi-VN"/>
              </w:rPr>
            </w:pPr>
            <w:proofErr w:type="spellStart"/>
            <w:r w:rsidRPr="00B57DC6">
              <w:rPr>
                <w:lang w:val="vi-VN"/>
              </w:rPr>
              <w:t>Use</w:t>
            </w:r>
            <w:proofErr w:type="spellEnd"/>
            <w:r w:rsidRPr="00B57DC6">
              <w:rPr>
                <w:lang w:val="vi-VN"/>
              </w:rPr>
              <w:t xml:space="preserve"> </w:t>
            </w:r>
            <w:proofErr w:type="spellStart"/>
            <w:r w:rsidRPr="00B57DC6">
              <w:rPr>
                <w:lang w:val="vi-VN"/>
              </w:rPr>
              <w:t>Case</w:t>
            </w:r>
            <w:proofErr w:type="spellEnd"/>
            <w:r w:rsidRPr="00B57DC6">
              <w:rPr>
                <w:lang w:val="vi-VN"/>
              </w:rPr>
              <w:t xml:space="preserve"> </w:t>
            </w:r>
            <w:proofErr w:type="spellStart"/>
            <w:r w:rsidRPr="00B57DC6">
              <w:rPr>
                <w:lang w:val="vi-VN"/>
              </w:rPr>
              <w:t>Name</w:t>
            </w:r>
            <w:proofErr w:type="spellEnd"/>
            <w:r w:rsidRPr="00B57DC6">
              <w:rPr>
                <w:lang w:val="vi-VN"/>
              </w:rPr>
              <w:t>:</w:t>
            </w:r>
          </w:p>
        </w:tc>
        <w:tc>
          <w:tcPr>
            <w:tcW w:w="6172" w:type="dxa"/>
            <w:gridSpan w:val="2"/>
          </w:tcPr>
          <w:p w14:paraId="4660F49C" w14:textId="0F448A34" w:rsidR="00256964" w:rsidRPr="00B57DC6" w:rsidRDefault="008E42A6" w:rsidP="00FF6FA5">
            <w:pPr>
              <w:spacing w:line="360" w:lineRule="auto"/>
            </w:pPr>
            <w:proofErr w:type="spellStart"/>
            <w:r>
              <w:t>Đăng</w:t>
            </w:r>
            <w:proofErr w:type="spellEnd"/>
            <w:r>
              <w:t xml:space="preserve"> </w:t>
            </w:r>
            <w:proofErr w:type="spellStart"/>
            <w:r>
              <w:t>xuất</w:t>
            </w:r>
            <w:proofErr w:type="spellEnd"/>
          </w:p>
        </w:tc>
      </w:tr>
      <w:tr w:rsidR="00256964" w:rsidRPr="00036A6F" w14:paraId="6B3A6337" w14:textId="77777777" w:rsidTr="004A4C9D">
        <w:trPr>
          <w:trHeight w:val="911"/>
        </w:trPr>
        <w:tc>
          <w:tcPr>
            <w:tcW w:w="2067" w:type="dxa"/>
          </w:tcPr>
          <w:p w14:paraId="38C7892B" w14:textId="77777777" w:rsidR="00256964" w:rsidRPr="00B57DC6" w:rsidRDefault="00256964" w:rsidP="00FF6FA5">
            <w:pPr>
              <w:spacing w:line="360" w:lineRule="auto"/>
              <w:rPr>
                <w:lang w:val="vi-VN"/>
              </w:rPr>
            </w:pPr>
            <w:proofErr w:type="spellStart"/>
            <w:r w:rsidRPr="00B57DC6">
              <w:rPr>
                <w:lang w:val="vi-VN"/>
              </w:rPr>
              <w:t>Scenario</w:t>
            </w:r>
            <w:proofErr w:type="spellEnd"/>
            <w:r w:rsidRPr="00B57DC6">
              <w:rPr>
                <w:lang w:val="vi-VN"/>
              </w:rPr>
              <w:t>:</w:t>
            </w:r>
          </w:p>
        </w:tc>
        <w:tc>
          <w:tcPr>
            <w:tcW w:w="6172" w:type="dxa"/>
            <w:gridSpan w:val="2"/>
          </w:tcPr>
          <w:p w14:paraId="59E6182D" w14:textId="70D188B3" w:rsidR="00256964" w:rsidRPr="00B57DC6" w:rsidRDefault="008E42A6" w:rsidP="00FF6FA5">
            <w:pPr>
              <w:spacing w:line="360" w:lineRule="auto"/>
              <w:rPr>
                <w:lang w:val="vi-VN"/>
              </w:rPr>
            </w:pPr>
            <w:r w:rsidRPr="005A0C8B">
              <w:rPr>
                <w:lang w:val="vi-VN"/>
              </w:rPr>
              <w:t>Người dùng đăng xuất khỏi hệ thống sau khi hoàn tất các thao tác.</w:t>
            </w:r>
          </w:p>
        </w:tc>
      </w:tr>
      <w:tr w:rsidR="00256964" w:rsidRPr="00E9613B" w14:paraId="52C8C59C" w14:textId="77777777" w:rsidTr="004A4C9D">
        <w:trPr>
          <w:trHeight w:val="1212"/>
        </w:trPr>
        <w:tc>
          <w:tcPr>
            <w:tcW w:w="2067" w:type="dxa"/>
          </w:tcPr>
          <w:p w14:paraId="39FD3243" w14:textId="77777777" w:rsidR="00256964" w:rsidRPr="00B57DC6" w:rsidRDefault="00256964" w:rsidP="00FF6FA5">
            <w:pPr>
              <w:spacing w:line="360" w:lineRule="auto"/>
              <w:rPr>
                <w:lang w:val="vi-VN"/>
              </w:rPr>
            </w:pPr>
            <w:proofErr w:type="spellStart"/>
            <w:r w:rsidRPr="00B57DC6">
              <w:rPr>
                <w:lang w:val="vi-VN"/>
              </w:rPr>
              <w:lastRenderedPageBreak/>
              <w:t>Triggering</w:t>
            </w:r>
            <w:proofErr w:type="spellEnd"/>
            <w:r w:rsidRPr="00B57DC6">
              <w:rPr>
                <w:lang w:val="vi-VN"/>
              </w:rPr>
              <w:t xml:space="preserve"> </w:t>
            </w:r>
            <w:proofErr w:type="spellStart"/>
            <w:r w:rsidRPr="00B57DC6">
              <w:rPr>
                <w:lang w:val="vi-VN"/>
              </w:rPr>
              <w:t>Events</w:t>
            </w:r>
            <w:proofErr w:type="spellEnd"/>
            <w:r w:rsidRPr="00B57DC6">
              <w:rPr>
                <w:lang w:val="vi-VN"/>
              </w:rPr>
              <w:t>:</w:t>
            </w:r>
          </w:p>
        </w:tc>
        <w:tc>
          <w:tcPr>
            <w:tcW w:w="6172"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42A6" w:rsidRPr="008E42A6" w14:paraId="3A38047E" w14:textId="77777777" w:rsidTr="008E42A6">
              <w:trPr>
                <w:tblCellSpacing w:w="15" w:type="dxa"/>
              </w:trPr>
              <w:tc>
                <w:tcPr>
                  <w:tcW w:w="0" w:type="auto"/>
                  <w:vAlign w:val="center"/>
                  <w:hideMark/>
                </w:tcPr>
                <w:p w14:paraId="5D12EDC2" w14:textId="77777777" w:rsidR="008E42A6" w:rsidRPr="008E42A6" w:rsidRDefault="008E42A6" w:rsidP="008E42A6">
                  <w:pPr>
                    <w:widowControl w:val="0"/>
                    <w:spacing w:line="360" w:lineRule="auto"/>
                    <w:jc w:val="both"/>
                  </w:pPr>
                </w:p>
              </w:tc>
            </w:tr>
          </w:tbl>
          <w:p w14:paraId="12112786" w14:textId="77777777" w:rsidR="008E42A6" w:rsidRPr="008E42A6" w:rsidRDefault="008E42A6" w:rsidP="008E42A6">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2"/>
            </w:tblGrid>
            <w:tr w:rsidR="008E42A6" w:rsidRPr="008E42A6" w14:paraId="46E82BF4" w14:textId="77777777" w:rsidTr="008E42A6">
              <w:trPr>
                <w:tblCellSpacing w:w="15" w:type="dxa"/>
              </w:trPr>
              <w:tc>
                <w:tcPr>
                  <w:tcW w:w="0" w:type="auto"/>
                  <w:vAlign w:val="center"/>
                  <w:hideMark/>
                </w:tcPr>
                <w:p w14:paraId="3725F9AD" w14:textId="77777777" w:rsidR="008E42A6" w:rsidRPr="008E42A6" w:rsidRDefault="008E42A6" w:rsidP="008E42A6">
                  <w:pPr>
                    <w:widowControl w:val="0"/>
                    <w:spacing w:line="360" w:lineRule="auto"/>
                    <w:jc w:val="both"/>
                  </w:pPr>
                  <w:proofErr w:type="spellStart"/>
                  <w:r w:rsidRPr="008E42A6">
                    <w:t>Người</w:t>
                  </w:r>
                  <w:proofErr w:type="spellEnd"/>
                  <w:r w:rsidRPr="008E42A6">
                    <w:t xml:space="preserve"> </w:t>
                  </w:r>
                  <w:proofErr w:type="spellStart"/>
                  <w:r w:rsidRPr="008E42A6">
                    <w:t>dùng</w:t>
                  </w:r>
                  <w:proofErr w:type="spellEnd"/>
                  <w:r w:rsidRPr="008E42A6">
                    <w:t xml:space="preserve"> </w:t>
                  </w:r>
                  <w:proofErr w:type="spellStart"/>
                  <w:r w:rsidRPr="008E42A6">
                    <w:t>nhấn</w:t>
                  </w:r>
                  <w:proofErr w:type="spellEnd"/>
                  <w:r w:rsidRPr="008E42A6">
                    <w:t xml:space="preserve"> </w:t>
                  </w:r>
                  <w:proofErr w:type="spellStart"/>
                  <w:r w:rsidRPr="008E42A6">
                    <w:t>nút</w:t>
                  </w:r>
                  <w:proofErr w:type="spellEnd"/>
                  <w:r w:rsidRPr="008E42A6">
                    <w:t xml:space="preserve"> "</w:t>
                  </w:r>
                  <w:proofErr w:type="spellStart"/>
                  <w:r w:rsidRPr="008E42A6">
                    <w:t>Đăng</w:t>
                  </w:r>
                  <w:proofErr w:type="spellEnd"/>
                  <w:r w:rsidRPr="008E42A6">
                    <w:t xml:space="preserve"> </w:t>
                  </w:r>
                  <w:proofErr w:type="spellStart"/>
                  <w:r w:rsidRPr="008E42A6">
                    <w:t>xuất</w:t>
                  </w:r>
                  <w:proofErr w:type="spellEnd"/>
                  <w:r w:rsidRPr="008E42A6">
                    <w:t xml:space="preserve">" </w:t>
                  </w:r>
                  <w:proofErr w:type="spellStart"/>
                  <w:r w:rsidRPr="008E42A6">
                    <w:t>trên</w:t>
                  </w:r>
                  <w:proofErr w:type="spellEnd"/>
                  <w:r w:rsidRPr="008E42A6">
                    <w:t xml:space="preserve"> </w:t>
                  </w:r>
                  <w:proofErr w:type="spellStart"/>
                  <w:r w:rsidRPr="008E42A6">
                    <w:t>giao</w:t>
                  </w:r>
                  <w:proofErr w:type="spellEnd"/>
                  <w:r w:rsidRPr="008E42A6">
                    <w:t xml:space="preserve"> </w:t>
                  </w:r>
                  <w:proofErr w:type="spellStart"/>
                  <w:r w:rsidRPr="008E42A6">
                    <w:t>diện</w:t>
                  </w:r>
                  <w:proofErr w:type="spellEnd"/>
                  <w:r w:rsidRPr="008E42A6">
                    <w:t xml:space="preserve"> </w:t>
                  </w:r>
                  <w:proofErr w:type="spellStart"/>
                  <w:r w:rsidRPr="008E42A6">
                    <w:t>hệ</w:t>
                  </w:r>
                  <w:proofErr w:type="spellEnd"/>
                  <w:r w:rsidRPr="008E42A6">
                    <w:t xml:space="preserve"> </w:t>
                  </w:r>
                  <w:proofErr w:type="spellStart"/>
                  <w:r w:rsidRPr="008E42A6">
                    <w:t>thống</w:t>
                  </w:r>
                  <w:proofErr w:type="spellEnd"/>
                  <w:r w:rsidRPr="008E42A6">
                    <w:t>.</w:t>
                  </w:r>
                </w:p>
              </w:tc>
            </w:tr>
          </w:tbl>
          <w:p w14:paraId="1A3DE00B" w14:textId="77777777" w:rsidR="00256964" w:rsidRPr="00B57DC6" w:rsidRDefault="00256964" w:rsidP="004A4C9D">
            <w:pPr>
              <w:spacing w:line="360" w:lineRule="auto"/>
              <w:ind w:left="1440" w:hanging="480"/>
              <w:rPr>
                <w:lang w:val="vi-VN"/>
              </w:rPr>
            </w:pPr>
          </w:p>
        </w:tc>
      </w:tr>
      <w:tr w:rsidR="00256964" w:rsidRPr="00B57DC6" w14:paraId="6E3E9321" w14:textId="77777777" w:rsidTr="004A4C9D">
        <w:trPr>
          <w:trHeight w:val="1200"/>
        </w:trPr>
        <w:tc>
          <w:tcPr>
            <w:tcW w:w="2067" w:type="dxa"/>
          </w:tcPr>
          <w:p w14:paraId="7B51D3AD" w14:textId="77777777" w:rsidR="00256964" w:rsidRPr="00B57DC6" w:rsidRDefault="00256964" w:rsidP="00FF6FA5">
            <w:pPr>
              <w:spacing w:line="360" w:lineRule="auto"/>
            </w:pPr>
            <w:r w:rsidRPr="00B57DC6">
              <w:t>Brief Description:</w:t>
            </w:r>
          </w:p>
          <w:p w14:paraId="0D32842B" w14:textId="77777777" w:rsidR="00256964" w:rsidRPr="00B57DC6" w:rsidRDefault="00256964" w:rsidP="004A4C9D">
            <w:pPr>
              <w:spacing w:line="360" w:lineRule="auto"/>
              <w:ind w:left="1440" w:hanging="480"/>
            </w:pPr>
          </w:p>
        </w:tc>
        <w:tc>
          <w:tcPr>
            <w:tcW w:w="6172" w:type="dxa"/>
            <w:gridSpan w:val="2"/>
          </w:tcPr>
          <w:p w14:paraId="660523E2" w14:textId="790AD14F" w:rsidR="00256964" w:rsidRPr="00B57DC6" w:rsidRDefault="008E42A6" w:rsidP="00FF6FA5">
            <w:pPr>
              <w:spacing w:line="360" w:lineRule="auto"/>
            </w:pPr>
            <w:r w:rsidRPr="008E42A6">
              <w:t xml:space="preserve">Use case </w:t>
            </w:r>
            <w:proofErr w:type="spellStart"/>
            <w:r w:rsidRPr="008E42A6">
              <w:t>này</w:t>
            </w:r>
            <w:proofErr w:type="spellEnd"/>
            <w:r w:rsidRPr="008E42A6">
              <w:t xml:space="preserve"> </w:t>
            </w:r>
            <w:proofErr w:type="spellStart"/>
            <w:r w:rsidRPr="008E42A6">
              <w:t>mô</w:t>
            </w:r>
            <w:proofErr w:type="spellEnd"/>
            <w:r w:rsidRPr="008E42A6">
              <w:t xml:space="preserve"> </w:t>
            </w:r>
            <w:proofErr w:type="spellStart"/>
            <w:r w:rsidRPr="008E42A6">
              <w:t>tả</w:t>
            </w:r>
            <w:proofErr w:type="spellEnd"/>
            <w:r w:rsidRPr="008E42A6">
              <w:t xml:space="preserve"> </w:t>
            </w:r>
            <w:proofErr w:type="spellStart"/>
            <w:r w:rsidRPr="008E42A6">
              <w:t>quá</w:t>
            </w:r>
            <w:proofErr w:type="spellEnd"/>
            <w:r w:rsidRPr="008E42A6">
              <w:t xml:space="preserve"> </w:t>
            </w:r>
            <w:proofErr w:type="spellStart"/>
            <w:r w:rsidRPr="008E42A6">
              <w:t>trình</w:t>
            </w:r>
            <w:proofErr w:type="spellEnd"/>
            <w:r w:rsidRPr="008E42A6">
              <w:t xml:space="preserve"> </w:t>
            </w:r>
            <w:proofErr w:type="spellStart"/>
            <w:r w:rsidRPr="008E42A6">
              <w:t>người</w:t>
            </w:r>
            <w:proofErr w:type="spellEnd"/>
            <w:r w:rsidRPr="008E42A6">
              <w:t xml:space="preserve"> </w:t>
            </w:r>
            <w:proofErr w:type="spellStart"/>
            <w:r w:rsidRPr="008E42A6">
              <w:t>dùng</w:t>
            </w:r>
            <w:proofErr w:type="spellEnd"/>
            <w:r w:rsidRPr="008E42A6">
              <w:t xml:space="preserve"> </w:t>
            </w:r>
            <w:proofErr w:type="spellStart"/>
            <w:r w:rsidRPr="008E42A6">
              <w:t>thoát</w:t>
            </w:r>
            <w:proofErr w:type="spellEnd"/>
            <w:r w:rsidRPr="008E42A6">
              <w:t xml:space="preserve"> </w:t>
            </w:r>
            <w:proofErr w:type="spellStart"/>
            <w:r w:rsidRPr="008E42A6">
              <w:t>khỏi</w:t>
            </w:r>
            <w:proofErr w:type="spellEnd"/>
            <w:r w:rsidRPr="008E42A6">
              <w:t xml:space="preserve"> </w:t>
            </w:r>
            <w:proofErr w:type="spellStart"/>
            <w:r w:rsidRPr="008E42A6">
              <w:t>hệ</w:t>
            </w:r>
            <w:proofErr w:type="spellEnd"/>
            <w:r w:rsidRPr="008E42A6">
              <w:t xml:space="preserve"> </w:t>
            </w:r>
            <w:proofErr w:type="spellStart"/>
            <w:r w:rsidRPr="008E42A6">
              <w:t>thống</w:t>
            </w:r>
            <w:proofErr w:type="spellEnd"/>
            <w:r w:rsidRPr="008E42A6">
              <w:t xml:space="preserve">, </w:t>
            </w:r>
            <w:proofErr w:type="spellStart"/>
            <w:r w:rsidRPr="008E42A6">
              <w:t>kết</w:t>
            </w:r>
            <w:proofErr w:type="spellEnd"/>
            <w:r w:rsidRPr="008E42A6">
              <w:t xml:space="preserve"> </w:t>
            </w:r>
            <w:proofErr w:type="spellStart"/>
            <w:r w:rsidRPr="008E42A6">
              <w:t>thúc</w:t>
            </w:r>
            <w:proofErr w:type="spellEnd"/>
            <w:r w:rsidRPr="008E42A6">
              <w:t xml:space="preserve"> </w:t>
            </w:r>
            <w:proofErr w:type="spellStart"/>
            <w:r w:rsidRPr="008E42A6">
              <w:t>phiên</w:t>
            </w:r>
            <w:proofErr w:type="spellEnd"/>
            <w:r w:rsidRPr="008E42A6">
              <w:t xml:space="preserve"> </w:t>
            </w:r>
            <w:proofErr w:type="spellStart"/>
            <w:r w:rsidRPr="008E42A6">
              <w:t>làm</w:t>
            </w:r>
            <w:proofErr w:type="spellEnd"/>
            <w:r w:rsidRPr="008E42A6">
              <w:t xml:space="preserve"> </w:t>
            </w:r>
            <w:proofErr w:type="spellStart"/>
            <w:r w:rsidRPr="008E42A6">
              <w:t>việc</w:t>
            </w:r>
            <w:proofErr w:type="spellEnd"/>
            <w:r w:rsidRPr="008E42A6">
              <w:t xml:space="preserve"> </w:t>
            </w:r>
            <w:proofErr w:type="spellStart"/>
            <w:r w:rsidRPr="008E42A6">
              <w:t>và</w:t>
            </w:r>
            <w:proofErr w:type="spellEnd"/>
            <w:r w:rsidRPr="008E42A6">
              <w:t xml:space="preserve"> </w:t>
            </w:r>
            <w:proofErr w:type="spellStart"/>
            <w:r w:rsidRPr="008E42A6">
              <w:t>đảm</w:t>
            </w:r>
            <w:proofErr w:type="spellEnd"/>
            <w:r w:rsidRPr="008E42A6">
              <w:t xml:space="preserve"> </w:t>
            </w:r>
            <w:proofErr w:type="spellStart"/>
            <w:r w:rsidRPr="008E42A6">
              <w:t>bảo</w:t>
            </w:r>
            <w:proofErr w:type="spellEnd"/>
            <w:r w:rsidRPr="008E42A6">
              <w:t xml:space="preserve"> an </w:t>
            </w:r>
            <w:proofErr w:type="spellStart"/>
            <w:r w:rsidRPr="008E42A6">
              <w:t>toàn</w:t>
            </w:r>
            <w:proofErr w:type="spellEnd"/>
            <w:r w:rsidRPr="008E42A6">
              <w:t xml:space="preserve"> </w:t>
            </w:r>
            <w:proofErr w:type="spellStart"/>
            <w:r w:rsidRPr="008E42A6">
              <w:t>thông</w:t>
            </w:r>
            <w:proofErr w:type="spellEnd"/>
            <w:r w:rsidRPr="008E42A6">
              <w:t xml:space="preserve"> tin</w:t>
            </w:r>
            <w:r w:rsidR="00256964" w:rsidRPr="00B57DC6">
              <w:t>.</w:t>
            </w:r>
          </w:p>
        </w:tc>
      </w:tr>
      <w:tr w:rsidR="00256964" w:rsidRPr="00036A6F" w14:paraId="39B2E031" w14:textId="77777777" w:rsidTr="004A4C9D">
        <w:trPr>
          <w:trHeight w:val="334"/>
        </w:trPr>
        <w:tc>
          <w:tcPr>
            <w:tcW w:w="2067" w:type="dxa"/>
          </w:tcPr>
          <w:p w14:paraId="719F46C1" w14:textId="77777777" w:rsidR="00256964" w:rsidRPr="00B57DC6" w:rsidRDefault="00256964" w:rsidP="00FF6FA5">
            <w:pPr>
              <w:spacing w:line="360" w:lineRule="auto"/>
              <w:rPr>
                <w:lang w:val="vi-VN"/>
              </w:rPr>
            </w:pPr>
            <w:proofErr w:type="spellStart"/>
            <w:r w:rsidRPr="00B57DC6">
              <w:rPr>
                <w:lang w:val="vi-VN"/>
              </w:rPr>
              <w:t>Actors</w:t>
            </w:r>
            <w:proofErr w:type="spellEnd"/>
            <w:r w:rsidRPr="00B57DC6">
              <w:rPr>
                <w:lang w:val="vi-VN"/>
              </w:rPr>
              <w:t>:</w:t>
            </w:r>
          </w:p>
        </w:tc>
        <w:tc>
          <w:tcPr>
            <w:tcW w:w="6172" w:type="dxa"/>
            <w:gridSpan w:val="2"/>
          </w:tcPr>
          <w:p w14:paraId="066A5E5E" w14:textId="5E6B2EBE" w:rsidR="00256964" w:rsidRPr="00C041AA" w:rsidRDefault="008E42A6" w:rsidP="00FF6FA5">
            <w:pPr>
              <w:spacing w:line="360" w:lineRule="auto"/>
              <w:rPr>
                <w:lang w:val="vi-VN"/>
              </w:rPr>
            </w:pPr>
            <w:r w:rsidRPr="005A0C8B">
              <w:rPr>
                <w:lang w:val="vi-VN"/>
              </w:rPr>
              <w:t>Chủ cửa hàng, Nhân viên quản lý kho, Nhân viên quản lý thông tin, Khách hàng</w:t>
            </w:r>
          </w:p>
        </w:tc>
      </w:tr>
      <w:tr w:rsidR="00256964" w:rsidRPr="00036A6F" w14:paraId="28660250" w14:textId="77777777" w:rsidTr="004A4C9D">
        <w:trPr>
          <w:trHeight w:val="599"/>
        </w:trPr>
        <w:tc>
          <w:tcPr>
            <w:tcW w:w="2067" w:type="dxa"/>
          </w:tcPr>
          <w:p w14:paraId="1E4F7971" w14:textId="77777777" w:rsidR="00256964" w:rsidRPr="00B57DC6" w:rsidRDefault="00256964" w:rsidP="00FF6FA5">
            <w:pPr>
              <w:spacing w:line="360" w:lineRule="auto"/>
              <w:rPr>
                <w:lang w:val="vi-VN"/>
              </w:rPr>
            </w:pPr>
            <w:proofErr w:type="spellStart"/>
            <w:r w:rsidRPr="00B57DC6">
              <w:rPr>
                <w:lang w:val="vi-VN"/>
              </w:rPr>
              <w:t>Preconditions</w:t>
            </w:r>
            <w:proofErr w:type="spellEnd"/>
            <w:r w:rsidRPr="00B57DC6">
              <w:rPr>
                <w:lang w:val="vi-VN"/>
              </w:rPr>
              <w:t>:</w:t>
            </w:r>
          </w:p>
        </w:tc>
        <w:tc>
          <w:tcPr>
            <w:tcW w:w="6172" w:type="dxa"/>
            <w:gridSpan w:val="2"/>
          </w:tcPr>
          <w:p w14:paraId="1B585FF5" w14:textId="15C78834" w:rsidR="00256964" w:rsidRPr="00C041AA" w:rsidRDefault="008E42A6" w:rsidP="00FF6FA5">
            <w:pPr>
              <w:spacing w:line="360" w:lineRule="auto"/>
              <w:rPr>
                <w:lang w:val="vi-VN"/>
              </w:rPr>
            </w:pPr>
            <w:r w:rsidRPr="005A0C8B">
              <w:rPr>
                <w:lang w:val="vi-VN"/>
              </w:rPr>
              <w:t>Người dùng phải đang trong trạng thái đã đăng nhập thành công.</w:t>
            </w:r>
          </w:p>
        </w:tc>
      </w:tr>
      <w:tr w:rsidR="00256964" w:rsidRPr="00036A6F" w14:paraId="56F30F72" w14:textId="77777777" w:rsidTr="004A4C9D">
        <w:trPr>
          <w:trHeight w:val="611"/>
        </w:trPr>
        <w:tc>
          <w:tcPr>
            <w:tcW w:w="2067" w:type="dxa"/>
          </w:tcPr>
          <w:p w14:paraId="6C737567" w14:textId="77777777" w:rsidR="00256964" w:rsidRPr="00B57DC6" w:rsidRDefault="00256964" w:rsidP="00FF6FA5">
            <w:pPr>
              <w:spacing w:line="360" w:lineRule="auto"/>
              <w:rPr>
                <w:lang w:val="vi-VN"/>
              </w:rPr>
            </w:pPr>
            <w:proofErr w:type="spellStart"/>
            <w:r w:rsidRPr="00B57DC6">
              <w:rPr>
                <w:lang w:val="vi-VN"/>
              </w:rPr>
              <w:t>Postconditions</w:t>
            </w:r>
            <w:proofErr w:type="spellEnd"/>
            <w:r w:rsidRPr="00B57DC6">
              <w:rPr>
                <w:lang w:val="vi-VN"/>
              </w:rPr>
              <w:t>:</w:t>
            </w:r>
          </w:p>
        </w:tc>
        <w:tc>
          <w:tcPr>
            <w:tcW w:w="6172" w:type="dxa"/>
            <w:gridSpan w:val="2"/>
          </w:tcPr>
          <w:p w14:paraId="246BCF0E" w14:textId="067F6772" w:rsidR="00256964" w:rsidRPr="00C041AA" w:rsidRDefault="008E42A6" w:rsidP="00FF6FA5">
            <w:pPr>
              <w:spacing w:line="360" w:lineRule="auto"/>
              <w:rPr>
                <w:lang w:val="vi-VN"/>
              </w:rPr>
            </w:pPr>
            <w:r w:rsidRPr="005A0C8B">
              <w:rPr>
                <w:lang w:val="vi-VN"/>
              </w:rPr>
              <w:t>Hệ thống kết thúc phiên đăng nhập của người dùng, chuyển về trang chủ.</w:t>
            </w:r>
          </w:p>
        </w:tc>
      </w:tr>
      <w:tr w:rsidR="00256964" w:rsidRPr="00B57DC6" w14:paraId="18BC3D7D" w14:textId="77777777" w:rsidTr="004A4C9D">
        <w:trPr>
          <w:trHeight w:val="389"/>
        </w:trPr>
        <w:tc>
          <w:tcPr>
            <w:tcW w:w="2067" w:type="dxa"/>
            <w:vMerge w:val="restart"/>
          </w:tcPr>
          <w:p w14:paraId="45A46D91" w14:textId="77777777" w:rsidR="00256964" w:rsidRPr="00B57DC6" w:rsidRDefault="00256964" w:rsidP="00FF6FA5">
            <w:pPr>
              <w:spacing w:line="360" w:lineRule="auto"/>
              <w:rPr>
                <w:lang w:val="vi-VN"/>
              </w:rPr>
            </w:pPr>
            <w:proofErr w:type="spellStart"/>
            <w:r w:rsidRPr="00B57DC6">
              <w:rPr>
                <w:lang w:val="vi-VN"/>
              </w:rPr>
              <w:t>Flow</w:t>
            </w:r>
            <w:proofErr w:type="spellEnd"/>
            <w:r w:rsidRPr="00B57DC6">
              <w:rPr>
                <w:lang w:val="vi-VN"/>
              </w:rPr>
              <w:t xml:space="preserve"> </w:t>
            </w:r>
            <w:proofErr w:type="spellStart"/>
            <w:r w:rsidRPr="00B57DC6">
              <w:rPr>
                <w:lang w:val="vi-VN"/>
              </w:rPr>
              <w:t>of</w:t>
            </w:r>
            <w:proofErr w:type="spellEnd"/>
            <w:r w:rsidRPr="00B57DC6">
              <w:rPr>
                <w:lang w:val="vi-VN"/>
              </w:rPr>
              <w:t xml:space="preserve"> </w:t>
            </w:r>
            <w:proofErr w:type="spellStart"/>
            <w:r w:rsidRPr="00B57DC6">
              <w:rPr>
                <w:lang w:val="vi-VN"/>
              </w:rPr>
              <w:t>Events</w:t>
            </w:r>
            <w:proofErr w:type="spellEnd"/>
            <w:r w:rsidRPr="00B57DC6">
              <w:rPr>
                <w:lang w:val="vi-VN"/>
              </w:rPr>
              <w:t>:</w:t>
            </w:r>
          </w:p>
        </w:tc>
        <w:tc>
          <w:tcPr>
            <w:tcW w:w="2962" w:type="dxa"/>
          </w:tcPr>
          <w:p w14:paraId="500C35C2" w14:textId="77777777" w:rsidR="00256964" w:rsidRPr="00B57DC6" w:rsidRDefault="00256964" w:rsidP="004A4C9D">
            <w:pPr>
              <w:spacing w:line="360" w:lineRule="auto"/>
              <w:ind w:left="1440" w:hanging="480"/>
              <w:rPr>
                <w:lang w:val="vi-VN"/>
              </w:rPr>
            </w:pPr>
            <w:proofErr w:type="spellStart"/>
            <w:r w:rsidRPr="00B57DC6">
              <w:rPr>
                <w:lang w:val="vi-VN"/>
              </w:rPr>
              <w:t>Actor</w:t>
            </w:r>
            <w:proofErr w:type="spellEnd"/>
          </w:p>
        </w:tc>
        <w:tc>
          <w:tcPr>
            <w:tcW w:w="3210" w:type="dxa"/>
          </w:tcPr>
          <w:p w14:paraId="7F772465" w14:textId="77777777" w:rsidR="00256964" w:rsidRPr="00B57DC6" w:rsidRDefault="00256964" w:rsidP="004A4C9D">
            <w:pPr>
              <w:spacing w:line="360" w:lineRule="auto"/>
              <w:ind w:left="1440" w:hanging="480"/>
              <w:rPr>
                <w:lang w:val="vi-VN"/>
              </w:rPr>
            </w:pPr>
            <w:proofErr w:type="spellStart"/>
            <w:r w:rsidRPr="00B57DC6">
              <w:rPr>
                <w:lang w:val="vi-VN"/>
              </w:rPr>
              <w:t>System</w:t>
            </w:r>
            <w:proofErr w:type="spellEnd"/>
          </w:p>
        </w:tc>
      </w:tr>
      <w:tr w:rsidR="00256964" w:rsidRPr="00036A6F" w14:paraId="1F9BF98B" w14:textId="77777777" w:rsidTr="004A4C9D">
        <w:trPr>
          <w:trHeight w:val="2196"/>
        </w:trPr>
        <w:tc>
          <w:tcPr>
            <w:tcW w:w="2067" w:type="dxa"/>
            <w:vMerge/>
          </w:tcPr>
          <w:p w14:paraId="088FB590" w14:textId="77777777" w:rsidR="00256964" w:rsidRPr="00B57DC6" w:rsidRDefault="00256964" w:rsidP="004A4C9D">
            <w:pPr>
              <w:spacing w:line="360" w:lineRule="auto"/>
              <w:ind w:left="1440" w:hanging="480"/>
              <w:rPr>
                <w:lang w:val="vi-VN"/>
              </w:rPr>
            </w:pPr>
          </w:p>
        </w:tc>
        <w:tc>
          <w:tcPr>
            <w:tcW w:w="2962" w:type="dxa"/>
          </w:tcPr>
          <w:p w14:paraId="0C34FDED" w14:textId="63AE78D4" w:rsidR="00256964" w:rsidRPr="00C041AA" w:rsidRDefault="00256964" w:rsidP="00FF6FA5">
            <w:pPr>
              <w:spacing w:line="360" w:lineRule="auto"/>
              <w:rPr>
                <w:lang w:val="vi-VN"/>
              </w:rPr>
            </w:pPr>
            <w:r w:rsidRPr="00C041AA">
              <w:rPr>
                <w:lang w:val="vi-VN"/>
              </w:rPr>
              <w:t xml:space="preserve">1. </w:t>
            </w:r>
            <w:r w:rsidR="00EA5D4C" w:rsidRPr="005A0C8B">
              <w:rPr>
                <w:lang w:val="vi-VN"/>
              </w:rPr>
              <w:t>Người dùng nhấn nút "Đăng xuất"</w:t>
            </w:r>
          </w:p>
          <w:p w14:paraId="1DC99B55" w14:textId="77777777" w:rsidR="00256964" w:rsidRPr="00C041AA" w:rsidRDefault="00256964" w:rsidP="004A4C9D">
            <w:pPr>
              <w:spacing w:line="360" w:lineRule="auto"/>
              <w:ind w:left="1440" w:hanging="480"/>
              <w:rPr>
                <w:lang w:val="vi-VN"/>
              </w:rPr>
            </w:pPr>
          </w:p>
          <w:p w14:paraId="5A58CA25" w14:textId="77777777" w:rsidR="00256964" w:rsidRPr="00C041AA" w:rsidRDefault="00256964" w:rsidP="004A4C9D">
            <w:pPr>
              <w:spacing w:line="360" w:lineRule="auto"/>
              <w:ind w:left="1440" w:hanging="480"/>
              <w:rPr>
                <w:lang w:val="vi-VN"/>
              </w:rPr>
            </w:pPr>
          </w:p>
          <w:p w14:paraId="1B4FC51C" w14:textId="77777777" w:rsidR="00256964" w:rsidRPr="00B57DC6" w:rsidRDefault="00256964" w:rsidP="004A4C9D">
            <w:pPr>
              <w:spacing w:line="360" w:lineRule="auto"/>
              <w:ind w:left="1440" w:hanging="480"/>
              <w:rPr>
                <w:lang w:val="vi-VN"/>
              </w:rPr>
            </w:pPr>
          </w:p>
        </w:tc>
        <w:tc>
          <w:tcPr>
            <w:tcW w:w="3210" w:type="dxa"/>
          </w:tcPr>
          <w:p w14:paraId="5E498A94" w14:textId="58D162B9" w:rsidR="00256964" w:rsidRPr="00C041AA" w:rsidRDefault="00256964" w:rsidP="00FF6FA5">
            <w:pPr>
              <w:spacing w:line="360" w:lineRule="auto"/>
              <w:rPr>
                <w:lang w:val="vi-VN"/>
              </w:rPr>
            </w:pPr>
            <w:r w:rsidRPr="00C041AA">
              <w:rPr>
                <w:lang w:val="vi-VN"/>
              </w:rPr>
              <w:t xml:space="preserve">1.1 </w:t>
            </w:r>
            <w:r w:rsidR="00EA5D4C" w:rsidRPr="005A0C8B">
              <w:rPr>
                <w:lang w:val="vi-VN"/>
              </w:rPr>
              <w:t>Hệ thống xác nhận yêu cầu đăng xuất</w:t>
            </w:r>
          </w:p>
          <w:p w14:paraId="46562D93" w14:textId="25CF8FCA" w:rsidR="00256964" w:rsidRPr="00C041AA" w:rsidRDefault="00256964" w:rsidP="00FF6FA5">
            <w:pPr>
              <w:spacing w:line="360" w:lineRule="auto"/>
              <w:rPr>
                <w:lang w:val="vi-VN"/>
              </w:rPr>
            </w:pPr>
            <w:r w:rsidRPr="00C041AA">
              <w:rPr>
                <w:lang w:val="vi-VN"/>
              </w:rPr>
              <w:t xml:space="preserve">2.1 </w:t>
            </w:r>
            <w:r w:rsidR="00EA5D4C" w:rsidRPr="005A0C8B">
              <w:rPr>
                <w:lang w:val="vi-VN"/>
              </w:rPr>
              <w:t>Hệ thống kết thúc phiên làm việc và điều hướng về màn hình trang chủ</w:t>
            </w:r>
            <w:r w:rsidRPr="00C041AA">
              <w:rPr>
                <w:lang w:val="vi-VN"/>
              </w:rPr>
              <w:t>.</w:t>
            </w:r>
          </w:p>
          <w:p w14:paraId="126B92C8" w14:textId="77777777" w:rsidR="00256964" w:rsidRPr="00C041AA" w:rsidRDefault="00256964" w:rsidP="004A4C9D">
            <w:pPr>
              <w:spacing w:line="360" w:lineRule="auto"/>
              <w:ind w:left="1440" w:hanging="480"/>
              <w:rPr>
                <w:lang w:val="vi-VN"/>
              </w:rPr>
            </w:pPr>
          </w:p>
          <w:p w14:paraId="43EABE86" w14:textId="77777777" w:rsidR="00256964" w:rsidRPr="00C041AA" w:rsidRDefault="00256964" w:rsidP="004A4C9D">
            <w:pPr>
              <w:spacing w:line="360" w:lineRule="auto"/>
              <w:ind w:left="1440" w:hanging="480"/>
              <w:rPr>
                <w:lang w:val="vi-VN"/>
              </w:rPr>
            </w:pPr>
          </w:p>
        </w:tc>
      </w:tr>
      <w:tr w:rsidR="00256964" w:rsidRPr="00036A6F" w14:paraId="6DD8E7C8" w14:textId="77777777" w:rsidTr="004A4C9D">
        <w:trPr>
          <w:trHeight w:val="1194"/>
        </w:trPr>
        <w:tc>
          <w:tcPr>
            <w:tcW w:w="2067" w:type="dxa"/>
          </w:tcPr>
          <w:p w14:paraId="3DC0FB53" w14:textId="77777777" w:rsidR="00256964" w:rsidRPr="00B57DC6" w:rsidRDefault="00256964" w:rsidP="00FF6FA5">
            <w:pPr>
              <w:spacing w:line="360" w:lineRule="auto"/>
              <w:rPr>
                <w:lang w:val="vi-VN"/>
              </w:rPr>
            </w:pPr>
            <w:proofErr w:type="spellStart"/>
            <w:r w:rsidRPr="00B57DC6">
              <w:rPr>
                <w:lang w:val="vi-VN"/>
              </w:rPr>
              <w:t>Exception</w:t>
            </w:r>
            <w:proofErr w:type="spellEnd"/>
            <w:r w:rsidRPr="00B57DC6">
              <w:rPr>
                <w:lang w:val="vi-VN"/>
              </w:rPr>
              <w:t xml:space="preserve"> </w:t>
            </w:r>
            <w:proofErr w:type="spellStart"/>
            <w:r w:rsidRPr="00B57DC6">
              <w:rPr>
                <w:lang w:val="vi-VN"/>
              </w:rPr>
              <w:t>Conditions</w:t>
            </w:r>
            <w:proofErr w:type="spellEnd"/>
            <w:r w:rsidRPr="00B57DC6">
              <w:rPr>
                <w:lang w:val="vi-VN"/>
              </w:rPr>
              <w:t>:</w:t>
            </w:r>
          </w:p>
        </w:tc>
        <w:tc>
          <w:tcPr>
            <w:tcW w:w="6172" w:type="dxa"/>
            <w:gridSpan w:val="2"/>
          </w:tcPr>
          <w:p w14:paraId="2F7670FA" w14:textId="365C3A10" w:rsidR="00256964" w:rsidRPr="005A0C8B" w:rsidRDefault="00256964" w:rsidP="00FF6FA5">
            <w:pPr>
              <w:spacing w:line="360" w:lineRule="auto"/>
              <w:rPr>
                <w:lang w:val="vi-VN"/>
              </w:rPr>
            </w:pPr>
            <w:r w:rsidRPr="00C041AA">
              <w:rPr>
                <w:lang w:val="vi-VN"/>
              </w:rPr>
              <w:t xml:space="preserve">2.2 Hệ thống báo lỗi nếu </w:t>
            </w:r>
            <w:r w:rsidR="00EA5D4C" w:rsidRPr="005A0C8B">
              <w:rPr>
                <w:lang w:val="vi-VN"/>
              </w:rPr>
              <w:t>mất kết nối.</w:t>
            </w:r>
          </w:p>
        </w:tc>
      </w:tr>
    </w:tbl>
    <w:p w14:paraId="23575CF3" w14:textId="0B2C381B" w:rsidR="00256964" w:rsidRPr="005A0C8B" w:rsidRDefault="00256964" w:rsidP="00EA5D4C">
      <w:pPr>
        <w:rPr>
          <w:lang w:val="vi-VN"/>
        </w:rPr>
      </w:pPr>
    </w:p>
    <w:p w14:paraId="1FD984C1" w14:textId="77777777" w:rsidR="00256964" w:rsidRPr="00C041AA" w:rsidRDefault="00256964" w:rsidP="00256964">
      <w:pPr>
        <w:rPr>
          <w:lang w:val="vi-VN"/>
        </w:rPr>
      </w:pPr>
    </w:p>
    <w:p w14:paraId="55D2EE41" w14:textId="518B5CF1" w:rsidR="0010723D" w:rsidRDefault="0010723D" w:rsidP="00623A20">
      <w:pPr>
        <w:pStyle w:val="Tiumccp3"/>
        <w:numPr>
          <w:ilvl w:val="3"/>
          <w:numId w:val="75"/>
        </w:numPr>
        <w:outlineLvl w:val="2"/>
        <w:rPr>
          <w:lang w:val="vi-VN"/>
        </w:rPr>
      </w:pPr>
      <w:bookmarkStart w:id="39" w:name="_Toc195953821"/>
      <w:r>
        <w:rPr>
          <w:lang w:val="vi-VN"/>
        </w:rPr>
        <w:t xml:space="preserve">UC03: </w:t>
      </w:r>
      <w:proofErr w:type="spellStart"/>
      <w:r>
        <w:t>Đăng</w:t>
      </w:r>
      <w:proofErr w:type="spellEnd"/>
      <w:r>
        <w:rPr>
          <w:lang w:val="vi-VN"/>
        </w:rPr>
        <w:t xml:space="preserve"> ký</w:t>
      </w:r>
      <w:bookmarkEnd w:id="39"/>
    </w:p>
    <w:p w14:paraId="76C69203" w14:textId="5325379A" w:rsidR="00256964" w:rsidRPr="0010723D" w:rsidRDefault="00256964" w:rsidP="00256964">
      <w:pPr>
        <w:pStyle w:val="Tiumccp3"/>
        <w:rPr>
          <w:lang w:val="vi-VN"/>
        </w:rPr>
      </w:pPr>
    </w:p>
    <w:p w14:paraId="3ADC7C3E" w14:textId="7545C7B1" w:rsidR="00256964" w:rsidRDefault="00EA5D4C" w:rsidP="00800C78">
      <w:pPr>
        <w:jc w:val="center"/>
      </w:pPr>
      <w:r>
        <w:rPr>
          <w:noProof/>
          <w14:ligatures w14:val="standardContextual"/>
        </w:rPr>
        <w:drawing>
          <wp:inline distT="0" distB="0" distL="0" distR="0" wp14:anchorId="7546F6C0" wp14:editId="3E752BD2">
            <wp:extent cx="2762250" cy="971550"/>
            <wp:effectExtent l="0" t="0" r="0" b="0"/>
            <wp:docPr id="98260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0653" name="Picture 98260653"/>
                    <pic:cNvPicPr/>
                  </pic:nvPicPr>
                  <pic:blipFill>
                    <a:blip r:embed="rId21">
                      <a:extLst>
                        <a:ext uri="{28A0092B-C50C-407E-A947-70E740481C1C}">
                          <a14:useLocalDpi xmlns:a14="http://schemas.microsoft.com/office/drawing/2010/main" val="0"/>
                        </a:ext>
                      </a:extLst>
                    </a:blip>
                    <a:stretch>
                      <a:fillRect/>
                    </a:stretch>
                  </pic:blipFill>
                  <pic:spPr>
                    <a:xfrm>
                      <a:off x="0" y="0"/>
                      <a:ext cx="2762250" cy="971550"/>
                    </a:xfrm>
                    <a:prstGeom prst="rect">
                      <a:avLst/>
                    </a:prstGeom>
                  </pic:spPr>
                </pic:pic>
              </a:graphicData>
            </a:graphic>
          </wp:inline>
        </w:drawing>
      </w:r>
    </w:p>
    <w:p w14:paraId="379739CE" w14:textId="77777777" w:rsidR="00256964" w:rsidRDefault="00256964" w:rsidP="00256964"/>
    <w:tbl>
      <w:tblPr>
        <w:tblStyle w:val="LiBang"/>
        <w:tblW w:w="8319" w:type="dxa"/>
        <w:tblInd w:w="846" w:type="dxa"/>
        <w:tblLook w:val="04A0" w:firstRow="1" w:lastRow="0" w:firstColumn="1" w:lastColumn="0" w:noHBand="0" w:noVBand="1"/>
      </w:tblPr>
      <w:tblGrid>
        <w:gridCol w:w="2087"/>
        <w:gridCol w:w="2991"/>
        <w:gridCol w:w="3241"/>
      </w:tblGrid>
      <w:tr w:rsidR="00256964" w:rsidRPr="00036A6F" w14:paraId="62204EF7" w14:textId="77777777" w:rsidTr="004A4C9D">
        <w:trPr>
          <w:trHeight w:val="371"/>
        </w:trPr>
        <w:tc>
          <w:tcPr>
            <w:tcW w:w="2087" w:type="dxa"/>
          </w:tcPr>
          <w:p w14:paraId="3F91612A" w14:textId="77777777" w:rsidR="00256964" w:rsidRPr="00F4392B" w:rsidRDefault="00256964" w:rsidP="00800C78">
            <w:pPr>
              <w:spacing w:line="360" w:lineRule="auto"/>
              <w:rPr>
                <w:lang w:val="vi-VN"/>
              </w:rPr>
            </w:pPr>
            <w:proofErr w:type="spellStart"/>
            <w:r w:rsidRPr="00F4392B">
              <w:rPr>
                <w:lang w:val="vi-VN"/>
              </w:rPr>
              <w:t>Use</w:t>
            </w:r>
            <w:proofErr w:type="spellEnd"/>
            <w:r w:rsidRPr="00F4392B">
              <w:rPr>
                <w:lang w:val="vi-VN"/>
              </w:rPr>
              <w:t xml:space="preserve"> </w:t>
            </w:r>
            <w:proofErr w:type="spellStart"/>
            <w:r w:rsidRPr="00F4392B">
              <w:rPr>
                <w:lang w:val="vi-VN"/>
              </w:rPr>
              <w:t>Case</w:t>
            </w:r>
            <w:proofErr w:type="spellEnd"/>
            <w:r w:rsidRPr="00F4392B">
              <w:rPr>
                <w:lang w:val="vi-VN"/>
              </w:rPr>
              <w:t xml:space="preserve"> </w:t>
            </w:r>
            <w:proofErr w:type="spellStart"/>
            <w:r w:rsidRPr="00F4392B">
              <w:rPr>
                <w:lang w:val="vi-VN"/>
              </w:rPr>
              <w:t>Name</w:t>
            </w:r>
            <w:proofErr w:type="spellEnd"/>
            <w:r w:rsidRPr="00F4392B">
              <w:rPr>
                <w:lang w:val="vi-VN"/>
              </w:rPr>
              <w:t>:</w:t>
            </w:r>
          </w:p>
        </w:tc>
        <w:tc>
          <w:tcPr>
            <w:tcW w:w="6232" w:type="dxa"/>
            <w:gridSpan w:val="2"/>
          </w:tcPr>
          <w:p w14:paraId="47494D1E" w14:textId="77777777" w:rsidR="00256964" w:rsidRPr="00C041AA" w:rsidRDefault="00256964" w:rsidP="00800C78">
            <w:pPr>
              <w:spacing w:line="360" w:lineRule="auto"/>
              <w:rPr>
                <w:lang w:val="vi-VN"/>
              </w:rPr>
            </w:pPr>
            <w:r w:rsidRPr="00C041AA">
              <w:rPr>
                <w:lang w:val="vi-VN"/>
              </w:rPr>
              <w:t>Đăng ký tài khoản khách hàng</w:t>
            </w:r>
          </w:p>
        </w:tc>
      </w:tr>
      <w:tr w:rsidR="00256964" w:rsidRPr="00036A6F" w14:paraId="4169E4CA" w14:textId="77777777" w:rsidTr="004A4C9D">
        <w:trPr>
          <w:trHeight w:val="913"/>
        </w:trPr>
        <w:tc>
          <w:tcPr>
            <w:tcW w:w="2087" w:type="dxa"/>
          </w:tcPr>
          <w:p w14:paraId="0C82361F" w14:textId="77777777" w:rsidR="00256964" w:rsidRPr="00F4392B" w:rsidRDefault="00256964" w:rsidP="00800C78">
            <w:pPr>
              <w:spacing w:line="360" w:lineRule="auto"/>
              <w:rPr>
                <w:lang w:val="vi-VN"/>
              </w:rPr>
            </w:pPr>
            <w:proofErr w:type="spellStart"/>
            <w:r w:rsidRPr="00F4392B">
              <w:rPr>
                <w:lang w:val="vi-VN"/>
              </w:rPr>
              <w:lastRenderedPageBreak/>
              <w:t>Scenario</w:t>
            </w:r>
            <w:proofErr w:type="spellEnd"/>
            <w:r w:rsidRPr="00F4392B">
              <w:rPr>
                <w:lang w:val="vi-VN"/>
              </w:rPr>
              <w:t>:</w:t>
            </w:r>
          </w:p>
        </w:tc>
        <w:tc>
          <w:tcPr>
            <w:tcW w:w="6232" w:type="dxa"/>
            <w:gridSpan w:val="2"/>
          </w:tcPr>
          <w:p w14:paraId="7A62F550" w14:textId="77777777" w:rsidR="00256964" w:rsidRPr="00C041AA" w:rsidRDefault="00256964" w:rsidP="00800C78">
            <w:pPr>
              <w:spacing w:line="360" w:lineRule="auto"/>
              <w:rPr>
                <w:lang w:val="vi-VN"/>
              </w:rPr>
            </w:pPr>
            <w:r w:rsidRPr="00C041AA">
              <w:rPr>
                <w:lang w:val="vi-VN"/>
              </w:rPr>
              <w:t>Người dùng đăng ký tài khoản mới để xử dụng chức năng của hệ thống.</w:t>
            </w:r>
          </w:p>
        </w:tc>
      </w:tr>
      <w:tr w:rsidR="00256964" w:rsidRPr="00036A6F" w14:paraId="3ADC37E1" w14:textId="77777777" w:rsidTr="004A4C9D">
        <w:trPr>
          <w:trHeight w:val="1215"/>
        </w:trPr>
        <w:tc>
          <w:tcPr>
            <w:tcW w:w="2087" w:type="dxa"/>
          </w:tcPr>
          <w:p w14:paraId="167AF46C" w14:textId="77777777" w:rsidR="00256964" w:rsidRPr="00F4392B" w:rsidRDefault="00256964" w:rsidP="00800C78">
            <w:pPr>
              <w:spacing w:line="360" w:lineRule="auto"/>
              <w:rPr>
                <w:lang w:val="vi-VN"/>
              </w:rPr>
            </w:pPr>
            <w:proofErr w:type="spellStart"/>
            <w:r w:rsidRPr="00F4392B">
              <w:rPr>
                <w:lang w:val="vi-VN"/>
              </w:rPr>
              <w:t>Triggering</w:t>
            </w:r>
            <w:proofErr w:type="spellEnd"/>
            <w:r w:rsidRPr="00F4392B">
              <w:rPr>
                <w:lang w:val="vi-VN"/>
              </w:rPr>
              <w:t xml:space="preserve"> </w:t>
            </w:r>
            <w:proofErr w:type="spellStart"/>
            <w:r w:rsidRPr="00F4392B">
              <w:rPr>
                <w:lang w:val="vi-VN"/>
              </w:rPr>
              <w:t>Events</w:t>
            </w:r>
            <w:proofErr w:type="spellEnd"/>
            <w:r w:rsidRPr="00F4392B">
              <w:rPr>
                <w:lang w:val="vi-VN"/>
              </w:rPr>
              <w:t>:</w:t>
            </w:r>
          </w:p>
        </w:tc>
        <w:tc>
          <w:tcPr>
            <w:tcW w:w="6232" w:type="dxa"/>
            <w:gridSpan w:val="2"/>
          </w:tcPr>
          <w:p w14:paraId="05FFA150" w14:textId="77777777" w:rsidR="00256964" w:rsidRPr="00C041AA" w:rsidRDefault="00256964" w:rsidP="00800C78">
            <w:pPr>
              <w:spacing w:line="360" w:lineRule="auto"/>
              <w:rPr>
                <w:lang w:val="vi-VN"/>
              </w:rPr>
            </w:pPr>
            <w:r w:rsidRPr="00C041AA">
              <w:rPr>
                <w:lang w:val="vi-VN"/>
              </w:rPr>
              <w:t>Người dùng bấm vào nút đăng ký trên trang đăng nhập.</w:t>
            </w:r>
          </w:p>
        </w:tc>
      </w:tr>
      <w:tr w:rsidR="00256964" w:rsidRPr="00F4392B" w14:paraId="3D5C1B49" w14:textId="77777777" w:rsidTr="004A4C9D">
        <w:trPr>
          <w:trHeight w:val="1203"/>
        </w:trPr>
        <w:tc>
          <w:tcPr>
            <w:tcW w:w="2087" w:type="dxa"/>
          </w:tcPr>
          <w:p w14:paraId="2D5886F6" w14:textId="77777777" w:rsidR="00256964" w:rsidRPr="00F4392B" w:rsidRDefault="00256964" w:rsidP="00800C78">
            <w:pPr>
              <w:spacing w:line="360" w:lineRule="auto"/>
            </w:pPr>
            <w:r w:rsidRPr="00F4392B">
              <w:t>Brief Description:</w:t>
            </w:r>
          </w:p>
          <w:p w14:paraId="383E4523" w14:textId="77777777" w:rsidR="00256964" w:rsidRPr="00F4392B" w:rsidRDefault="00256964" w:rsidP="004A4C9D">
            <w:pPr>
              <w:spacing w:line="360" w:lineRule="auto"/>
              <w:ind w:left="1440" w:hanging="480"/>
            </w:pPr>
          </w:p>
        </w:tc>
        <w:tc>
          <w:tcPr>
            <w:tcW w:w="6232" w:type="dxa"/>
            <w:gridSpan w:val="2"/>
          </w:tcPr>
          <w:p w14:paraId="47EF2B47" w14:textId="77777777" w:rsidR="00256964" w:rsidRPr="00F4392B" w:rsidRDefault="00256964" w:rsidP="00800C78">
            <w:pPr>
              <w:spacing w:line="360" w:lineRule="auto"/>
            </w:pPr>
            <w:r w:rsidRPr="00F4392B">
              <w:t xml:space="preserve">Use case </w:t>
            </w:r>
            <w:proofErr w:type="spellStart"/>
            <w:r w:rsidRPr="00F4392B">
              <w:t>này</w:t>
            </w:r>
            <w:proofErr w:type="spellEnd"/>
            <w:r w:rsidRPr="00F4392B">
              <w:t xml:space="preserve"> </w:t>
            </w:r>
            <w:proofErr w:type="spellStart"/>
            <w:r w:rsidRPr="00F4392B">
              <w:t>liên</w:t>
            </w:r>
            <w:proofErr w:type="spellEnd"/>
            <w:r w:rsidRPr="00F4392B">
              <w:t xml:space="preserve"> </w:t>
            </w:r>
            <w:proofErr w:type="spellStart"/>
            <w:r w:rsidRPr="00F4392B">
              <w:t>quan</w:t>
            </w:r>
            <w:proofErr w:type="spellEnd"/>
            <w:r w:rsidRPr="00F4392B">
              <w:t xml:space="preserve"> </w:t>
            </w:r>
            <w:proofErr w:type="spellStart"/>
            <w:r w:rsidRPr="00F4392B">
              <w:t>đến</w:t>
            </w:r>
            <w:proofErr w:type="spellEnd"/>
            <w:r w:rsidRPr="00F4392B">
              <w:t xml:space="preserve"> </w:t>
            </w:r>
            <w:proofErr w:type="spellStart"/>
            <w:r w:rsidRPr="00F4392B">
              <w:t>việc</w:t>
            </w:r>
            <w:proofErr w:type="spellEnd"/>
            <w:r w:rsidRPr="00F4392B">
              <w:t xml:space="preserve"> </w:t>
            </w:r>
            <w:proofErr w:type="spellStart"/>
            <w:r w:rsidRPr="00F4392B">
              <w:t>tạo</w:t>
            </w:r>
            <w:proofErr w:type="spellEnd"/>
            <w:r w:rsidRPr="00F4392B">
              <w:t xml:space="preserve"> </w:t>
            </w:r>
            <w:proofErr w:type="spellStart"/>
            <w:r w:rsidRPr="00F4392B">
              <w:t>tài</w:t>
            </w:r>
            <w:proofErr w:type="spellEnd"/>
            <w:r w:rsidRPr="00F4392B">
              <w:t xml:space="preserve"> </w:t>
            </w:r>
            <w:proofErr w:type="spellStart"/>
            <w:r w:rsidRPr="00F4392B">
              <w:t>khoản</w:t>
            </w:r>
            <w:proofErr w:type="spellEnd"/>
            <w:r w:rsidRPr="00F4392B">
              <w:t xml:space="preserve"> </w:t>
            </w:r>
            <w:proofErr w:type="spellStart"/>
            <w:r w:rsidRPr="00F4392B">
              <w:t>mới</w:t>
            </w:r>
            <w:proofErr w:type="spellEnd"/>
            <w:r w:rsidRPr="00F4392B">
              <w:t xml:space="preserve"> </w:t>
            </w:r>
            <w:proofErr w:type="spellStart"/>
            <w:r w:rsidRPr="00F4392B">
              <w:t>bằng</w:t>
            </w:r>
            <w:proofErr w:type="spellEnd"/>
            <w:r w:rsidRPr="00F4392B">
              <w:t xml:space="preserve"> </w:t>
            </w:r>
            <w:proofErr w:type="spellStart"/>
            <w:r w:rsidRPr="00F4392B">
              <w:t>cách</w:t>
            </w:r>
            <w:proofErr w:type="spellEnd"/>
            <w:r w:rsidRPr="00F4392B">
              <w:t xml:space="preserve"> </w:t>
            </w:r>
            <w:proofErr w:type="spellStart"/>
            <w:r w:rsidRPr="00F4392B">
              <w:t>cung</w:t>
            </w:r>
            <w:proofErr w:type="spellEnd"/>
            <w:r w:rsidRPr="00F4392B">
              <w:t xml:space="preserve"> </w:t>
            </w:r>
            <w:proofErr w:type="spellStart"/>
            <w:r w:rsidRPr="00F4392B">
              <w:t>cấp</w:t>
            </w:r>
            <w:proofErr w:type="spellEnd"/>
            <w:r w:rsidRPr="00F4392B">
              <w:t xml:space="preserve"> </w:t>
            </w:r>
            <w:proofErr w:type="spellStart"/>
            <w:r w:rsidRPr="00F4392B">
              <w:t>các</w:t>
            </w:r>
            <w:proofErr w:type="spellEnd"/>
            <w:r w:rsidRPr="00F4392B">
              <w:t xml:space="preserve"> </w:t>
            </w:r>
            <w:proofErr w:type="spellStart"/>
            <w:r w:rsidRPr="00F4392B">
              <w:t>thông</w:t>
            </w:r>
            <w:proofErr w:type="spellEnd"/>
            <w:r w:rsidRPr="00F4392B">
              <w:t xml:space="preserve"> tin </w:t>
            </w:r>
            <w:proofErr w:type="spellStart"/>
            <w:r w:rsidRPr="00F4392B">
              <w:t>cá</w:t>
            </w:r>
            <w:proofErr w:type="spellEnd"/>
            <w:r w:rsidRPr="00F4392B">
              <w:t xml:space="preserve"> </w:t>
            </w:r>
            <w:proofErr w:type="spellStart"/>
            <w:r w:rsidRPr="00F4392B">
              <w:t>nhân</w:t>
            </w:r>
            <w:proofErr w:type="spellEnd"/>
            <w:r w:rsidRPr="00F4392B">
              <w:t xml:space="preserve"> </w:t>
            </w:r>
            <w:proofErr w:type="spellStart"/>
            <w:r w:rsidRPr="00F4392B">
              <w:t>cần</w:t>
            </w:r>
            <w:proofErr w:type="spellEnd"/>
            <w:r w:rsidRPr="00F4392B">
              <w:t xml:space="preserve"> </w:t>
            </w:r>
            <w:proofErr w:type="spellStart"/>
            <w:r w:rsidRPr="00F4392B">
              <w:t>thiết</w:t>
            </w:r>
            <w:proofErr w:type="spellEnd"/>
            <w:r w:rsidRPr="00F4392B">
              <w:t xml:space="preserve"> </w:t>
            </w:r>
            <w:proofErr w:type="spellStart"/>
            <w:r w:rsidRPr="00F4392B">
              <w:t>để</w:t>
            </w:r>
            <w:proofErr w:type="spellEnd"/>
            <w:r w:rsidRPr="00F4392B">
              <w:t xml:space="preserve"> </w:t>
            </w:r>
            <w:proofErr w:type="spellStart"/>
            <w:r w:rsidRPr="00F4392B">
              <w:t>sử</w:t>
            </w:r>
            <w:proofErr w:type="spellEnd"/>
            <w:r w:rsidRPr="00F4392B">
              <w:t xml:space="preserve"> </w:t>
            </w:r>
            <w:proofErr w:type="spellStart"/>
            <w:r w:rsidRPr="00F4392B">
              <w:t>dụng</w:t>
            </w:r>
            <w:proofErr w:type="spellEnd"/>
            <w:r w:rsidRPr="00F4392B">
              <w:t xml:space="preserve"> </w:t>
            </w:r>
            <w:proofErr w:type="spellStart"/>
            <w:r w:rsidRPr="00F4392B">
              <w:t>các</w:t>
            </w:r>
            <w:proofErr w:type="spellEnd"/>
            <w:r w:rsidRPr="00F4392B">
              <w:t xml:space="preserve"> </w:t>
            </w:r>
            <w:proofErr w:type="spellStart"/>
            <w:r w:rsidRPr="00F4392B">
              <w:t>chức</w:t>
            </w:r>
            <w:proofErr w:type="spellEnd"/>
            <w:r w:rsidRPr="00F4392B">
              <w:t xml:space="preserve"> </w:t>
            </w:r>
            <w:proofErr w:type="spellStart"/>
            <w:r w:rsidRPr="00F4392B">
              <w:t>năng</w:t>
            </w:r>
            <w:proofErr w:type="spellEnd"/>
            <w:r w:rsidRPr="00F4392B">
              <w:t xml:space="preserve"> </w:t>
            </w:r>
            <w:proofErr w:type="spellStart"/>
            <w:r w:rsidRPr="00F4392B">
              <w:t>của</w:t>
            </w:r>
            <w:proofErr w:type="spellEnd"/>
            <w:r w:rsidRPr="00F4392B">
              <w:t xml:space="preserve"> </w:t>
            </w:r>
            <w:proofErr w:type="spellStart"/>
            <w:r w:rsidRPr="00F4392B">
              <w:t>hệ</w:t>
            </w:r>
            <w:proofErr w:type="spellEnd"/>
            <w:r w:rsidRPr="00F4392B">
              <w:t xml:space="preserve"> </w:t>
            </w:r>
            <w:proofErr w:type="spellStart"/>
            <w:r w:rsidRPr="00F4392B">
              <w:t>thống</w:t>
            </w:r>
            <w:proofErr w:type="spellEnd"/>
            <w:r w:rsidRPr="00F4392B">
              <w:t>.</w:t>
            </w:r>
          </w:p>
        </w:tc>
      </w:tr>
      <w:tr w:rsidR="00256964" w:rsidRPr="00F4392B" w14:paraId="7580B71D" w14:textId="77777777" w:rsidTr="004A4C9D">
        <w:trPr>
          <w:trHeight w:val="353"/>
        </w:trPr>
        <w:tc>
          <w:tcPr>
            <w:tcW w:w="2087" w:type="dxa"/>
          </w:tcPr>
          <w:p w14:paraId="118F86DB" w14:textId="77777777" w:rsidR="00256964" w:rsidRPr="00F4392B" w:rsidRDefault="00256964" w:rsidP="00800C78">
            <w:pPr>
              <w:spacing w:line="360" w:lineRule="auto"/>
              <w:rPr>
                <w:lang w:val="vi-VN"/>
              </w:rPr>
            </w:pPr>
            <w:proofErr w:type="spellStart"/>
            <w:r w:rsidRPr="00F4392B">
              <w:rPr>
                <w:lang w:val="vi-VN"/>
              </w:rPr>
              <w:t>Actors</w:t>
            </w:r>
            <w:proofErr w:type="spellEnd"/>
            <w:r w:rsidRPr="00F4392B">
              <w:rPr>
                <w:lang w:val="vi-VN"/>
              </w:rPr>
              <w:t>:</w:t>
            </w:r>
          </w:p>
        </w:tc>
        <w:tc>
          <w:tcPr>
            <w:tcW w:w="6232" w:type="dxa"/>
            <w:gridSpan w:val="2"/>
          </w:tcPr>
          <w:p w14:paraId="4A353009" w14:textId="77777777" w:rsidR="00256964" w:rsidRPr="00F4392B" w:rsidRDefault="00256964" w:rsidP="00800C78">
            <w:pPr>
              <w:spacing w:line="360" w:lineRule="auto"/>
            </w:pPr>
            <w:proofErr w:type="spellStart"/>
            <w:r w:rsidRPr="00F4392B">
              <w:t>Khách</w:t>
            </w:r>
            <w:proofErr w:type="spellEnd"/>
            <w:r w:rsidRPr="00F4392B">
              <w:t xml:space="preserve"> </w:t>
            </w:r>
            <w:proofErr w:type="spellStart"/>
            <w:r w:rsidRPr="00F4392B">
              <w:t>hàng</w:t>
            </w:r>
            <w:proofErr w:type="spellEnd"/>
            <w:r>
              <w:t xml:space="preserve"> </w:t>
            </w:r>
            <w:proofErr w:type="spellStart"/>
            <w:r>
              <w:t>vãng</w:t>
            </w:r>
            <w:proofErr w:type="spellEnd"/>
            <w:r>
              <w:t xml:space="preserve"> lai</w:t>
            </w:r>
          </w:p>
        </w:tc>
      </w:tr>
      <w:tr w:rsidR="00256964" w:rsidRPr="00F4392B" w14:paraId="3980C5F8" w14:textId="77777777" w:rsidTr="004A4C9D">
        <w:trPr>
          <w:trHeight w:val="335"/>
        </w:trPr>
        <w:tc>
          <w:tcPr>
            <w:tcW w:w="2087" w:type="dxa"/>
          </w:tcPr>
          <w:p w14:paraId="5194BABD" w14:textId="59FB8475" w:rsidR="00256964" w:rsidRPr="00800C78" w:rsidRDefault="00256964" w:rsidP="00800C78">
            <w:pPr>
              <w:spacing w:line="360" w:lineRule="auto"/>
            </w:pPr>
            <w:r w:rsidRPr="00F4392B">
              <w:t>Related</w:t>
            </w:r>
            <w:r w:rsidR="00800C78">
              <w:rPr>
                <w:lang w:val="vi-VN"/>
              </w:rPr>
              <w:t xml:space="preserve"> </w:t>
            </w:r>
            <w:proofErr w:type="spellStart"/>
            <w:r w:rsidRPr="00F4392B">
              <w:t>UseCases</w:t>
            </w:r>
            <w:proofErr w:type="spellEnd"/>
            <w:r w:rsidRPr="00F4392B">
              <w:t>:</w:t>
            </w:r>
          </w:p>
        </w:tc>
        <w:tc>
          <w:tcPr>
            <w:tcW w:w="6232" w:type="dxa"/>
            <w:gridSpan w:val="2"/>
          </w:tcPr>
          <w:p w14:paraId="51CCD128" w14:textId="77777777" w:rsidR="00256964" w:rsidRPr="00F4392B" w:rsidRDefault="00256964" w:rsidP="00800C78">
            <w:pPr>
              <w:spacing w:line="360" w:lineRule="auto"/>
            </w:pPr>
            <w:proofErr w:type="spellStart"/>
            <w:r w:rsidRPr="00F4392B">
              <w:t>Đăng</w:t>
            </w:r>
            <w:proofErr w:type="spellEnd"/>
            <w:r w:rsidRPr="00F4392B">
              <w:t xml:space="preserve"> </w:t>
            </w:r>
            <w:proofErr w:type="spellStart"/>
            <w:r w:rsidRPr="00F4392B">
              <w:t>nhập</w:t>
            </w:r>
            <w:proofErr w:type="spellEnd"/>
            <w:r w:rsidRPr="00F4392B">
              <w:t xml:space="preserve"> </w:t>
            </w:r>
            <w:proofErr w:type="spellStart"/>
            <w:r w:rsidRPr="00F4392B">
              <w:t>tài</w:t>
            </w:r>
            <w:proofErr w:type="spellEnd"/>
            <w:r w:rsidRPr="00F4392B">
              <w:t xml:space="preserve"> </w:t>
            </w:r>
            <w:proofErr w:type="spellStart"/>
            <w:r w:rsidRPr="00F4392B">
              <w:t>khoản</w:t>
            </w:r>
            <w:proofErr w:type="spellEnd"/>
          </w:p>
        </w:tc>
      </w:tr>
      <w:tr w:rsidR="00256964" w:rsidRPr="00036A6F" w14:paraId="4B92D014" w14:textId="77777777" w:rsidTr="004A4C9D">
        <w:trPr>
          <w:trHeight w:val="600"/>
        </w:trPr>
        <w:tc>
          <w:tcPr>
            <w:tcW w:w="2087" w:type="dxa"/>
          </w:tcPr>
          <w:p w14:paraId="1C379E27" w14:textId="77777777" w:rsidR="00256964" w:rsidRPr="00F4392B" w:rsidRDefault="00256964" w:rsidP="00800C78">
            <w:pPr>
              <w:spacing w:line="360" w:lineRule="auto"/>
              <w:rPr>
                <w:lang w:val="vi-VN"/>
              </w:rPr>
            </w:pPr>
            <w:proofErr w:type="spellStart"/>
            <w:r w:rsidRPr="00F4392B">
              <w:rPr>
                <w:lang w:val="vi-VN"/>
              </w:rPr>
              <w:t>Preconditions</w:t>
            </w:r>
            <w:proofErr w:type="spellEnd"/>
            <w:r w:rsidRPr="00F4392B">
              <w:rPr>
                <w:lang w:val="vi-VN"/>
              </w:rPr>
              <w:t>:</w:t>
            </w:r>
          </w:p>
        </w:tc>
        <w:tc>
          <w:tcPr>
            <w:tcW w:w="6232" w:type="dxa"/>
            <w:gridSpan w:val="2"/>
          </w:tcPr>
          <w:p w14:paraId="1CBAF697" w14:textId="48CFEF08" w:rsidR="00256964" w:rsidRPr="00C041AA" w:rsidRDefault="00256964" w:rsidP="00800C78">
            <w:pPr>
              <w:spacing w:line="360" w:lineRule="auto"/>
              <w:rPr>
                <w:lang w:val="vi-VN"/>
              </w:rPr>
            </w:pPr>
            <w:r w:rsidRPr="00C041AA">
              <w:rPr>
                <w:lang w:val="vi-VN"/>
              </w:rPr>
              <w:t>Người dùng chưa có tài khoản và cần cung cấp thông tin cần thiết để đăng k</w:t>
            </w:r>
            <w:r w:rsidR="00EA5D4C" w:rsidRPr="005A0C8B">
              <w:rPr>
                <w:lang w:val="vi-VN"/>
              </w:rPr>
              <w:t>ý</w:t>
            </w:r>
            <w:r w:rsidRPr="00C041AA">
              <w:rPr>
                <w:lang w:val="vi-VN"/>
              </w:rPr>
              <w:t>.</w:t>
            </w:r>
          </w:p>
        </w:tc>
      </w:tr>
      <w:tr w:rsidR="00256964" w:rsidRPr="00036A6F" w14:paraId="207D3B8E" w14:textId="77777777" w:rsidTr="004A4C9D">
        <w:trPr>
          <w:trHeight w:val="613"/>
        </w:trPr>
        <w:tc>
          <w:tcPr>
            <w:tcW w:w="2087" w:type="dxa"/>
          </w:tcPr>
          <w:p w14:paraId="5A456535" w14:textId="77777777" w:rsidR="00256964" w:rsidRPr="00F4392B" w:rsidRDefault="00256964" w:rsidP="00800C78">
            <w:pPr>
              <w:spacing w:line="360" w:lineRule="auto"/>
              <w:rPr>
                <w:lang w:val="vi-VN"/>
              </w:rPr>
            </w:pPr>
            <w:proofErr w:type="spellStart"/>
            <w:r w:rsidRPr="00F4392B">
              <w:rPr>
                <w:lang w:val="vi-VN"/>
              </w:rPr>
              <w:t>Postconditions</w:t>
            </w:r>
            <w:proofErr w:type="spellEnd"/>
            <w:r w:rsidRPr="00F4392B">
              <w:rPr>
                <w:lang w:val="vi-VN"/>
              </w:rPr>
              <w:t>:</w:t>
            </w:r>
          </w:p>
        </w:tc>
        <w:tc>
          <w:tcPr>
            <w:tcW w:w="6232" w:type="dxa"/>
            <w:gridSpan w:val="2"/>
          </w:tcPr>
          <w:p w14:paraId="33488935" w14:textId="77777777" w:rsidR="00256964" w:rsidRPr="00C041AA" w:rsidRDefault="00256964" w:rsidP="00800C78">
            <w:pPr>
              <w:spacing w:line="360" w:lineRule="auto"/>
              <w:rPr>
                <w:lang w:val="vi-VN"/>
              </w:rPr>
            </w:pPr>
            <w:r w:rsidRPr="00C041AA">
              <w:rPr>
                <w:lang w:val="vi-VN"/>
              </w:rPr>
              <w:t>Đăng ký thành công: người dùng nhận được thông báo xác nhận và có thể đăng nhập vào hệ thống.</w:t>
            </w:r>
          </w:p>
          <w:p w14:paraId="00C47FC3" w14:textId="70D5BE0E" w:rsidR="00256964" w:rsidRPr="00C041AA" w:rsidRDefault="00256964" w:rsidP="00800C78">
            <w:pPr>
              <w:spacing w:line="360" w:lineRule="auto"/>
              <w:rPr>
                <w:lang w:val="vi-VN"/>
              </w:rPr>
            </w:pPr>
            <w:r w:rsidRPr="00C041AA">
              <w:rPr>
                <w:lang w:val="vi-VN"/>
              </w:rPr>
              <w:t>Đăng ký không thành công: hệ thống yêu cầu người dùng kiểm tra lại thông ti</w:t>
            </w:r>
            <w:r w:rsidR="00EA5D4C" w:rsidRPr="005A0C8B">
              <w:rPr>
                <w:lang w:val="vi-VN"/>
              </w:rPr>
              <w:t>n</w:t>
            </w:r>
            <w:r w:rsidRPr="00C041AA">
              <w:rPr>
                <w:lang w:val="vi-VN"/>
              </w:rPr>
              <w:t>.</w:t>
            </w:r>
          </w:p>
          <w:p w14:paraId="0D661696" w14:textId="77777777" w:rsidR="00256964" w:rsidRPr="00C041AA" w:rsidRDefault="00256964" w:rsidP="004A4C9D">
            <w:pPr>
              <w:spacing w:line="360" w:lineRule="auto"/>
              <w:ind w:left="1440" w:hanging="480"/>
              <w:rPr>
                <w:lang w:val="vi-VN"/>
              </w:rPr>
            </w:pPr>
          </w:p>
        </w:tc>
      </w:tr>
      <w:tr w:rsidR="00256964" w:rsidRPr="00F4392B" w14:paraId="5B2B5FD9" w14:textId="77777777" w:rsidTr="004A4C9D">
        <w:trPr>
          <w:trHeight w:val="389"/>
        </w:trPr>
        <w:tc>
          <w:tcPr>
            <w:tcW w:w="2087" w:type="dxa"/>
            <w:vMerge w:val="restart"/>
          </w:tcPr>
          <w:p w14:paraId="7F628B5D" w14:textId="77777777" w:rsidR="00256964" w:rsidRPr="00F4392B" w:rsidRDefault="00256964" w:rsidP="00800C78">
            <w:pPr>
              <w:spacing w:line="360" w:lineRule="auto"/>
              <w:rPr>
                <w:lang w:val="vi-VN"/>
              </w:rPr>
            </w:pPr>
            <w:proofErr w:type="spellStart"/>
            <w:r w:rsidRPr="00F4392B">
              <w:rPr>
                <w:lang w:val="vi-VN"/>
              </w:rPr>
              <w:t>Flow</w:t>
            </w:r>
            <w:proofErr w:type="spellEnd"/>
            <w:r w:rsidRPr="00F4392B">
              <w:rPr>
                <w:lang w:val="vi-VN"/>
              </w:rPr>
              <w:t xml:space="preserve"> </w:t>
            </w:r>
            <w:proofErr w:type="spellStart"/>
            <w:r w:rsidRPr="00F4392B">
              <w:rPr>
                <w:lang w:val="vi-VN"/>
              </w:rPr>
              <w:t>of</w:t>
            </w:r>
            <w:proofErr w:type="spellEnd"/>
            <w:r w:rsidRPr="00F4392B">
              <w:rPr>
                <w:lang w:val="vi-VN"/>
              </w:rPr>
              <w:t xml:space="preserve"> </w:t>
            </w:r>
            <w:proofErr w:type="spellStart"/>
            <w:r w:rsidRPr="00F4392B">
              <w:rPr>
                <w:lang w:val="vi-VN"/>
              </w:rPr>
              <w:t>Events</w:t>
            </w:r>
            <w:proofErr w:type="spellEnd"/>
            <w:r w:rsidRPr="00F4392B">
              <w:rPr>
                <w:lang w:val="vi-VN"/>
              </w:rPr>
              <w:t>:</w:t>
            </w:r>
          </w:p>
        </w:tc>
        <w:tc>
          <w:tcPr>
            <w:tcW w:w="2991" w:type="dxa"/>
          </w:tcPr>
          <w:p w14:paraId="02897001" w14:textId="77777777" w:rsidR="00256964" w:rsidRPr="00F4392B" w:rsidRDefault="00256964" w:rsidP="004A4C9D">
            <w:pPr>
              <w:spacing w:line="360" w:lineRule="auto"/>
              <w:ind w:left="1440" w:hanging="480"/>
              <w:rPr>
                <w:lang w:val="vi-VN"/>
              </w:rPr>
            </w:pPr>
            <w:proofErr w:type="spellStart"/>
            <w:r w:rsidRPr="00F4392B">
              <w:rPr>
                <w:lang w:val="vi-VN"/>
              </w:rPr>
              <w:t>Actor</w:t>
            </w:r>
            <w:proofErr w:type="spellEnd"/>
          </w:p>
        </w:tc>
        <w:tc>
          <w:tcPr>
            <w:tcW w:w="3241" w:type="dxa"/>
          </w:tcPr>
          <w:p w14:paraId="6D9A7FF2" w14:textId="77777777" w:rsidR="00256964" w:rsidRPr="00F4392B" w:rsidRDefault="00256964" w:rsidP="004A4C9D">
            <w:pPr>
              <w:spacing w:line="360" w:lineRule="auto"/>
              <w:ind w:left="1440" w:hanging="480"/>
              <w:rPr>
                <w:lang w:val="vi-VN"/>
              </w:rPr>
            </w:pPr>
            <w:proofErr w:type="spellStart"/>
            <w:r w:rsidRPr="00F4392B">
              <w:rPr>
                <w:lang w:val="vi-VN"/>
              </w:rPr>
              <w:t>System</w:t>
            </w:r>
            <w:proofErr w:type="spellEnd"/>
          </w:p>
        </w:tc>
      </w:tr>
      <w:tr w:rsidR="00256964" w:rsidRPr="00036A6F" w14:paraId="23CF7DF1" w14:textId="77777777" w:rsidTr="004A4C9D">
        <w:trPr>
          <w:trHeight w:val="1927"/>
        </w:trPr>
        <w:tc>
          <w:tcPr>
            <w:tcW w:w="2087" w:type="dxa"/>
            <w:vMerge/>
          </w:tcPr>
          <w:p w14:paraId="2A08FF32" w14:textId="77777777" w:rsidR="00256964" w:rsidRPr="00F4392B" w:rsidRDefault="00256964" w:rsidP="004A4C9D">
            <w:pPr>
              <w:spacing w:line="360" w:lineRule="auto"/>
              <w:ind w:left="1440" w:hanging="480"/>
              <w:rPr>
                <w:lang w:val="vi-VN"/>
              </w:rPr>
            </w:pPr>
          </w:p>
        </w:tc>
        <w:tc>
          <w:tcPr>
            <w:tcW w:w="2991" w:type="dxa"/>
          </w:tcPr>
          <w:p w14:paraId="3632E234" w14:textId="77777777" w:rsidR="00256964" w:rsidRPr="00F4392B" w:rsidRDefault="00256964" w:rsidP="00800C78">
            <w:pPr>
              <w:spacing w:line="360" w:lineRule="auto"/>
              <w:rPr>
                <w:lang w:val="vi-VN"/>
              </w:rPr>
            </w:pPr>
            <w:r w:rsidRPr="00C041AA">
              <w:rPr>
                <w:lang w:val="vi-VN"/>
              </w:rPr>
              <w:t>1. Người dùng nhấn vào nút đăng ký</w:t>
            </w:r>
          </w:p>
          <w:p w14:paraId="33348333" w14:textId="77777777" w:rsidR="00800C78" w:rsidRDefault="00800C78" w:rsidP="00800C78">
            <w:pPr>
              <w:spacing w:line="360" w:lineRule="auto"/>
              <w:rPr>
                <w:lang w:val="vi-VN"/>
              </w:rPr>
            </w:pPr>
          </w:p>
          <w:p w14:paraId="2EFF4DAE" w14:textId="77777777" w:rsidR="00800C78" w:rsidRDefault="00800C78" w:rsidP="00800C78">
            <w:pPr>
              <w:spacing w:line="360" w:lineRule="auto"/>
              <w:rPr>
                <w:lang w:val="vi-VN"/>
              </w:rPr>
            </w:pPr>
          </w:p>
          <w:p w14:paraId="3CDF73DA" w14:textId="009A0004" w:rsidR="00256964" w:rsidRPr="00C041AA" w:rsidRDefault="00256964" w:rsidP="00800C78">
            <w:pPr>
              <w:spacing w:line="360" w:lineRule="auto"/>
              <w:rPr>
                <w:lang w:val="vi-VN"/>
              </w:rPr>
            </w:pPr>
            <w:r w:rsidRPr="00C041AA">
              <w:rPr>
                <w:lang w:val="vi-VN"/>
              </w:rPr>
              <w:t>2. Người dùng nhập thông tin đăng ký và nhấn nút xác nhận.</w:t>
            </w:r>
          </w:p>
          <w:p w14:paraId="636C3781" w14:textId="0729EABC" w:rsidR="00256964" w:rsidRPr="00C041AA" w:rsidRDefault="00256964" w:rsidP="00800C78">
            <w:pPr>
              <w:spacing w:line="360" w:lineRule="auto"/>
              <w:rPr>
                <w:lang w:val="vi-VN"/>
              </w:rPr>
            </w:pPr>
          </w:p>
        </w:tc>
        <w:tc>
          <w:tcPr>
            <w:tcW w:w="3241" w:type="dxa"/>
          </w:tcPr>
          <w:p w14:paraId="499A2A60" w14:textId="08B79833" w:rsidR="00256964" w:rsidRPr="005A0C8B" w:rsidRDefault="00256964" w:rsidP="00800C78">
            <w:pPr>
              <w:spacing w:line="360" w:lineRule="auto"/>
              <w:rPr>
                <w:lang w:val="vi-VN"/>
              </w:rPr>
            </w:pPr>
            <w:r w:rsidRPr="00C041AA">
              <w:rPr>
                <w:lang w:val="vi-VN"/>
              </w:rPr>
              <w:t xml:space="preserve">1.1 Hệ thống hiển thị trang đăng ký, yêu cầu nhập các thông tin: </w:t>
            </w:r>
            <w:proofErr w:type="spellStart"/>
            <w:r w:rsidRPr="00C041AA">
              <w:rPr>
                <w:lang w:val="vi-VN"/>
              </w:rPr>
              <w:t>email</w:t>
            </w:r>
            <w:proofErr w:type="spellEnd"/>
            <w:r w:rsidRPr="00C041AA">
              <w:rPr>
                <w:lang w:val="vi-VN"/>
              </w:rPr>
              <w:t>, mật khẩu</w:t>
            </w:r>
            <w:r w:rsidR="00EA5D4C" w:rsidRPr="005A0C8B">
              <w:rPr>
                <w:lang w:val="vi-VN"/>
              </w:rPr>
              <w:t>.</w:t>
            </w:r>
          </w:p>
          <w:p w14:paraId="3A588EE6" w14:textId="75819479" w:rsidR="00256964" w:rsidRPr="00C041AA" w:rsidRDefault="00256964" w:rsidP="00800C78">
            <w:pPr>
              <w:spacing w:line="360" w:lineRule="auto"/>
              <w:rPr>
                <w:lang w:val="vi-VN"/>
              </w:rPr>
            </w:pPr>
            <w:r w:rsidRPr="00C041AA">
              <w:rPr>
                <w:lang w:val="vi-VN"/>
              </w:rPr>
              <w:t xml:space="preserve">2.1 </w:t>
            </w:r>
            <w:r w:rsidR="00EA5D4C" w:rsidRPr="005A0C8B">
              <w:rPr>
                <w:lang w:val="vi-VN"/>
              </w:rPr>
              <w:t>Hệ thống tạo tài khoản và đưa người dung về trang đăng nhập</w:t>
            </w:r>
            <w:r w:rsidRPr="00C041AA">
              <w:rPr>
                <w:lang w:val="vi-VN"/>
              </w:rPr>
              <w:t>.</w:t>
            </w:r>
          </w:p>
          <w:p w14:paraId="1265D827" w14:textId="77777777" w:rsidR="00800C78" w:rsidRDefault="00800C78" w:rsidP="00800C78">
            <w:pPr>
              <w:spacing w:line="360" w:lineRule="auto"/>
              <w:rPr>
                <w:lang w:val="vi-VN"/>
              </w:rPr>
            </w:pPr>
          </w:p>
          <w:p w14:paraId="726EE837" w14:textId="6E1EDCAD" w:rsidR="00256964" w:rsidRPr="00C041AA" w:rsidRDefault="00256964" w:rsidP="00800C78">
            <w:pPr>
              <w:spacing w:line="360" w:lineRule="auto"/>
              <w:rPr>
                <w:lang w:val="vi-VN"/>
              </w:rPr>
            </w:pPr>
          </w:p>
        </w:tc>
      </w:tr>
      <w:tr w:rsidR="00256964" w:rsidRPr="00036A6F" w14:paraId="4B4D89AF" w14:textId="77777777" w:rsidTr="004A4C9D">
        <w:trPr>
          <w:trHeight w:val="1171"/>
        </w:trPr>
        <w:tc>
          <w:tcPr>
            <w:tcW w:w="2087" w:type="dxa"/>
          </w:tcPr>
          <w:p w14:paraId="6A1F590B" w14:textId="7CF6C6E8" w:rsidR="00256964" w:rsidRPr="00F4392B" w:rsidRDefault="00256964" w:rsidP="00800C78">
            <w:pPr>
              <w:spacing w:line="360" w:lineRule="auto"/>
              <w:rPr>
                <w:lang w:val="vi-VN"/>
              </w:rPr>
            </w:pPr>
            <w:proofErr w:type="spellStart"/>
            <w:r w:rsidRPr="00F4392B">
              <w:rPr>
                <w:lang w:val="vi-VN"/>
              </w:rPr>
              <w:t>Exception</w:t>
            </w:r>
            <w:proofErr w:type="spellEnd"/>
            <w:r w:rsidR="00800C78">
              <w:rPr>
                <w:lang w:val="vi-VN"/>
              </w:rPr>
              <w:t xml:space="preserve"> </w:t>
            </w:r>
            <w:proofErr w:type="spellStart"/>
            <w:r w:rsidRPr="00F4392B">
              <w:rPr>
                <w:lang w:val="vi-VN"/>
              </w:rPr>
              <w:t>Conditions</w:t>
            </w:r>
            <w:proofErr w:type="spellEnd"/>
            <w:r w:rsidRPr="00F4392B">
              <w:rPr>
                <w:lang w:val="vi-VN"/>
              </w:rPr>
              <w:t>:</w:t>
            </w:r>
          </w:p>
        </w:tc>
        <w:tc>
          <w:tcPr>
            <w:tcW w:w="6232" w:type="dxa"/>
            <w:gridSpan w:val="2"/>
          </w:tcPr>
          <w:p w14:paraId="7A48861A" w14:textId="1B1CC66C" w:rsidR="00256964" w:rsidRPr="005A0C8B" w:rsidRDefault="00256964" w:rsidP="00800C78">
            <w:pPr>
              <w:spacing w:line="360" w:lineRule="auto"/>
              <w:rPr>
                <w:lang w:val="vi-VN"/>
              </w:rPr>
            </w:pPr>
            <w:r w:rsidRPr="00C041AA">
              <w:rPr>
                <w:lang w:val="vi-VN"/>
              </w:rPr>
              <w:t>Nếu thông tin người dùng cung cấp không đủ hoặc không hợp lệ, hệ thống sẽ hiển thị lỗi và yêu cầu người dùng nhập lại.</w:t>
            </w:r>
          </w:p>
        </w:tc>
      </w:tr>
    </w:tbl>
    <w:p w14:paraId="78A7CA53" w14:textId="77777777" w:rsidR="00256964" w:rsidRPr="00C041AA" w:rsidRDefault="00256964" w:rsidP="00256964">
      <w:pPr>
        <w:rPr>
          <w:lang w:val="vi-VN"/>
        </w:rPr>
      </w:pPr>
    </w:p>
    <w:p w14:paraId="119A22E2" w14:textId="755005A3" w:rsidR="0010723D" w:rsidRDefault="0010723D" w:rsidP="00623A20">
      <w:pPr>
        <w:pStyle w:val="Tiumccp3"/>
        <w:numPr>
          <w:ilvl w:val="3"/>
          <w:numId w:val="75"/>
        </w:numPr>
        <w:outlineLvl w:val="2"/>
        <w:rPr>
          <w:lang w:val="vi-VN"/>
        </w:rPr>
      </w:pPr>
      <w:bookmarkStart w:id="40" w:name="_Toc195953822"/>
      <w:r>
        <w:rPr>
          <w:lang w:val="vi-VN"/>
        </w:rPr>
        <w:t xml:space="preserve">UC04: </w:t>
      </w:r>
      <w:proofErr w:type="spellStart"/>
      <w:r>
        <w:t>Quên</w:t>
      </w:r>
      <w:proofErr w:type="spellEnd"/>
      <w:r>
        <w:rPr>
          <w:lang w:val="vi-VN"/>
        </w:rPr>
        <w:t xml:space="preserve"> mật khẩu</w:t>
      </w:r>
      <w:bookmarkEnd w:id="40"/>
    </w:p>
    <w:p w14:paraId="5809C47E" w14:textId="63BE2B90" w:rsidR="00256964" w:rsidRPr="0010723D" w:rsidRDefault="00256964" w:rsidP="00256964">
      <w:pPr>
        <w:pStyle w:val="Tiumccp3"/>
        <w:rPr>
          <w:lang w:val="vi-VN"/>
        </w:rPr>
      </w:pPr>
    </w:p>
    <w:p w14:paraId="09C3F6CF" w14:textId="77777777" w:rsidR="00256964" w:rsidRDefault="00256964" w:rsidP="00256964"/>
    <w:p w14:paraId="3DE01F4B" w14:textId="0759F6BC" w:rsidR="00256964" w:rsidRDefault="001B7E8E" w:rsidP="00800C78">
      <w:pPr>
        <w:jc w:val="center"/>
        <w:rPr>
          <w:noProof/>
          <w:lang w:val="vi-VN"/>
        </w:rPr>
      </w:pPr>
      <w:r w:rsidRPr="001B7E8E">
        <w:rPr>
          <w:noProof/>
          <w:lang w:val="vi-VN"/>
        </w:rPr>
        <w:lastRenderedPageBreak/>
        <w:drawing>
          <wp:inline distT="0" distB="0" distL="0" distR="0" wp14:anchorId="215B2E6A" wp14:editId="08E1F97E">
            <wp:extent cx="5274310" cy="4119245"/>
            <wp:effectExtent l="0" t="0" r="2540" b="0"/>
            <wp:docPr id="55837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74868" name=""/>
                    <pic:cNvPicPr/>
                  </pic:nvPicPr>
                  <pic:blipFill>
                    <a:blip r:embed="rId22"/>
                    <a:stretch>
                      <a:fillRect/>
                    </a:stretch>
                  </pic:blipFill>
                  <pic:spPr>
                    <a:xfrm>
                      <a:off x="0" y="0"/>
                      <a:ext cx="5274310" cy="4119245"/>
                    </a:xfrm>
                    <a:prstGeom prst="rect">
                      <a:avLst/>
                    </a:prstGeom>
                  </pic:spPr>
                </pic:pic>
              </a:graphicData>
            </a:graphic>
          </wp:inline>
        </w:drawing>
      </w:r>
    </w:p>
    <w:p w14:paraId="6C230983" w14:textId="77777777" w:rsidR="00800C78" w:rsidRPr="00800C78" w:rsidRDefault="00800C78" w:rsidP="00256964">
      <w:pPr>
        <w:rPr>
          <w:lang w:val="vi-VN"/>
        </w:rPr>
      </w:pPr>
    </w:p>
    <w:p w14:paraId="2461602D" w14:textId="77777777" w:rsidR="00256964" w:rsidRDefault="00256964" w:rsidP="00256964"/>
    <w:tbl>
      <w:tblPr>
        <w:tblStyle w:val="LiBang"/>
        <w:tblW w:w="8239" w:type="dxa"/>
        <w:tblInd w:w="846" w:type="dxa"/>
        <w:tblLook w:val="04A0" w:firstRow="1" w:lastRow="0" w:firstColumn="1" w:lastColumn="0" w:noHBand="0" w:noVBand="1"/>
      </w:tblPr>
      <w:tblGrid>
        <w:gridCol w:w="2067"/>
        <w:gridCol w:w="2962"/>
        <w:gridCol w:w="3210"/>
      </w:tblGrid>
      <w:tr w:rsidR="00800C78" w:rsidRPr="00DD1683" w14:paraId="718B37BD" w14:textId="77777777" w:rsidTr="004A4C9D">
        <w:trPr>
          <w:trHeight w:val="369"/>
        </w:trPr>
        <w:tc>
          <w:tcPr>
            <w:tcW w:w="2067" w:type="dxa"/>
          </w:tcPr>
          <w:p w14:paraId="1C03EB28" w14:textId="77777777" w:rsidR="00800C78" w:rsidRPr="00DD1683" w:rsidRDefault="00800C78" w:rsidP="00800C78">
            <w:pPr>
              <w:spacing w:line="360" w:lineRule="auto"/>
              <w:rPr>
                <w:lang w:val="vi-VN"/>
              </w:rPr>
            </w:pPr>
            <w:proofErr w:type="spellStart"/>
            <w:r w:rsidRPr="00DD1683">
              <w:rPr>
                <w:lang w:val="vi-VN"/>
              </w:rPr>
              <w:t>Use</w:t>
            </w:r>
            <w:proofErr w:type="spellEnd"/>
            <w:r w:rsidRPr="00DD1683">
              <w:rPr>
                <w:lang w:val="vi-VN"/>
              </w:rPr>
              <w:t xml:space="preserve"> </w:t>
            </w:r>
            <w:proofErr w:type="spellStart"/>
            <w:r w:rsidRPr="00DD1683">
              <w:rPr>
                <w:lang w:val="vi-VN"/>
              </w:rPr>
              <w:t>Case</w:t>
            </w:r>
            <w:proofErr w:type="spellEnd"/>
            <w:r w:rsidRPr="00DD1683">
              <w:rPr>
                <w:lang w:val="vi-VN"/>
              </w:rPr>
              <w:t xml:space="preserve"> </w:t>
            </w:r>
            <w:proofErr w:type="spellStart"/>
            <w:r w:rsidRPr="00DD1683">
              <w:rPr>
                <w:lang w:val="vi-VN"/>
              </w:rPr>
              <w:t>Name</w:t>
            </w:r>
            <w:proofErr w:type="spellEnd"/>
            <w:r w:rsidRPr="00DD1683">
              <w:rPr>
                <w:lang w:val="vi-VN"/>
              </w:rPr>
              <w:t>:</w:t>
            </w:r>
          </w:p>
        </w:tc>
        <w:tc>
          <w:tcPr>
            <w:tcW w:w="6172" w:type="dxa"/>
            <w:gridSpan w:val="2"/>
          </w:tcPr>
          <w:p w14:paraId="5D611C65" w14:textId="77777777" w:rsidR="00800C78" w:rsidRPr="00DD1683" w:rsidRDefault="00800C78" w:rsidP="00800C78">
            <w:pPr>
              <w:spacing w:line="360" w:lineRule="auto"/>
            </w:pPr>
            <w:proofErr w:type="spellStart"/>
            <w:r w:rsidRPr="00DD1683">
              <w:t>Quên</w:t>
            </w:r>
            <w:proofErr w:type="spellEnd"/>
            <w:r w:rsidRPr="00DD1683">
              <w:t xml:space="preserve"> </w:t>
            </w:r>
            <w:proofErr w:type="spellStart"/>
            <w:r w:rsidRPr="00DD1683">
              <w:t>Mật</w:t>
            </w:r>
            <w:proofErr w:type="spellEnd"/>
            <w:r w:rsidRPr="00DD1683">
              <w:t xml:space="preserve"> </w:t>
            </w:r>
            <w:proofErr w:type="spellStart"/>
            <w:r w:rsidRPr="00DD1683">
              <w:t>Khẩu</w:t>
            </w:r>
            <w:proofErr w:type="spellEnd"/>
          </w:p>
        </w:tc>
      </w:tr>
      <w:tr w:rsidR="00800C78" w:rsidRPr="00036A6F" w14:paraId="2B2DBF4A" w14:textId="77777777" w:rsidTr="004A4C9D">
        <w:trPr>
          <w:trHeight w:val="908"/>
        </w:trPr>
        <w:tc>
          <w:tcPr>
            <w:tcW w:w="2067" w:type="dxa"/>
          </w:tcPr>
          <w:p w14:paraId="04E640D4" w14:textId="77777777" w:rsidR="00800C78" w:rsidRPr="00DD1683" w:rsidRDefault="00800C78" w:rsidP="00800C78">
            <w:pPr>
              <w:spacing w:line="360" w:lineRule="auto"/>
              <w:rPr>
                <w:lang w:val="vi-VN"/>
              </w:rPr>
            </w:pPr>
            <w:proofErr w:type="spellStart"/>
            <w:r w:rsidRPr="00DD1683">
              <w:rPr>
                <w:lang w:val="vi-VN"/>
              </w:rPr>
              <w:t>Scenario</w:t>
            </w:r>
            <w:proofErr w:type="spellEnd"/>
            <w:r w:rsidRPr="00DD1683">
              <w:rPr>
                <w:lang w:val="vi-VN"/>
              </w:rPr>
              <w:t>:</w:t>
            </w:r>
          </w:p>
        </w:tc>
        <w:tc>
          <w:tcPr>
            <w:tcW w:w="6172" w:type="dxa"/>
            <w:gridSpan w:val="2"/>
          </w:tcPr>
          <w:p w14:paraId="1051BF8A" w14:textId="77777777" w:rsidR="00800C78" w:rsidRPr="00DD1683" w:rsidRDefault="00800C78" w:rsidP="00800C78">
            <w:pPr>
              <w:spacing w:line="360" w:lineRule="auto"/>
              <w:rPr>
                <w:lang w:val="vi-VN"/>
              </w:rPr>
            </w:pPr>
            <w:r w:rsidRPr="00C041AA">
              <w:rPr>
                <w:lang w:val="vi-VN"/>
              </w:rPr>
              <w:t>Người dùng quên mật khẩu và muốn lấy lại mật khẩu</w:t>
            </w:r>
          </w:p>
        </w:tc>
      </w:tr>
      <w:tr w:rsidR="00800C78" w:rsidRPr="00036A6F" w14:paraId="75B0DADB" w14:textId="77777777" w:rsidTr="004A4C9D">
        <w:trPr>
          <w:trHeight w:val="1208"/>
        </w:trPr>
        <w:tc>
          <w:tcPr>
            <w:tcW w:w="2067" w:type="dxa"/>
          </w:tcPr>
          <w:p w14:paraId="15104F87" w14:textId="77777777" w:rsidR="00800C78" w:rsidRPr="00DD1683" w:rsidRDefault="00800C78" w:rsidP="00800C78">
            <w:pPr>
              <w:spacing w:line="360" w:lineRule="auto"/>
              <w:rPr>
                <w:lang w:val="vi-VN"/>
              </w:rPr>
            </w:pPr>
            <w:proofErr w:type="spellStart"/>
            <w:r w:rsidRPr="00DD1683">
              <w:rPr>
                <w:lang w:val="vi-VN"/>
              </w:rPr>
              <w:t>Triggering</w:t>
            </w:r>
            <w:proofErr w:type="spellEnd"/>
            <w:r w:rsidRPr="00DD1683">
              <w:rPr>
                <w:lang w:val="vi-VN"/>
              </w:rPr>
              <w:t xml:space="preserve"> </w:t>
            </w:r>
            <w:proofErr w:type="spellStart"/>
            <w:r w:rsidRPr="00DD1683">
              <w:rPr>
                <w:lang w:val="vi-VN"/>
              </w:rPr>
              <w:t>Events</w:t>
            </w:r>
            <w:proofErr w:type="spellEnd"/>
            <w:r w:rsidRPr="00DD1683">
              <w:rPr>
                <w:lang w:val="vi-VN"/>
              </w:rPr>
              <w:t>:</w:t>
            </w:r>
          </w:p>
        </w:tc>
        <w:tc>
          <w:tcPr>
            <w:tcW w:w="6172" w:type="dxa"/>
            <w:gridSpan w:val="2"/>
          </w:tcPr>
          <w:p w14:paraId="2DC7B91F" w14:textId="77777777" w:rsidR="00800C78" w:rsidRPr="00C041AA" w:rsidRDefault="00800C78" w:rsidP="00800C78">
            <w:pPr>
              <w:spacing w:line="360" w:lineRule="auto"/>
              <w:rPr>
                <w:lang w:val="vi-VN"/>
              </w:rPr>
            </w:pPr>
            <w:r w:rsidRPr="00C041AA">
              <w:rPr>
                <w:lang w:val="vi-VN"/>
              </w:rPr>
              <w:t>Người dùng chọn quên mật khẩu</w:t>
            </w:r>
          </w:p>
          <w:p w14:paraId="6215B440" w14:textId="77777777" w:rsidR="00800C78" w:rsidRPr="00DD1683" w:rsidRDefault="00800C78" w:rsidP="004A4C9D">
            <w:pPr>
              <w:spacing w:line="360" w:lineRule="auto"/>
              <w:ind w:left="1440" w:hanging="480"/>
              <w:rPr>
                <w:lang w:val="vi-VN"/>
              </w:rPr>
            </w:pPr>
          </w:p>
        </w:tc>
      </w:tr>
      <w:tr w:rsidR="00800C78" w:rsidRPr="00DD1683" w14:paraId="1E75B8C8" w14:textId="77777777" w:rsidTr="004A4C9D">
        <w:trPr>
          <w:trHeight w:val="1196"/>
        </w:trPr>
        <w:tc>
          <w:tcPr>
            <w:tcW w:w="2067" w:type="dxa"/>
          </w:tcPr>
          <w:p w14:paraId="1CC8FB12" w14:textId="77777777" w:rsidR="00800C78" w:rsidRPr="00DD1683" w:rsidRDefault="00800C78" w:rsidP="00800C78">
            <w:pPr>
              <w:spacing w:line="360" w:lineRule="auto"/>
            </w:pPr>
            <w:r w:rsidRPr="00DD1683">
              <w:t>Brief Description:</w:t>
            </w:r>
          </w:p>
          <w:p w14:paraId="6554B096" w14:textId="77777777" w:rsidR="00800C78" w:rsidRPr="00DD1683" w:rsidRDefault="00800C78" w:rsidP="004A4C9D">
            <w:pPr>
              <w:spacing w:line="360" w:lineRule="auto"/>
              <w:ind w:left="1440" w:hanging="480"/>
            </w:pPr>
          </w:p>
        </w:tc>
        <w:tc>
          <w:tcPr>
            <w:tcW w:w="6172" w:type="dxa"/>
            <w:gridSpan w:val="2"/>
          </w:tcPr>
          <w:p w14:paraId="7D075C88" w14:textId="77777777" w:rsidR="00800C78" w:rsidRPr="00DD1683" w:rsidRDefault="00800C78" w:rsidP="00800C78">
            <w:pPr>
              <w:spacing w:line="360" w:lineRule="auto"/>
            </w:pPr>
            <w:r w:rsidRPr="00DD1683">
              <w:t xml:space="preserve">Use case </w:t>
            </w:r>
            <w:proofErr w:type="spellStart"/>
            <w:r w:rsidRPr="00DD1683">
              <w:t>này</w:t>
            </w:r>
            <w:proofErr w:type="spellEnd"/>
            <w:r w:rsidRPr="00DD1683">
              <w:t xml:space="preserve"> </w:t>
            </w:r>
            <w:proofErr w:type="spellStart"/>
            <w:r w:rsidRPr="00DD1683">
              <w:t>liên</w:t>
            </w:r>
            <w:proofErr w:type="spellEnd"/>
            <w:r w:rsidRPr="00DD1683">
              <w:t xml:space="preserve"> </w:t>
            </w:r>
            <w:proofErr w:type="spellStart"/>
            <w:r w:rsidRPr="00DD1683">
              <w:t>quan</w:t>
            </w:r>
            <w:proofErr w:type="spellEnd"/>
            <w:r w:rsidRPr="00DD1683">
              <w:t xml:space="preserve"> </w:t>
            </w:r>
            <w:proofErr w:type="spellStart"/>
            <w:r w:rsidRPr="00DD1683">
              <w:t>đến</w:t>
            </w:r>
            <w:proofErr w:type="spellEnd"/>
            <w:r w:rsidRPr="00DD1683">
              <w:t xml:space="preserve"> </w:t>
            </w:r>
            <w:proofErr w:type="spellStart"/>
            <w:r w:rsidRPr="00DD1683">
              <w:t>việc</w:t>
            </w:r>
            <w:proofErr w:type="spellEnd"/>
            <w:r w:rsidRPr="00DD1683">
              <w:t xml:space="preserve"> </w:t>
            </w:r>
            <w:proofErr w:type="spellStart"/>
            <w:r w:rsidRPr="00DD1683">
              <w:t>người</w:t>
            </w:r>
            <w:proofErr w:type="spellEnd"/>
            <w:r w:rsidRPr="00DD1683">
              <w:t xml:space="preserve"> </w:t>
            </w:r>
            <w:proofErr w:type="spellStart"/>
            <w:r w:rsidRPr="00DD1683">
              <w:t>dùng</w:t>
            </w:r>
            <w:proofErr w:type="spellEnd"/>
            <w:r w:rsidRPr="00DD1683">
              <w:t xml:space="preserve"> </w:t>
            </w:r>
            <w:proofErr w:type="spellStart"/>
            <w:r w:rsidRPr="00DD1683">
              <w:t>quên</w:t>
            </w:r>
            <w:proofErr w:type="spellEnd"/>
            <w:r w:rsidRPr="00DD1683">
              <w:t xml:space="preserve"> </w:t>
            </w:r>
            <w:proofErr w:type="spellStart"/>
            <w:r w:rsidRPr="00DD1683">
              <w:t>mật</w:t>
            </w:r>
            <w:proofErr w:type="spellEnd"/>
            <w:r w:rsidRPr="00DD1683">
              <w:t xml:space="preserve"> </w:t>
            </w:r>
            <w:proofErr w:type="spellStart"/>
            <w:r w:rsidRPr="00DD1683">
              <w:t>khẩu</w:t>
            </w:r>
            <w:proofErr w:type="spellEnd"/>
            <w:r w:rsidRPr="00DD1683">
              <w:t xml:space="preserve"> </w:t>
            </w:r>
            <w:proofErr w:type="spellStart"/>
            <w:r w:rsidRPr="00DD1683">
              <w:t>và</w:t>
            </w:r>
            <w:proofErr w:type="spellEnd"/>
            <w:r w:rsidRPr="00DD1683">
              <w:t xml:space="preserve"> </w:t>
            </w:r>
            <w:proofErr w:type="spellStart"/>
            <w:r w:rsidRPr="00DD1683">
              <w:t>sẽ</w:t>
            </w:r>
            <w:proofErr w:type="spellEnd"/>
            <w:r w:rsidRPr="00DD1683">
              <w:t xml:space="preserve"> </w:t>
            </w:r>
            <w:proofErr w:type="spellStart"/>
            <w:r w:rsidRPr="00DD1683">
              <w:t>tiến</w:t>
            </w:r>
            <w:proofErr w:type="spellEnd"/>
            <w:r w:rsidRPr="00DD1683">
              <w:t xml:space="preserve"> </w:t>
            </w:r>
            <w:proofErr w:type="spellStart"/>
            <w:r w:rsidRPr="00DD1683">
              <w:t>hành</w:t>
            </w:r>
            <w:proofErr w:type="spellEnd"/>
            <w:r w:rsidRPr="00DD1683">
              <w:t xml:space="preserve"> </w:t>
            </w:r>
            <w:proofErr w:type="spellStart"/>
            <w:r w:rsidRPr="00DD1683">
              <w:t>lấy</w:t>
            </w:r>
            <w:proofErr w:type="spellEnd"/>
            <w:r w:rsidRPr="00DD1683">
              <w:t xml:space="preserve"> </w:t>
            </w:r>
            <w:proofErr w:type="spellStart"/>
            <w:r w:rsidRPr="00DD1683">
              <w:t>lại</w:t>
            </w:r>
            <w:proofErr w:type="spellEnd"/>
            <w:r w:rsidRPr="00DD1683">
              <w:t xml:space="preserve"> </w:t>
            </w:r>
            <w:proofErr w:type="spellStart"/>
            <w:r w:rsidRPr="00DD1683">
              <w:t>mật</w:t>
            </w:r>
            <w:proofErr w:type="spellEnd"/>
            <w:r w:rsidRPr="00DD1683">
              <w:t xml:space="preserve"> </w:t>
            </w:r>
            <w:proofErr w:type="spellStart"/>
            <w:r w:rsidRPr="00DD1683">
              <w:t>khẩu</w:t>
            </w:r>
            <w:proofErr w:type="spellEnd"/>
            <w:r w:rsidRPr="00DD1683">
              <w:t xml:space="preserve"> </w:t>
            </w:r>
            <w:proofErr w:type="spellStart"/>
            <w:r w:rsidRPr="00DD1683">
              <w:t>sau</w:t>
            </w:r>
            <w:proofErr w:type="spellEnd"/>
            <w:r w:rsidRPr="00DD1683">
              <w:t xml:space="preserve"> </w:t>
            </w:r>
            <w:proofErr w:type="spellStart"/>
            <w:r w:rsidRPr="00DD1683">
              <w:t>khi</w:t>
            </w:r>
            <w:proofErr w:type="spellEnd"/>
            <w:r w:rsidRPr="00DD1683">
              <w:t xml:space="preserve"> </w:t>
            </w:r>
            <w:proofErr w:type="spellStart"/>
            <w:r w:rsidRPr="00DD1683">
              <w:t>xác</w:t>
            </w:r>
            <w:proofErr w:type="spellEnd"/>
            <w:r w:rsidRPr="00DD1683">
              <w:t xml:space="preserve"> </w:t>
            </w:r>
            <w:proofErr w:type="spellStart"/>
            <w:r w:rsidRPr="00DD1683">
              <w:t>thực</w:t>
            </w:r>
            <w:proofErr w:type="spellEnd"/>
          </w:p>
        </w:tc>
      </w:tr>
      <w:tr w:rsidR="00800C78" w:rsidRPr="00036A6F" w14:paraId="1817712C" w14:textId="77777777" w:rsidTr="004A4C9D">
        <w:trPr>
          <w:trHeight w:val="333"/>
        </w:trPr>
        <w:tc>
          <w:tcPr>
            <w:tcW w:w="2067" w:type="dxa"/>
          </w:tcPr>
          <w:p w14:paraId="253E8F60" w14:textId="77777777" w:rsidR="00800C78" w:rsidRPr="00DD1683" w:rsidRDefault="00800C78" w:rsidP="00800C78">
            <w:pPr>
              <w:spacing w:line="360" w:lineRule="auto"/>
              <w:rPr>
                <w:lang w:val="vi-VN"/>
              </w:rPr>
            </w:pPr>
            <w:proofErr w:type="spellStart"/>
            <w:r w:rsidRPr="00DD1683">
              <w:rPr>
                <w:lang w:val="vi-VN"/>
              </w:rPr>
              <w:t>Actors</w:t>
            </w:r>
            <w:proofErr w:type="spellEnd"/>
            <w:r w:rsidRPr="00DD1683">
              <w:rPr>
                <w:lang w:val="vi-VN"/>
              </w:rPr>
              <w:t>:</w:t>
            </w:r>
          </w:p>
        </w:tc>
        <w:tc>
          <w:tcPr>
            <w:tcW w:w="6172" w:type="dxa"/>
            <w:gridSpan w:val="2"/>
          </w:tcPr>
          <w:p w14:paraId="6C0F0A9F" w14:textId="6DE8EEE4" w:rsidR="00800C78" w:rsidRPr="00C041AA" w:rsidRDefault="00800C78" w:rsidP="00800C78">
            <w:pPr>
              <w:spacing w:line="360" w:lineRule="auto"/>
              <w:rPr>
                <w:lang w:val="vi-VN"/>
              </w:rPr>
            </w:pPr>
            <w:r w:rsidRPr="00DD1683">
              <w:rPr>
                <w:lang w:val="vi-VN"/>
              </w:rPr>
              <w:t xml:space="preserve">Chủ cửa hàng, khách </w:t>
            </w:r>
            <w:r>
              <w:rPr>
                <w:lang w:val="vi-VN"/>
              </w:rPr>
              <w:t>hàng, quản lý ca, nhân viên tư vấn</w:t>
            </w:r>
          </w:p>
        </w:tc>
      </w:tr>
      <w:tr w:rsidR="00800C78" w:rsidRPr="00036A6F" w14:paraId="796876EF" w14:textId="77777777" w:rsidTr="004A4C9D">
        <w:trPr>
          <w:trHeight w:val="596"/>
        </w:trPr>
        <w:tc>
          <w:tcPr>
            <w:tcW w:w="2067" w:type="dxa"/>
          </w:tcPr>
          <w:p w14:paraId="565D5EC1" w14:textId="77777777" w:rsidR="00800C78" w:rsidRPr="00DD1683" w:rsidRDefault="00800C78" w:rsidP="00800C78">
            <w:pPr>
              <w:spacing w:line="360" w:lineRule="auto"/>
              <w:rPr>
                <w:lang w:val="vi-VN"/>
              </w:rPr>
            </w:pPr>
            <w:proofErr w:type="spellStart"/>
            <w:r w:rsidRPr="00DD1683">
              <w:rPr>
                <w:lang w:val="vi-VN"/>
              </w:rPr>
              <w:t>Preconditions</w:t>
            </w:r>
            <w:proofErr w:type="spellEnd"/>
            <w:r w:rsidRPr="00DD1683">
              <w:rPr>
                <w:lang w:val="vi-VN"/>
              </w:rPr>
              <w:t>:</w:t>
            </w:r>
          </w:p>
        </w:tc>
        <w:tc>
          <w:tcPr>
            <w:tcW w:w="6172" w:type="dxa"/>
            <w:gridSpan w:val="2"/>
          </w:tcPr>
          <w:p w14:paraId="30E797C4" w14:textId="77777777" w:rsidR="00800C78" w:rsidRDefault="00800C78" w:rsidP="00800C78">
            <w:pPr>
              <w:spacing w:line="360" w:lineRule="auto"/>
              <w:rPr>
                <w:lang w:val="vi-VN"/>
              </w:rPr>
            </w:pPr>
            <w:r w:rsidRPr="00DD1683">
              <w:rPr>
                <w:lang w:val="vi-VN"/>
              </w:rPr>
              <w:t>Hệ thống phải được kích hoạt và hoạt động.</w:t>
            </w:r>
          </w:p>
          <w:p w14:paraId="0C92DE57" w14:textId="1DD2893C" w:rsidR="00800C78" w:rsidRPr="00C041AA" w:rsidRDefault="00800C78" w:rsidP="00800C78">
            <w:pPr>
              <w:spacing w:line="360" w:lineRule="auto"/>
              <w:rPr>
                <w:lang w:val="vi-VN"/>
              </w:rPr>
            </w:pPr>
            <w:r w:rsidRPr="00DD1683">
              <w:rPr>
                <w:lang w:val="vi-VN"/>
              </w:rPr>
              <w:t xml:space="preserve">Người </w:t>
            </w:r>
            <w:r w:rsidRPr="00C041AA">
              <w:rPr>
                <w:lang w:val="vi-VN"/>
              </w:rPr>
              <w:t>dùng</w:t>
            </w:r>
            <w:r w:rsidRPr="00DD1683">
              <w:rPr>
                <w:lang w:val="vi-VN"/>
              </w:rPr>
              <w:t xml:space="preserve"> phải </w:t>
            </w:r>
            <w:r w:rsidRPr="00C041AA">
              <w:rPr>
                <w:lang w:val="vi-VN"/>
              </w:rPr>
              <w:t>có tài khoản trong hệ thống</w:t>
            </w:r>
          </w:p>
        </w:tc>
      </w:tr>
      <w:tr w:rsidR="00800C78" w:rsidRPr="00036A6F" w14:paraId="52F0789D" w14:textId="77777777" w:rsidTr="004A4C9D">
        <w:trPr>
          <w:trHeight w:val="609"/>
        </w:trPr>
        <w:tc>
          <w:tcPr>
            <w:tcW w:w="2067" w:type="dxa"/>
          </w:tcPr>
          <w:p w14:paraId="37A7AC08" w14:textId="77777777" w:rsidR="00800C78" w:rsidRPr="00DD1683" w:rsidRDefault="00800C78" w:rsidP="00800C78">
            <w:pPr>
              <w:spacing w:line="360" w:lineRule="auto"/>
              <w:rPr>
                <w:lang w:val="vi-VN"/>
              </w:rPr>
            </w:pPr>
            <w:proofErr w:type="spellStart"/>
            <w:r w:rsidRPr="00DD1683">
              <w:rPr>
                <w:lang w:val="vi-VN"/>
              </w:rPr>
              <w:t>Postconditions</w:t>
            </w:r>
            <w:proofErr w:type="spellEnd"/>
            <w:r w:rsidRPr="00DD1683">
              <w:rPr>
                <w:lang w:val="vi-VN"/>
              </w:rPr>
              <w:t>:</w:t>
            </w:r>
          </w:p>
        </w:tc>
        <w:tc>
          <w:tcPr>
            <w:tcW w:w="6172" w:type="dxa"/>
            <w:gridSpan w:val="2"/>
          </w:tcPr>
          <w:p w14:paraId="367F7677" w14:textId="77777777" w:rsidR="00800C78" w:rsidRPr="00C041AA" w:rsidRDefault="00800C78" w:rsidP="00800C78">
            <w:pPr>
              <w:spacing w:line="360" w:lineRule="auto"/>
              <w:rPr>
                <w:lang w:val="vi-VN"/>
              </w:rPr>
            </w:pPr>
            <w:r w:rsidRPr="00C041AA">
              <w:rPr>
                <w:lang w:val="vi-VN"/>
              </w:rPr>
              <w:t>Người dùng thành công lấy lại được mật khẩu</w:t>
            </w:r>
          </w:p>
        </w:tc>
      </w:tr>
      <w:tr w:rsidR="00800C78" w:rsidRPr="00DD1683" w14:paraId="69340CA8" w14:textId="77777777" w:rsidTr="004A4C9D">
        <w:trPr>
          <w:trHeight w:val="387"/>
        </w:trPr>
        <w:tc>
          <w:tcPr>
            <w:tcW w:w="2067" w:type="dxa"/>
            <w:vMerge w:val="restart"/>
          </w:tcPr>
          <w:p w14:paraId="6E500084" w14:textId="77777777" w:rsidR="00800C78" w:rsidRPr="00DD1683" w:rsidRDefault="00800C78" w:rsidP="00800C78">
            <w:pPr>
              <w:spacing w:line="360" w:lineRule="auto"/>
              <w:rPr>
                <w:lang w:val="vi-VN"/>
              </w:rPr>
            </w:pPr>
            <w:proofErr w:type="spellStart"/>
            <w:r w:rsidRPr="00DD1683">
              <w:rPr>
                <w:lang w:val="vi-VN"/>
              </w:rPr>
              <w:t>Flow</w:t>
            </w:r>
            <w:proofErr w:type="spellEnd"/>
            <w:r w:rsidRPr="00DD1683">
              <w:rPr>
                <w:lang w:val="vi-VN"/>
              </w:rPr>
              <w:t xml:space="preserve"> </w:t>
            </w:r>
            <w:proofErr w:type="spellStart"/>
            <w:r w:rsidRPr="00DD1683">
              <w:rPr>
                <w:lang w:val="vi-VN"/>
              </w:rPr>
              <w:t>of</w:t>
            </w:r>
            <w:proofErr w:type="spellEnd"/>
            <w:r w:rsidRPr="00DD1683">
              <w:rPr>
                <w:lang w:val="vi-VN"/>
              </w:rPr>
              <w:t xml:space="preserve"> </w:t>
            </w:r>
            <w:proofErr w:type="spellStart"/>
            <w:r w:rsidRPr="00DD1683">
              <w:rPr>
                <w:lang w:val="vi-VN"/>
              </w:rPr>
              <w:t>Events</w:t>
            </w:r>
            <w:proofErr w:type="spellEnd"/>
            <w:r w:rsidRPr="00DD1683">
              <w:rPr>
                <w:lang w:val="vi-VN"/>
              </w:rPr>
              <w:t>:</w:t>
            </w:r>
          </w:p>
        </w:tc>
        <w:tc>
          <w:tcPr>
            <w:tcW w:w="2962" w:type="dxa"/>
          </w:tcPr>
          <w:p w14:paraId="0E30ADDC" w14:textId="77777777" w:rsidR="00800C78" w:rsidRPr="00DD1683" w:rsidRDefault="00800C78" w:rsidP="004A4C9D">
            <w:pPr>
              <w:spacing w:line="360" w:lineRule="auto"/>
              <w:ind w:left="1440" w:hanging="480"/>
              <w:rPr>
                <w:lang w:val="vi-VN"/>
              </w:rPr>
            </w:pPr>
            <w:proofErr w:type="spellStart"/>
            <w:r w:rsidRPr="00DD1683">
              <w:rPr>
                <w:lang w:val="vi-VN"/>
              </w:rPr>
              <w:t>Actor</w:t>
            </w:r>
            <w:proofErr w:type="spellEnd"/>
          </w:p>
        </w:tc>
        <w:tc>
          <w:tcPr>
            <w:tcW w:w="3210" w:type="dxa"/>
          </w:tcPr>
          <w:p w14:paraId="7C8A8598" w14:textId="77777777" w:rsidR="00800C78" w:rsidRPr="00DD1683" w:rsidRDefault="00800C78" w:rsidP="004A4C9D">
            <w:pPr>
              <w:spacing w:line="360" w:lineRule="auto"/>
              <w:ind w:left="1440" w:hanging="480"/>
              <w:rPr>
                <w:lang w:val="vi-VN"/>
              </w:rPr>
            </w:pPr>
            <w:proofErr w:type="spellStart"/>
            <w:r w:rsidRPr="00DD1683">
              <w:rPr>
                <w:lang w:val="vi-VN"/>
              </w:rPr>
              <w:t>System</w:t>
            </w:r>
            <w:proofErr w:type="spellEnd"/>
          </w:p>
        </w:tc>
      </w:tr>
      <w:tr w:rsidR="00800C78" w:rsidRPr="00036A6F" w14:paraId="3FD93300" w14:textId="77777777" w:rsidTr="004A4C9D">
        <w:trPr>
          <w:trHeight w:val="2460"/>
        </w:trPr>
        <w:tc>
          <w:tcPr>
            <w:tcW w:w="2067" w:type="dxa"/>
            <w:vMerge/>
          </w:tcPr>
          <w:p w14:paraId="0CD66D5D" w14:textId="77777777" w:rsidR="00800C78" w:rsidRPr="00DD1683" w:rsidRDefault="00800C78" w:rsidP="004A4C9D">
            <w:pPr>
              <w:spacing w:line="360" w:lineRule="auto"/>
              <w:ind w:left="1440" w:hanging="480"/>
              <w:rPr>
                <w:lang w:val="vi-VN"/>
              </w:rPr>
            </w:pPr>
          </w:p>
        </w:tc>
        <w:tc>
          <w:tcPr>
            <w:tcW w:w="2962" w:type="dxa"/>
          </w:tcPr>
          <w:p w14:paraId="192E4495" w14:textId="77777777" w:rsidR="00800C78" w:rsidRPr="00C041AA" w:rsidRDefault="00800C78" w:rsidP="00800C78">
            <w:pPr>
              <w:spacing w:line="360" w:lineRule="auto"/>
              <w:rPr>
                <w:lang w:val="vi-VN"/>
              </w:rPr>
            </w:pPr>
            <w:r w:rsidRPr="00C041AA">
              <w:rPr>
                <w:lang w:val="vi-VN"/>
              </w:rPr>
              <w:t>1. Người dùng chọn quên mật khẩu</w:t>
            </w:r>
          </w:p>
          <w:p w14:paraId="1F09B9A9" w14:textId="77777777" w:rsidR="00800C78" w:rsidRPr="00C041AA" w:rsidRDefault="00800C78" w:rsidP="00800C78">
            <w:pPr>
              <w:spacing w:line="360" w:lineRule="auto"/>
              <w:rPr>
                <w:lang w:val="vi-VN"/>
              </w:rPr>
            </w:pPr>
            <w:r w:rsidRPr="00C041AA">
              <w:rPr>
                <w:lang w:val="vi-VN"/>
              </w:rPr>
              <w:t xml:space="preserve">2 Người dùng nhập </w:t>
            </w:r>
            <w:proofErr w:type="spellStart"/>
            <w:r w:rsidRPr="00C041AA">
              <w:rPr>
                <w:lang w:val="vi-VN"/>
              </w:rPr>
              <w:t>email</w:t>
            </w:r>
            <w:proofErr w:type="spellEnd"/>
            <w:r w:rsidRPr="00C041AA">
              <w:rPr>
                <w:lang w:val="vi-VN"/>
              </w:rPr>
              <w:t xml:space="preserve"> liên kết với tài khoản và nhấn gửi OTP</w:t>
            </w:r>
          </w:p>
          <w:p w14:paraId="53243E58" w14:textId="77777777" w:rsidR="00800C78" w:rsidRPr="00C041AA" w:rsidRDefault="00800C78" w:rsidP="004A4C9D">
            <w:pPr>
              <w:spacing w:line="360" w:lineRule="auto"/>
              <w:ind w:left="1440" w:hanging="480"/>
              <w:rPr>
                <w:lang w:val="vi-VN"/>
              </w:rPr>
            </w:pPr>
          </w:p>
          <w:p w14:paraId="3078876B" w14:textId="77777777" w:rsidR="00800C78" w:rsidRPr="00C041AA" w:rsidRDefault="00800C78" w:rsidP="00800C78">
            <w:pPr>
              <w:spacing w:line="360" w:lineRule="auto"/>
              <w:rPr>
                <w:lang w:val="vi-VN"/>
              </w:rPr>
            </w:pPr>
            <w:r w:rsidRPr="00C041AA">
              <w:rPr>
                <w:lang w:val="vi-VN"/>
              </w:rPr>
              <w:t>3. Người dùng OTP và bấm Xác thực</w:t>
            </w:r>
          </w:p>
          <w:p w14:paraId="1AEFD85C" w14:textId="77777777" w:rsidR="00800C78" w:rsidRPr="00DD1683" w:rsidRDefault="00800C78" w:rsidP="004A4C9D">
            <w:pPr>
              <w:spacing w:line="360" w:lineRule="auto"/>
              <w:ind w:left="1440" w:hanging="480"/>
              <w:rPr>
                <w:lang w:val="vi-VN"/>
              </w:rPr>
            </w:pPr>
          </w:p>
        </w:tc>
        <w:tc>
          <w:tcPr>
            <w:tcW w:w="3210" w:type="dxa"/>
          </w:tcPr>
          <w:p w14:paraId="7E4BF5A5" w14:textId="77777777" w:rsidR="00800C78" w:rsidRPr="00C041AA" w:rsidRDefault="00800C78" w:rsidP="00800C78">
            <w:pPr>
              <w:spacing w:line="360" w:lineRule="auto"/>
              <w:rPr>
                <w:lang w:val="vi-VN"/>
              </w:rPr>
            </w:pPr>
            <w:r w:rsidRPr="00C041AA">
              <w:rPr>
                <w:lang w:val="vi-VN"/>
              </w:rPr>
              <w:t>1.1 Hệ thống hiển thị hộp thoại quên mật khẩu</w:t>
            </w:r>
          </w:p>
          <w:p w14:paraId="431BABEF" w14:textId="77777777" w:rsidR="00800C78" w:rsidRPr="00C041AA" w:rsidRDefault="00800C78" w:rsidP="00800C78">
            <w:pPr>
              <w:spacing w:line="360" w:lineRule="auto"/>
              <w:rPr>
                <w:lang w:val="vi-VN"/>
              </w:rPr>
            </w:pPr>
            <w:r w:rsidRPr="00C041AA">
              <w:rPr>
                <w:lang w:val="vi-VN"/>
              </w:rPr>
              <w:t xml:space="preserve">2.1 </w:t>
            </w:r>
            <w:r w:rsidRPr="00DD1683">
              <w:rPr>
                <w:lang w:val="vi-VN"/>
              </w:rPr>
              <w:t>Hệ t</w:t>
            </w:r>
            <w:r w:rsidRPr="00C041AA">
              <w:rPr>
                <w:lang w:val="vi-VN"/>
              </w:rPr>
              <w:t xml:space="preserve">hống gửi OTP về cho </w:t>
            </w:r>
            <w:proofErr w:type="spellStart"/>
            <w:r w:rsidRPr="00C041AA">
              <w:rPr>
                <w:lang w:val="vi-VN"/>
              </w:rPr>
              <w:t>email</w:t>
            </w:r>
            <w:proofErr w:type="spellEnd"/>
          </w:p>
          <w:p w14:paraId="179FC65F" w14:textId="77777777" w:rsidR="00800C78" w:rsidRPr="00C041AA" w:rsidRDefault="00800C78" w:rsidP="004A4C9D">
            <w:pPr>
              <w:spacing w:line="360" w:lineRule="auto"/>
              <w:ind w:left="1440" w:hanging="480"/>
              <w:rPr>
                <w:lang w:val="vi-VN"/>
              </w:rPr>
            </w:pPr>
          </w:p>
          <w:p w14:paraId="6789D61E" w14:textId="77777777" w:rsidR="00800C78" w:rsidRPr="00C041AA" w:rsidRDefault="00800C78" w:rsidP="004A4C9D">
            <w:pPr>
              <w:spacing w:line="360" w:lineRule="auto"/>
              <w:ind w:left="1440" w:hanging="480"/>
              <w:rPr>
                <w:lang w:val="vi-VN"/>
              </w:rPr>
            </w:pPr>
          </w:p>
          <w:p w14:paraId="2DE8322A" w14:textId="77777777" w:rsidR="00800C78" w:rsidRPr="00C041AA" w:rsidRDefault="00800C78" w:rsidP="00800C78">
            <w:pPr>
              <w:spacing w:line="360" w:lineRule="auto"/>
              <w:rPr>
                <w:lang w:val="vi-VN"/>
              </w:rPr>
            </w:pPr>
            <w:r w:rsidRPr="00C041AA">
              <w:rPr>
                <w:lang w:val="vi-VN"/>
              </w:rPr>
              <w:t xml:space="preserve">3.1 Hệ thống xác thực và gửi mật khẩu về </w:t>
            </w:r>
            <w:proofErr w:type="spellStart"/>
            <w:r w:rsidRPr="00C041AA">
              <w:rPr>
                <w:lang w:val="vi-VN"/>
              </w:rPr>
              <w:t>email</w:t>
            </w:r>
            <w:proofErr w:type="spellEnd"/>
          </w:p>
        </w:tc>
      </w:tr>
      <w:tr w:rsidR="00800C78" w:rsidRPr="00036A6F" w14:paraId="6408D30D" w14:textId="77777777" w:rsidTr="004A4C9D">
        <w:trPr>
          <w:trHeight w:val="1049"/>
        </w:trPr>
        <w:tc>
          <w:tcPr>
            <w:tcW w:w="2067" w:type="dxa"/>
          </w:tcPr>
          <w:p w14:paraId="0A865441" w14:textId="77777777" w:rsidR="00800C78" w:rsidRPr="00DD1683" w:rsidRDefault="00800C78" w:rsidP="00800C78">
            <w:pPr>
              <w:spacing w:line="360" w:lineRule="auto"/>
              <w:rPr>
                <w:lang w:val="vi-VN"/>
              </w:rPr>
            </w:pPr>
            <w:proofErr w:type="spellStart"/>
            <w:r w:rsidRPr="00DD1683">
              <w:rPr>
                <w:lang w:val="vi-VN"/>
              </w:rPr>
              <w:t>Exception</w:t>
            </w:r>
            <w:proofErr w:type="spellEnd"/>
            <w:r w:rsidRPr="00DD1683">
              <w:rPr>
                <w:lang w:val="vi-VN"/>
              </w:rPr>
              <w:t xml:space="preserve"> </w:t>
            </w:r>
            <w:proofErr w:type="spellStart"/>
            <w:r w:rsidRPr="00DD1683">
              <w:rPr>
                <w:lang w:val="vi-VN"/>
              </w:rPr>
              <w:t>Conditions</w:t>
            </w:r>
            <w:proofErr w:type="spellEnd"/>
            <w:r w:rsidRPr="00DD1683">
              <w:rPr>
                <w:lang w:val="vi-VN"/>
              </w:rPr>
              <w:t>:</w:t>
            </w:r>
          </w:p>
        </w:tc>
        <w:tc>
          <w:tcPr>
            <w:tcW w:w="6172" w:type="dxa"/>
            <w:gridSpan w:val="2"/>
          </w:tcPr>
          <w:p w14:paraId="5E5AFF81" w14:textId="77777777" w:rsidR="00800C78" w:rsidRPr="00C041AA" w:rsidRDefault="00800C78" w:rsidP="00800C78">
            <w:pPr>
              <w:spacing w:line="360" w:lineRule="auto"/>
              <w:rPr>
                <w:lang w:val="vi-VN"/>
              </w:rPr>
            </w:pPr>
            <w:r w:rsidRPr="00C041AA">
              <w:rPr>
                <w:lang w:val="vi-VN"/>
              </w:rPr>
              <w:t>Nếu OTP sai sẽ báo lỗi</w:t>
            </w:r>
          </w:p>
        </w:tc>
      </w:tr>
    </w:tbl>
    <w:p w14:paraId="2844312C" w14:textId="77777777" w:rsidR="009113AD" w:rsidRPr="005A0C8B" w:rsidRDefault="009113AD" w:rsidP="009113AD">
      <w:pPr>
        <w:pStyle w:val="Tiumccp3"/>
        <w:rPr>
          <w:lang w:val="vi-VN"/>
        </w:rPr>
      </w:pPr>
    </w:p>
    <w:p w14:paraId="2F217965" w14:textId="3CE609DF" w:rsidR="0010723D" w:rsidRDefault="0010723D" w:rsidP="00623A20">
      <w:pPr>
        <w:pStyle w:val="Tiumccp3"/>
        <w:numPr>
          <w:ilvl w:val="3"/>
          <w:numId w:val="75"/>
        </w:numPr>
        <w:outlineLvl w:val="2"/>
        <w:rPr>
          <w:lang w:val="vi-VN"/>
        </w:rPr>
      </w:pPr>
      <w:bookmarkStart w:id="41" w:name="_Toc195953823"/>
      <w:r>
        <w:rPr>
          <w:lang w:val="vi-VN"/>
        </w:rPr>
        <w:t>UC05: Đặt lịch dịch vụ</w:t>
      </w:r>
      <w:bookmarkEnd w:id="41"/>
    </w:p>
    <w:p w14:paraId="6A1A384B" w14:textId="1B5F392F" w:rsidR="009113AD" w:rsidRPr="0010723D" w:rsidRDefault="009113AD" w:rsidP="009113AD">
      <w:pPr>
        <w:pStyle w:val="Tiumccp3"/>
        <w:rPr>
          <w:lang w:val="vi-VN"/>
        </w:rPr>
      </w:pPr>
    </w:p>
    <w:p w14:paraId="0AEE7682" w14:textId="69F9A1AD" w:rsidR="009113AD" w:rsidRDefault="009113AD" w:rsidP="009113AD">
      <w:pPr>
        <w:jc w:val="center"/>
      </w:pPr>
      <w:r>
        <w:rPr>
          <w:noProof/>
          <w14:ligatures w14:val="standardContextual"/>
        </w:rPr>
        <w:drawing>
          <wp:inline distT="0" distB="0" distL="0" distR="0" wp14:anchorId="28BC5A77" wp14:editId="4E43218F">
            <wp:extent cx="5274310" cy="947420"/>
            <wp:effectExtent l="0" t="0" r="2540" b="5080"/>
            <wp:docPr id="5651092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09287" name="Picture 565109287"/>
                    <pic:cNvPicPr/>
                  </pic:nvPicPr>
                  <pic:blipFill>
                    <a:blip r:embed="rId23">
                      <a:extLst>
                        <a:ext uri="{28A0092B-C50C-407E-A947-70E740481C1C}">
                          <a14:useLocalDpi xmlns:a14="http://schemas.microsoft.com/office/drawing/2010/main" val="0"/>
                        </a:ext>
                      </a:extLst>
                    </a:blip>
                    <a:stretch>
                      <a:fillRect/>
                    </a:stretch>
                  </pic:blipFill>
                  <pic:spPr>
                    <a:xfrm>
                      <a:off x="0" y="0"/>
                      <a:ext cx="5274310" cy="947420"/>
                    </a:xfrm>
                    <a:prstGeom prst="rect">
                      <a:avLst/>
                    </a:prstGeom>
                  </pic:spPr>
                </pic:pic>
              </a:graphicData>
            </a:graphic>
          </wp:inline>
        </w:drawing>
      </w:r>
    </w:p>
    <w:p w14:paraId="794503DC" w14:textId="77777777" w:rsidR="009113AD" w:rsidRDefault="009113AD" w:rsidP="009113AD"/>
    <w:tbl>
      <w:tblPr>
        <w:tblStyle w:val="LiBang"/>
        <w:tblW w:w="0" w:type="auto"/>
        <w:tblInd w:w="846" w:type="dxa"/>
        <w:tblLook w:val="04A0" w:firstRow="1" w:lastRow="0" w:firstColumn="1" w:lastColumn="0" w:noHBand="0" w:noVBand="1"/>
      </w:tblPr>
      <w:tblGrid>
        <w:gridCol w:w="1788"/>
        <w:gridCol w:w="2866"/>
        <w:gridCol w:w="2796"/>
      </w:tblGrid>
      <w:tr w:rsidR="009113AD" w14:paraId="09A22331" w14:textId="77777777" w:rsidTr="009113AD">
        <w:tc>
          <w:tcPr>
            <w:tcW w:w="1788" w:type="dxa"/>
          </w:tcPr>
          <w:p w14:paraId="67B1F652" w14:textId="77777777" w:rsidR="009113AD" w:rsidRDefault="009113AD" w:rsidP="00EE0B62">
            <w:pPr>
              <w:spacing w:line="360" w:lineRule="auto"/>
              <w:rPr>
                <w:rFonts w:eastAsiaTheme="minorHAnsi"/>
                <w:szCs w:val="26"/>
              </w:rPr>
            </w:pPr>
            <w:proofErr w:type="spellStart"/>
            <w:r>
              <w:rPr>
                <w:rFonts w:eastAsiaTheme="minorHAnsi"/>
                <w:szCs w:val="26"/>
              </w:rPr>
              <w:t>UseCase</w:t>
            </w:r>
            <w:proofErr w:type="spellEnd"/>
            <w:r>
              <w:rPr>
                <w:rFonts w:eastAsiaTheme="minorHAnsi"/>
                <w:szCs w:val="26"/>
              </w:rPr>
              <w:t xml:space="preserve"> Name:</w:t>
            </w:r>
          </w:p>
        </w:tc>
        <w:tc>
          <w:tcPr>
            <w:tcW w:w="5662" w:type="dxa"/>
            <w:gridSpan w:val="2"/>
          </w:tcPr>
          <w:p w14:paraId="31439B1B" w14:textId="77777777" w:rsidR="009113AD" w:rsidRPr="001E7C66" w:rsidRDefault="009113AD" w:rsidP="00EE0B62">
            <w:pPr>
              <w:spacing w:line="360" w:lineRule="auto"/>
              <w:rPr>
                <w:rFonts w:eastAsiaTheme="minorHAnsi"/>
                <w:szCs w:val="26"/>
              </w:rPr>
            </w:pPr>
            <w:proofErr w:type="spellStart"/>
            <w:r w:rsidRPr="005B490D">
              <w:rPr>
                <w:rFonts w:eastAsiaTheme="minorHAnsi"/>
                <w:szCs w:val="26"/>
              </w:rPr>
              <w:t>Đặt</w:t>
            </w:r>
            <w:proofErr w:type="spellEnd"/>
            <w:r w:rsidRPr="005B490D">
              <w:rPr>
                <w:rFonts w:eastAsiaTheme="minorHAnsi"/>
                <w:szCs w:val="26"/>
              </w:rPr>
              <w:t xml:space="preserve"> </w:t>
            </w:r>
            <w:proofErr w:type="spellStart"/>
            <w:r w:rsidRPr="005B490D">
              <w:rPr>
                <w:rFonts w:eastAsiaTheme="minorHAnsi"/>
                <w:szCs w:val="26"/>
              </w:rPr>
              <w:t>lịch</w:t>
            </w:r>
            <w:proofErr w:type="spellEnd"/>
            <w:r w:rsidRPr="005B490D">
              <w:rPr>
                <w:rFonts w:eastAsiaTheme="minorHAnsi"/>
                <w:szCs w:val="26"/>
              </w:rPr>
              <w:t xml:space="preserve"> </w:t>
            </w:r>
            <w:proofErr w:type="spellStart"/>
            <w:r w:rsidRPr="005B490D">
              <w:rPr>
                <w:rFonts w:eastAsiaTheme="minorHAnsi"/>
                <w:szCs w:val="26"/>
              </w:rPr>
              <w:t>dịch</w:t>
            </w:r>
            <w:proofErr w:type="spellEnd"/>
            <w:r w:rsidRPr="005B490D">
              <w:rPr>
                <w:rFonts w:eastAsiaTheme="minorHAnsi"/>
                <w:szCs w:val="26"/>
              </w:rPr>
              <w:t xml:space="preserve"> </w:t>
            </w:r>
            <w:proofErr w:type="spellStart"/>
            <w:r w:rsidRPr="005B490D">
              <w:rPr>
                <w:rFonts w:eastAsiaTheme="minorHAnsi"/>
                <w:szCs w:val="26"/>
              </w:rPr>
              <w:t>vụ</w:t>
            </w:r>
            <w:proofErr w:type="spellEnd"/>
          </w:p>
        </w:tc>
      </w:tr>
      <w:tr w:rsidR="009113AD" w14:paraId="6BD6F398" w14:textId="77777777" w:rsidTr="009113AD">
        <w:tc>
          <w:tcPr>
            <w:tcW w:w="1788" w:type="dxa"/>
          </w:tcPr>
          <w:p w14:paraId="2C2CD41C" w14:textId="77777777" w:rsidR="009113AD" w:rsidRDefault="009113AD" w:rsidP="00EE0B62">
            <w:pPr>
              <w:spacing w:line="360" w:lineRule="auto"/>
              <w:rPr>
                <w:rFonts w:eastAsiaTheme="minorHAnsi"/>
                <w:szCs w:val="26"/>
              </w:rPr>
            </w:pPr>
            <w:r>
              <w:rPr>
                <w:rFonts w:eastAsiaTheme="minorHAnsi"/>
                <w:szCs w:val="26"/>
              </w:rPr>
              <w:t>Scenario:</w:t>
            </w:r>
          </w:p>
        </w:tc>
        <w:tc>
          <w:tcPr>
            <w:tcW w:w="5662" w:type="dxa"/>
            <w:gridSpan w:val="2"/>
          </w:tcPr>
          <w:p w14:paraId="4ED210AF" w14:textId="77777777" w:rsidR="009113AD" w:rsidRPr="006A1449" w:rsidRDefault="009113AD" w:rsidP="00EE0B62">
            <w:pPr>
              <w:spacing w:line="360" w:lineRule="auto"/>
              <w:rPr>
                <w:rFonts w:eastAsiaTheme="minorHAnsi"/>
                <w:szCs w:val="26"/>
              </w:rPr>
            </w:pPr>
            <w:proofErr w:type="spellStart"/>
            <w:r w:rsidRPr="005B490D">
              <w:rPr>
                <w:rFonts w:eastAsiaTheme="minorHAnsi"/>
                <w:szCs w:val="26"/>
              </w:rPr>
              <w:t>Khách</w:t>
            </w:r>
            <w:proofErr w:type="spellEnd"/>
            <w:r w:rsidRPr="005B490D">
              <w:rPr>
                <w:rFonts w:eastAsiaTheme="minorHAnsi"/>
                <w:szCs w:val="26"/>
              </w:rPr>
              <w:t xml:space="preserve"> </w:t>
            </w:r>
            <w:proofErr w:type="spellStart"/>
            <w:r w:rsidRPr="005B490D">
              <w:rPr>
                <w:rFonts w:eastAsiaTheme="minorHAnsi"/>
                <w:szCs w:val="26"/>
              </w:rPr>
              <w:t>hàng</w:t>
            </w:r>
            <w:proofErr w:type="spellEnd"/>
            <w:r w:rsidRPr="005B490D">
              <w:rPr>
                <w:rFonts w:eastAsiaTheme="minorHAnsi"/>
                <w:szCs w:val="26"/>
              </w:rPr>
              <w:t xml:space="preserve"> </w:t>
            </w:r>
            <w:proofErr w:type="spellStart"/>
            <w:r w:rsidRPr="005B490D">
              <w:rPr>
                <w:rFonts w:eastAsiaTheme="minorHAnsi"/>
                <w:szCs w:val="26"/>
              </w:rPr>
              <w:t>muốn</w:t>
            </w:r>
            <w:proofErr w:type="spellEnd"/>
            <w:r w:rsidRPr="005B490D">
              <w:rPr>
                <w:rFonts w:eastAsiaTheme="minorHAnsi"/>
                <w:szCs w:val="26"/>
              </w:rPr>
              <w:t xml:space="preserve"> </w:t>
            </w:r>
            <w:proofErr w:type="spellStart"/>
            <w:r w:rsidRPr="005B490D">
              <w:rPr>
                <w:rFonts w:eastAsiaTheme="minorHAnsi"/>
                <w:szCs w:val="26"/>
              </w:rPr>
              <w:t>đặt</w:t>
            </w:r>
            <w:proofErr w:type="spellEnd"/>
            <w:r w:rsidRPr="005B490D">
              <w:rPr>
                <w:rFonts w:eastAsiaTheme="minorHAnsi"/>
                <w:szCs w:val="26"/>
              </w:rPr>
              <w:t xml:space="preserve"> </w:t>
            </w:r>
            <w:proofErr w:type="spellStart"/>
            <w:r w:rsidRPr="005B490D">
              <w:rPr>
                <w:rFonts w:eastAsiaTheme="minorHAnsi"/>
                <w:szCs w:val="26"/>
              </w:rPr>
              <w:t>lịch</w:t>
            </w:r>
            <w:proofErr w:type="spellEnd"/>
            <w:r w:rsidRPr="005B490D">
              <w:rPr>
                <w:rFonts w:eastAsiaTheme="minorHAnsi"/>
                <w:szCs w:val="26"/>
              </w:rPr>
              <w:t xml:space="preserve"> </w:t>
            </w:r>
            <w:proofErr w:type="spellStart"/>
            <w:r w:rsidRPr="005B490D">
              <w:rPr>
                <w:rFonts w:eastAsiaTheme="minorHAnsi"/>
                <w:szCs w:val="26"/>
              </w:rPr>
              <w:t>hẹn</w:t>
            </w:r>
            <w:proofErr w:type="spellEnd"/>
            <w:r w:rsidRPr="005B490D">
              <w:rPr>
                <w:rFonts w:eastAsiaTheme="minorHAnsi"/>
                <w:szCs w:val="26"/>
              </w:rPr>
              <w:t xml:space="preserve"> </w:t>
            </w:r>
            <w:proofErr w:type="spellStart"/>
            <w:r w:rsidRPr="005B490D">
              <w:rPr>
                <w:rFonts w:eastAsiaTheme="minorHAnsi"/>
                <w:szCs w:val="26"/>
              </w:rPr>
              <w:t>cho</w:t>
            </w:r>
            <w:proofErr w:type="spellEnd"/>
            <w:r w:rsidRPr="005B490D">
              <w:rPr>
                <w:rFonts w:eastAsiaTheme="minorHAnsi"/>
                <w:szCs w:val="26"/>
              </w:rPr>
              <w:t xml:space="preserve"> </w:t>
            </w:r>
            <w:proofErr w:type="spellStart"/>
            <w:r w:rsidRPr="005B490D">
              <w:rPr>
                <w:rFonts w:eastAsiaTheme="minorHAnsi"/>
                <w:szCs w:val="26"/>
              </w:rPr>
              <w:t>thú</w:t>
            </w:r>
            <w:proofErr w:type="spellEnd"/>
            <w:r w:rsidRPr="005B490D">
              <w:rPr>
                <w:rFonts w:eastAsiaTheme="minorHAnsi"/>
                <w:szCs w:val="26"/>
              </w:rPr>
              <w:t xml:space="preserve"> </w:t>
            </w:r>
            <w:proofErr w:type="spellStart"/>
            <w:r w:rsidRPr="005B490D">
              <w:rPr>
                <w:rFonts w:eastAsiaTheme="minorHAnsi"/>
                <w:szCs w:val="26"/>
              </w:rPr>
              <w:t>cưng</w:t>
            </w:r>
            <w:proofErr w:type="spellEnd"/>
            <w:r w:rsidRPr="005B490D">
              <w:rPr>
                <w:rFonts w:eastAsiaTheme="minorHAnsi"/>
                <w:szCs w:val="26"/>
              </w:rPr>
              <w:t xml:space="preserve"> </w:t>
            </w:r>
            <w:proofErr w:type="spellStart"/>
            <w:r w:rsidRPr="005B490D">
              <w:rPr>
                <w:rFonts w:eastAsiaTheme="minorHAnsi"/>
                <w:szCs w:val="26"/>
              </w:rPr>
              <w:t>để</w:t>
            </w:r>
            <w:proofErr w:type="spellEnd"/>
            <w:r w:rsidRPr="005B490D">
              <w:rPr>
                <w:rFonts w:eastAsiaTheme="minorHAnsi"/>
                <w:szCs w:val="26"/>
              </w:rPr>
              <w:t xml:space="preserve"> </w:t>
            </w:r>
            <w:proofErr w:type="spellStart"/>
            <w:r w:rsidRPr="005B490D">
              <w:rPr>
                <w:rFonts w:eastAsiaTheme="minorHAnsi"/>
                <w:szCs w:val="26"/>
              </w:rPr>
              <w:t>sử</w:t>
            </w:r>
            <w:proofErr w:type="spellEnd"/>
            <w:r w:rsidRPr="005B490D">
              <w:rPr>
                <w:rFonts w:eastAsiaTheme="minorHAnsi"/>
                <w:szCs w:val="26"/>
              </w:rPr>
              <w:t xml:space="preserve"> </w:t>
            </w:r>
            <w:proofErr w:type="spellStart"/>
            <w:r w:rsidRPr="005B490D">
              <w:rPr>
                <w:rFonts w:eastAsiaTheme="minorHAnsi"/>
                <w:szCs w:val="26"/>
              </w:rPr>
              <w:t>dụng</w:t>
            </w:r>
            <w:proofErr w:type="spellEnd"/>
            <w:r w:rsidRPr="005B490D">
              <w:rPr>
                <w:rFonts w:eastAsiaTheme="minorHAnsi"/>
                <w:szCs w:val="26"/>
              </w:rPr>
              <w:t xml:space="preserve"> </w:t>
            </w:r>
            <w:proofErr w:type="spellStart"/>
            <w:r w:rsidRPr="005B490D">
              <w:rPr>
                <w:rFonts w:eastAsiaTheme="minorHAnsi"/>
                <w:szCs w:val="26"/>
              </w:rPr>
              <w:t>dịch</w:t>
            </w:r>
            <w:proofErr w:type="spellEnd"/>
            <w:r w:rsidRPr="005B490D">
              <w:rPr>
                <w:rFonts w:eastAsiaTheme="minorHAnsi"/>
                <w:szCs w:val="26"/>
              </w:rPr>
              <w:t xml:space="preserve"> </w:t>
            </w:r>
            <w:proofErr w:type="spellStart"/>
            <w:r w:rsidRPr="005B490D">
              <w:rPr>
                <w:rFonts w:eastAsiaTheme="minorHAnsi"/>
                <w:szCs w:val="26"/>
              </w:rPr>
              <w:t>vụ</w:t>
            </w:r>
            <w:proofErr w:type="spellEnd"/>
            <w:r w:rsidRPr="005B490D">
              <w:rPr>
                <w:rFonts w:eastAsiaTheme="minorHAnsi"/>
                <w:szCs w:val="26"/>
              </w:rPr>
              <w:t xml:space="preserve"> </w:t>
            </w:r>
            <w:proofErr w:type="spellStart"/>
            <w:r w:rsidRPr="005B490D">
              <w:rPr>
                <w:rFonts w:eastAsiaTheme="minorHAnsi"/>
                <w:szCs w:val="26"/>
              </w:rPr>
              <w:t>chăm</w:t>
            </w:r>
            <w:proofErr w:type="spellEnd"/>
            <w:r w:rsidRPr="005B490D">
              <w:rPr>
                <w:rFonts w:eastAsiaTheme="minorHAnsi"/>
                <w:szCs w:val="26"/>
              </w:rPr>
              <w:t xml:space="preserve"> </w:t>
            </w:r>
            <w:proofErr w:type="spellStart"/>
            <w:r w:rsidRPr="005B490D">
              <w:rPr>
                <w:rFonts w:eastAsiaTheme="minorHAnsi"/>
                <w:szCs w:val="26"/>
              </w:rPr>
              <w:t>sóc</w:t>
            </w:r>
            <w:proofErr w:type="spellEnd"/>
            <w:r w:rsidRPr="005B490D">
              <w:rPr>
                <w:rFonts w:eastAsiaTheme="minorHAnsi"/>
                <w:szCs w:val="26"/>
              </w:rPr>
              <w:t xml:space="preserve"> </w:t>
            </w:r>
            <w:proofErr w:type="spellStart"/>
            <w:r w:rsidRPr="005B490D">
              <w:rPr>
                <w:rFonts w:eastAsiaTheme="minorHAnsi"/>
                <w:szCs w:val="26"/>
              </w:rPr>
              <w:t>như</w:t>
            </w:r>
            <w:proofErr w:type="spellEnd"/>
            <w:r w:rsidRPr="005B490D">
              <w:rPr>
                <w:rFonts w:eastAsiaTheme="minorHAnsi"/>
                <w:szCs w:val="26"/>
              </w:rPr>
              <w:t xml:space="preserve"> </w:t>
            </w:r>
            <w:proofErr w:type="spellStart"/>
            <w:r w:rsidRPr="005B490D">
              <w:rPr>
                <w:rFonts w:eastAsiaTheme="minorHAnsi"/>
                <w:szCs w:val="26"/>
              </w:rPr>
              <w:t>tắm</w:t>
            </w:r>
            <w:proofErr w:type="spellEnd"/>
            <w:r w:rsidRPr="005B490D">
              <w:rPr>
                <w:rFonts w:eastAsiaTheme="minorHAnsi"/>
                <w:szCs w:val="26"/>
              </w:rPr>
              <w:t xml:space="preserve">, </w:t>
            </w:r>
            <w:proofErr w:type="spellStart"/>
            <w:r w:rsidRPr="005B490D">
              <w:rPr>
                <w:rFonts w:eastAsiaTheme="minorHAnsi"/>
                <w:szCs w:val="26"/>
              </w:rPr>
              <w:t>cắt</w:t>
            </w:r>
            <w:proofErr w:type="spellEnd"/>
            <w:r w:rsidRPr="005B490D">
              <w:rPr>
                <w:rFonts w:eastAsiaTheme="minorHAnsi"/>
                <w:szCs w:val="26"/>
              </w:rPr>
              <w:t xml:space="preserve"> </w:t>
            </w:r>
            <w:proofErr w:type="spellStart"/>
            <w:r w:rsidRPr="005B490D">
              <w:rPr>
                <w:rFonts w:eastAsiaTheme="minorHAnsi"/>
                <w:szCs w:val="26"/>
              </w:rPr>
              <w:t>tỉa</w:t>
            </w:r>
            <w:proofErr w:type="spellEnd"/>
            <w:r w:rsidRPr="005B490D">
              <w:rPr>
                <w:rFonts w:eastAsiaTheme="minorHAnsi"/>
                <w:szCs w:val="26"/>
              </w:rPr>
              <w:t xml:space="preserve">, </w:t>
            </w:r>
            <w:proofErr w:type="spellStart"/>
            <w:r w:rsidRPr="005B490D">
              <w:rPr>
                <w:rFonts w:eastAsiaTheme="minorHAnsi"/>
                <w:szCs w:val="26"/>
              </w:rPr>
              <w:t>khám</w:t>
            </w:r>
            <w:proofErr w:type="spellEnd"/>
            <w:r w:rsidRPr="005B490D">
              <w:rPr>
                <w:rFonts w:eastAsiaTheme="minorHAnsi"/>
                <w:szCs w:val="26"/>
              </w:rPr>
              <w:t xml:space="preserve"> </w:t>
            </w:r>
            <w:proofErr w:type="spellStart"/>
            <w:proofErr w:type="gramStart"/>
            <w:r w:rsidRPr="005B490D">
              <w:rPr>
                <w:rFonts w:eastAsiaTheme="minorHAnsi"/>
                <w:szCs w:val="26"/>
              </w:rPr>
              <w:t>bệnh</w:t>
            </w:r>
            <w:proofErr w:type="spellEnd"/>
            <w:r w:rsidRPr="005B490D">
              <w:rPr>
                <w:rFonts w:eastAsiaTheme="minorHAnsi"/>
                <w:szCs w:val="26"/>
              </w:rPr>
              <w:t>,...</w:t>
            </w:r>
            <w:proofErr w:type="gramEnd"/>
          </w:p>
        </w:tc>
      </w:tr>
      <w:tr w:rsidR="009113AD" w14:paraId="03D1E837" w14:textId="77777777" w:rsidTr="009113AD">
        <w:tc>
          <w:tcPr>
            <w:tcW w:w="1788" w:type="dxa"/>
          </w:tcPr>
          <w:p w14:paraId="304C0F3F" w14:textId="77777777" w:rsidR="009113AD" w:rsidRDefault="009113AD" w:rsidP="00EE0B62">
            <w:pPr>
              <w:spacing w:line="360" w:lineRule="auto"/>
              <w:rPr>
                <w:rFonts w:eastAsiaTheme="minorHAnsi"/>
                <w:szCs w:val="26"/>
              </w:rPr>
            </w:pPr>
            <w:r>
              <w:rPr>
                <w:rFonts w:eastAsiaTheme="minorHAnsi"/>
                <w:szCs w:val="26"/>
              </w:rPr>
              <w:t>Triggering Event:</w:t>
            </w:r>
          </w:p>
        </w:tc>
        <w:tc>
          <w:tcPr>
            <w:tcW w:w="5662" w:type="dxa"/>
            <w:gridSpan w:val="2"/>
          </w:tcPr>
          <w:p w14:paraId="70F1B5A1" w14:textId="77777777" w:rsidR="009113AD" w:rsidRDefault="009113AD" w:rsidP="00EE0B62">
            <w:pPr>
              <w:spacing w:line="360" w:lineRule="auto"/>
              <w:rPr>
                <w:rFonts w:eastAsiaTheme="minorHAnsi"/>
                <w:szCs w:val="26"/>
                <w:lang w:val="vi-VN"/>
              </w:rPr>
            </w:pPr>
            <w:proofErr w:type="spellStart"/>
            <w:r w:rsidRPr="005B490D">
              <w:rPr>
                <w:rFonts w:eastAsiaTheme="minorHAnsi"/>
                <w:szCs w:val="26"/>
              </w:rPr>
              <w:t>Khách</w:t>
            </w:r>
            <w:proofErr w:type="spellEnd"/>
            <w:r w:rsidRPr="005B490D">
              <w:rPr>
                <w:rFonts w:eastAsiaTheme="minorHAnsi"/>
                <w:szCs w:val="26"/>
              </w:rPr>
              <w:t xml:space="preserve"> </w:t>
            </w:r>
            <w:proofErr w:type="spellStart"/>
            <w:r w:rsidRPr="005B490D">
              <w:rPr>
                <w:rFonts w:eastAsiaTheme="minorHAnsi"/>
                <w:szCs w:val="26"/>
              </w:rPr>
              <w:t>hàng</w:t>
            </w:r>
            <w:proofErr w:type="spellEnd"/>
            <w:r w:rsidRPr="005B490D">
              <w:rPr>
                <w:rFonts w:eastAsiaTheme="minorHAnsi"/>
                <w:szCs w:val="26"/>
              </w:rPr>
              <w:t xml:space="preserve"> </w:t>
            </w:r>
            <w:proofErr w:type="spellStart"/>
            <w:r w:rsidRPr="005B490D">
              <w:rPr>
                <w:rFonts w:eastAsiaTheme="minorHAnsi"/>
                <w:szCs w:val="26"/>
              </w:rPr>
              <w:t>đăng</w:t>
            </w:r>
            <w:proofErr w:type="spellEnd"/>
            <w:r w:rsidRPr="005B490D">
              <w:rPr>
                <w:rFonts w:eastAsiaTheme="minorHAnsi"/>
                <w:szCs w:val="26"/>
              </w:rPr>
              <w:t xml:space="preserve"> </w:t>
            </w:r>
            <w:proofErr w:type="spellStart"/>
            <w:r w:rsidRPr="005B490D">
              <w:rPr>
                <w:rFonts w:eastAsiaTheme="minorHAnsi"/>
                <w:szCs w:val="26"/>
              </w:rPr>
              <w:t>nhập</w:t>
            </w:r>
            <w:proofErr w:type="spellEnd"/>
            <w:r w:rsidRPr="005B490D">
              <w:rPr>
                <w:rFonts w:eastAsiaTheme="minorHAnsi"/>
                <w:szCs w:val="26"/>
              </w:rPr>
              <w:t xml:space="preserve"> </w:t>
            </w:r>
            <w:proofErr w:type="spellStart"/>
            <w:r w:rsidRPr="005B490D">
              <w:rPr>
                <w:rFonts w:eastAsiaTheme="minorHAnsi"/>
                <w:szCs w:val="26"/>
              </w:rPr>
              <w:t>hệ</w:t>
            </w:r>
            <w:proofErr w:type="spellEnd"/>
            <w:r w:rsidRPr="005B490D">
              <w:rPr>
                <w:rFonts w:eastAsiaTheme="minorHAnsi"/>
                <w:szCs w:val="26"/>
              </w:rPr>
              <w:t xml:space="preserve"> </w:t>
            </w:r>
            <w:proofErr w:type="spellStart"/>
            <w:r w:rsidRPr="005B490D">
              <w:rPr>
                <w:rFonts w:eastAsiaTheme="minorHAnsi"/>
                <w:szCs w:val="26"/>
              </w:rPr>
              <w:t>thống</w:t>
            </w:r>
            <w:proofErr w:type="spellEnd"/>
            <w:r w:rsidRPr="005B490D">
              <w:rPr>
                <w:rFonts w:eastAsiaTheme="minorHAnsi"/>
                <w:szCs w:val="26"/>
              </w:rPr>
              <w:t xml:space="preserve"> </w:t>
            </w:r>
            <w:proofErr w:type="spellStart"/>
            <w:r w:rsidRPr="005B490D">
              <w:rPr>
                <w:rFonts w:eastAsiaTheme="minorHAnsi"/>
                <w:szCs w:val="26"/>
              </w:rPr>
              <w:t>và</w:t>
            </w:r>
            <w:proofErr w:type="spellEnd"/>
            <w:r w:rsidRPr="005B490D">
              <w:rPr>
                <w:rFonts w:eastAsiaTheme="minorHAnsi"/>
                <w:szCs w:val="26"/>
              </w:rPr>
              <w:t xml:space="preserve"> </w:t>
            </w:r>
            <w:proofErr w:type="spellStart"/>
            <w:r w:rsidRPr="005B490D">
              <w:rPr>
                <w:rFonts w:eastAsiaTheme="minorHAnsi"/>
                <w:szCs w:val="26"/>
              </w:rPr>
              <w:t>chọn</w:t>
            </w:r>
            <w:proofErr w:type="spellEnd"/>
            <w:r w:rsidRPr="005B490D">
              <w:rPr>
                <w:rFonts w:eastAsiaTheme="minorHAnsi"/>
                <w:szCs w:val="26"/>
              </w:rPr>
              <w:t xml:space="preserve"> </w:t>
            </w:r>
            <w:proofErr w:type="spellStart"/>
            <w:r w:rsidRPr="005B490D">
              <w:rPr>
                <w:rFonts w:eastAsiaTheme="minorHAnsi"/>
                <w:szCs w:val="26"/>
              </w:rPr>
              <w:t>mục</w:t>
            </w:r>
            <w:proofErr w:type="spellEnd"/>
            <w:r w:rsidRPr="005B490D">
              <w:rPr>
                <w:rFonts w:eastAsiaTheme="minorHAnsi"/>
                <w:szCs w:val="26"/>
              </w:rPr>
              <w:t xml:space="preserve"> “</w:t>
            </w:r>
            <w:proofErr w:type="spellStart"/>
            <w:r w:rsidRPr="005B490D">
              <w:rPr>
                <w:rFonts w:eastAsiaTheme="minorHAnsi"/>
                <w:szCs w:val="26"/>
              </w:rPr>
              <w:t>Đặt</w:t>
            </w:r>
            <w:proofErr w:type="spellEnd"/>
            <w:r w:rsidRPr="005B490D">
              <w:rPr>
                <w:rFonts w:eastAsiaTheme="minorHAnsi"/>
                <w:szCs w:val="26"/>
              </w:rPr>
              <w:t xml:space="preserve"> </w:t>
            </w:r>
            <w:proofErr w:type="spellStart"/>
            <w:r w:rsidRPr="005B490D">
              <w:rPr>
                <w:rFonts w:eastAsiaTheme="minorHAnsi"/>
                <w:szCs w:val="26"/>
              </w:rPr>
              <w:t>lịch</w:t>
            </w:r>
            <w:proofErr w:type="spellEnd"/>
            <w:r w:rsidRPr="005B490D">
              <w:rPr>
                <w:rFonts w:eastAsiaTheme="minorHAnsi"/>
                <w:szCs w:val="26"/>
              </w:rPr>
              <w:t xml:space="preserve"> </w:t>
            </w:r>
            <w:proofErr w:type="spellStart"/>
            <w:r w:rsidRPr="005B490D">
              <w:rPr>
                <w:rFonts w:eastAsiaTheme="minorHAnsi"/>
                <w:szCs w:val="26"/>
              </w:rPr>
              <w:t>dịch</w:t>
            </w:r>
            <w:proofErr w:type="spellEnd"/>
            <w:r w:rsidRPr="005B490D">
              <w:rPr>
                <w:rFonts w:eastAsiaTheme="minorHAnsi"/>
                <w:szCs w:val="26"/>
              </w:rPr>
              <w:t xml:space="preserve"> </w:t>
            </w:r>
            <w:proofErr w:type="spellStart"/>
            <w:r w:rsidRPr="005B490D">
              <w:rPr>
                <w:rFonts w:eastAsiaTheme="minorHAnsi"/>
                <w:szCs w:val="26"/>
              </w:rPr>
              <w:t>vụ</w:t>
            </w:r>
            <w:proofErr w:type="spellEnd"/>
            <w:r w:rsidRPr="005B490D">
              <w:rPr>
                <w:rFonts w:eastAsiaTheme="minorHAnsi"/>
                <w:szCs w:val="26"/>
              </w:rPr>
              <w:t>”.</w:t>
            </w:r>
          </w:p>
        </w:tc>
      </w:tr>
      <w:tr w:rsidR="009113AD" w14:paraId="2DF8017B" w14:textId="77777777" w:rsidTr="009113AD">
        <w:tc>
          <w:tcPr>
            <w:tcW w:w="1788" w:type="dxa"/>
          </w:tcPr>
          <w:p w14:paraId="26C629DF" w14:textId="77777777" w:rsidR="009113AD" w:rsidRDefault="009113AD" w:rsidP="00EE0B62">
            <w:pPr>
              <w:spacing w:line="360" w:lineRule="auto"/>
              <w:rPr>
                <w:rFonts w:eastAsiaTheme="minorHAnsi"/>
                <w:szCs w:val="26"/>
              </w:rPr>
            </w:pPr>
            <w:r>
              <w:rPr>
                <w:rFonts w:eastAsiaTheme="minorHAnsi"/>
                <w:szCs w:val="26"/>
              </w:rPr>
              <w:t>Brief Description:</w:t>
            </w:r>
          </w:p>
        </w:tc>
        <w:tc>
          <w:tcPr>
            <w:tcW w:w="5662" w:type="dxa"/>
            <w:gridSpan w:val="2"/>
          </w:tcPr>
          <w:p w14:paraId="1B412A14" w14:textId="3048D364" w:rsidR="009113AD" w:rsidRDefault="009113AD" w:rsidP="00EE0B62">
            <w:pPr>
              <w:spacing w:line="360" w:lineRule="auto"/>
              <w:rPr>
                <w:rFonts w:eastAsiaTheme="minorHAnsi"/>
                <w:szCs w:val="26"/>
                <w:lang w:val="vi-VN"/>
              </w:rPr>
            </w:pPr>
            <w:r w:rsidRPr="005B490D">
              <w:rPr>
                <w:rFonts w:eastAsiaTheme="minorHAnsi"/>
                <w:szCs w:val="26"/>
              </w:rPr>
              <w:t xml:space="preserve">Use Case </w:t>
            </w:r>
            <w:proofErr w:type="spellStart"/>
            <w:r w:rsidRPr="005B490D">
              <w:rPr>
                <w:rFonts w:eastAsiaTheme="minorHAnsi"/>
                <w:szCs w:val="26"/>
              </w:rPr>
              <w:t>này</w:t>
            </w:r>
            <w:proofErr w:type="spellEnd"/>
            <w:r w:rsidRPr="005B490D">
              <w:rPr>
                <w:rFonts w:eastAsiaTheme="minorHAnsi"/>
                <w:szCs w:val="26"/>
              </w:rPr>
              <w:t xml:space="preserve"> </w:t>
            </w:r>
            <w:proofErr w:type="spellStart"/>
            <w:r w:rsidRPr="005B490D">
              <w:rPr>
                <w:rFonts w:eastAsiaTheme="minorHAnsi"/>
                <w:szCs w:val="26"/>
              </w:rPr>
              <w:t>cho</w:t>
            </w:r>
            <w:proofErr w:type="spellEnd"/>
            <w:r w:rsidRPr="005B490D">
              <w:rPr>
                <w:rFonts w:eastAsiaTheme="minorHAnsi"/>
                <w:szCs w:val="26"/>
              </w:rPr>
              <w:t xml:space="preserve"> </w:t>
            </w:r>
            <w:proofErr w:type="spellStart"/>
            <w:r w:rsidRPr="005B490D">
              <w:rPr>
                <w:rFonts w:eastAsiaTheme="minorHAnsi"/>
                <w:szCs w:val="26"/>
              </w:rPr>
              <w:t>phép</w:t>
            </w:r>
            <w:proofErr w:type="spellEnd"/>
            <w:r w:rsidRPr="005B490D">
              <w:rPr>
                <w:rFonts w:eastAsiaTheme="minorHAnsi"/>
                <w:szCs w:val="26"/>
              </w:rPr>
              <w:t xml:space="preserve"> </w:t>
            </w:r>
            <w:proofErr w:type="spellStart"/>
            <w:r w:rsidRPr="005B490D">
              <w:rPr>
                <w:rFonts w:eastAsiaTheme="minorHAnsi"/>
                <w:szCs w:val="26"/>
              </w:rPr>
              <w:t>khách</w:t>
            </w:r>
            <w:proofErr w:type="spellEnd"/>
            <w:r w:rsidRPr="005B490D">
              <w:rPr>
                <w:rFonts w:eastAsiaTheme="minorHAnsi"/>
                <w:szCs w:val="26"/>
              </w:rPr>
              <w:t xml:space="preserve"> </w:t>
            </w:r>
            <w:proofErr w:type="spellStart"/>
            <w:r w:rsidRPr="005B490D">
              <w:rPr>
                <w:rFonts w:eastAsiaTheme="minorHAnsi"/>
                <w:szCs w:val="26"/>
              </w:rPr>
              <w:t>hàng</w:t>
            </w:r>
            <w:proofErr w:type="spellEnd"/>
            <w:r w:rsidRPr="005B490D">
              <w:rPr>
                <w:rFonts w:eastAsiaTheme="minorHAnsi"/>
                <w:szCs w:val="26"/>
              </w:rPr>
              <w:t xml:space="preserve"> </w:t>
            </w:r>
            <w:proofErr w:type="spellStart"/>
            <w:r w:rsidRPr="005B490D">
              <w:rPr>
                <w:rFonts w:eastAsiaTheme="minorHAnsi"/>
                <w:szCs w:val="26"/>
              </w:rPr>
              <w:t>chọn</w:t>
            </w:r>
            <w:proofErr w:type="spellEnd"/>
            <w:r w:rsidRPr="005B490D">
              <w:rPr>
                <w:rFonts w:eastAsiaTheme="minorHAnsi"/>
                <w:szCs w:val="26"/>
              </w:rPr>
              <w:t xml:space="preserve"> </w:t>
            </w:r>
            <w:proofErr w:type="spellStart"/>
            <w:r w:rsidRPr="005B490D">
              <w:rPr>
                <w:rFonts w:eastAsiaTheme="minorHAnsi"/>
                <w:szCs w:val="26"/>
              </w:rPr>
              <w:t>dịch</w:t>
            </w:r>
            <w:proofErr w:type="spellEnd"/>
            <w:r w:rsidRPr="005B490D">
              <w:rPr>
                <w:rFonts w:eastAsiaTheme="minorHAnsi"/>
                <w:szCs w:val="26"/>
              </w:rPr>
              <w:t xml:space="preserve"> </w:t>
            </w:r>
            <w:proofErr w:type="spellStart"/>
            <w:r w:rsidRPr="005B490D">
              <w:rPr>
                <w:rFonts w:eastAsiaTheme="minorHAnsi"/>
                <w:szCs w:val="26"/>
              </w:rPr>
              <w:t>vụ</w:t>
            </w:r>
            <w:proofErr w:type="spellEnd"/>
            <w:r w:rsidRPr="005B490D">
              <w:rPr>
                <w:rFonts w:eastAsiaTheme="minorHAnsi"/>
                <w:szCs w:val="26"/>
              </w:rPr>
              <w:t xml:space="preserve">, </w:t>
            </w:r>
            <w:proofErr w:type="spellStart"/>
            <w:r w:rsidRPr="005B490D">
              <w:rPr>
                <w:rFonts w:eastAsiaTheme="minorHAnsi"/>
                <w:szCs w:val="26"/>
              </w:rPr>
              <w:t>thời</w:t>
            </w:r>
            <w:proofErr w:type="spellEnd"/>
            <w:r w:rsidRPr="005B490D">
              <w:rPr>
                <w:rFonts w:eastAsiaTheme="minorHAnsi"/>
                <w:szCs w:val="26"/>
              </w:rPr>
              <w:t xml:space="preserve"> </w:t>
            </w:r>
            <w:proofErr w:type="spellStart"/>
            <w:r w:rsidRPr="005B490D">
              <w:rPr>
                <w:rFonts w:eastAsiaTheme="minorHAnsi"/>
                <w:szCs w:val="26"/>
              </w:rPr>
              <w:t>gian</w:t>
            </w:r>
            <w:proofErr w:type="spellEnd"/>
            <w:r w:rsidRPr="005B490D">
              <w:rPr>
                <w:rFonts w:eastAsiaTheme="minorHAnsi"/>
                <w:szCs w:val="26"/>
              </w:rPr>
              <w:t xml:space="preserve">, </w:t>
            </w:r>
            <w:proofErr w:type="spellStart"/>
            <w:r w:rsidRPr="005B490D">
              <w:rPr>
                <w:rFonts w:eastAsiaTheme="minorHAnsi"/>
                <w:szCs w:val="26"/>
              </w:rPr>
              <w:t>thú</w:t>
            </w:r>
            <w:proofErr w:type="spellEnd"/>
            <w:r w:rsidRPr="005B490D">
              <w:rPr>
                <w:rFonts w:eastAsiaTheme="minorHAnsi"/>
                <w:szCs w:val="26"/>
              </w:rPr>
              <w:t xml:space="preserve"> </w:t>
            </w:r>
            <w:proofErr w:type="spellStart"/>
            <w:r w:rsidRPr="005B490D">
              <w:rPr>
                <w:rFonts w:eastAsiaTheme="minorHAnsi"/>
                <w:szCs w:val="26"/>
              </w:rPr>
              <w:t>cưng</w:t>
            </w:r>
            <w:proofErr w:type="spellEnd"/>
            <w:r w:rsidRPr="005B490D">
              <w:rPr>
                <w:rFonts w:eastAsiaTheme="minorHAnsi"/>
                <w:szCs w:val="26"/>
              </w:rPr>
              <w:t xml:space="preserve"> </w:t>
            </w:r>
            <w:proofErr w:type="spellStart"/>
            <w:r w:rsidRPr="005B490D">
              <w:rPr>
                <w:rFonts w:eastAsiaTheme="minorHAnsi"/>
                <w:szCs w:val="26"/>
              </w:rPr>
              <w:t>để</w:t>
            </w:r>
            <w:proofErr w:type="spellEnd"/>
            <w:r w:rsidRPr="005B490D">
              <w:rPr>
                <w:rFonts w:eastAsiaTheme="minorHAnsi"/>
                <w:szCs w:val="26"/>
              </w:rPr>
              <w:t xml:space="preserve"> </w:t>
            </w:r>
            <w:proofErr w:type="spellStart"/>
            <w:r w:rsidRPr="005B490D">
              <w:rPr>
                <w:rFonts w:eastAsiaTheme="minorHAnsi"/>
                <w:szCs w:val="26"/>
              </w:rPr>
              <w:t>hoàn</w:t>
            </w:r>
            <w:proofErr w:type="spellEnd"/>
            <w:r w:rsidRPr="005B490D">
              <w:rPr>
                <w:rFonts w:eastAsiaTheme="minorHAnsi"/>
                <w:szCs w:val="26"/>
              </w:rPr>
              <w:t xml:space="preserve"> </w:t>
            </w:r>
            <w:proofErr w:type="spellStart"/>
            <w:r w:rsidRPr="005B490D">
              <w:rPr>
                <w:rFonts w:eastAsiaTheme="minorHAnsi"/>
                <w:szCs w:val="26"/>
              </w:rPr>
              <w:t>tất</w:t>
            </w:r>
            <w:proofErr w:type="spellEnd"/>
            <w:r w:rsidRPr="005B490D">
              <w:rPr>
                <w:rFonts w:eastAsiaTheme="minorHAnsi"/>
                <w:szCs w:val="26"/>
              </w:rPr>
              <w:t xml:space="preserve"> </w:t>
            </w:r>
            <w:proofErr w:type="spellStart"/>
            <w:r w:rsidRPr="005B490D">
              <w:rPr>
                <w:rFonts w:eastAsiaTheme="minorHAnsi"/>
                <w:szCs w:val="26"/>
              </w:rPr>
              <w:t>đặt</w:t>
            </w:r>
            <w:proofErr w:type="spellEnd"/>
            <w:r w:rsidRPr="005B490D">
              <w:rPr>
                <w:rFonts w:eastAsiaTheme="minorHAnsi"/>
                <w:szCs w:val="26"/>
              </w:rPr>
              <w:t xml:space="preserve"> </w:t>
            </w:r>
            <w:proofErr w:type="spellStart"/>
            <w:r w:rsidRPr="005B490D">
              <w:rPr>
                <w:rFonts w:eastAsiaTheme="minorHAnsi"/>
                <w:szCs w:val="26"/>
              </w:rPr>
              <w:t>lịch</w:t>
            </w:r>
            <w:proofErr w:type="spellEnd"/>
            <w:r w:rsidRPr="005B490D">
              <w:rPr>
                <w:rFonts w:eastAsiaTheme="minorHAnsi"/>
                <w:szCs w:val="26"/>
              </w:rPr>
              <w:t xml:space="preserve">. </w:t>
            </w:r>
          </w:p>
        </w:tc>
      </w:tr>
      <w:tr w:rsidR="009113AD" w14:paraId="4480B5C8" w14:textId="77777777" w:rsidTr="009113AD">
        <w:tc>
          <w:tcPr>
            <w:tcW w:w="1788" w:type="dxa"/>
          </w:tcPr>
          <w:p w14:paraId="1E5D98B6" w14:textId="77777777" w:rsidR="009113AD" w:rsidRDefault="009113AD" w:rsidP="00EE0B62">
            <w:pPr>
              <w:spacing w:line="360" w:lineRule="auto"/>
              <w:rPr>
                <w:rFonts w:eastAsiaTheme="minorHAnsi"/>
                <w:szCs w:val="26"/>
              </w:rPr>
            </w:pPr>
            <w:r>
              <w:rPr>
                <w:rFonts w:eastAsiaTheme="minorHAnsi"/>
                <w:szCs w:val="26"/>
              </w:rPr>
              <w:t>Actor:</w:t>
            </w:r>
          </w:p>
        </w:tc>
        <w:tc>
          <w:tcPr>
            <w:tcW w:w="5662" w:type="dxa"/>
            <w:gridSpan w:val="2"/>
          </w:tcPr>
          <w:p w14:paraId="07B84D78" w14:textId="77777777" w:rsidR="009113AD" w:rsidRPr="00FB6D7C" w:rsidRDefault="009113AD" w:rsidP="00EE0B62">
            <w:pPr>
              <w:spacing w:line="360" w:lineRule="auto"/>
              <w:rPr>
                <w:rFonts w:eastAsiaTheme="minorHAnsi"/>
                <w:szCs w:val="26"/>
              </w:rPr>
            </w:pPr>
            <w:proofErr w:type="spellStart"/>
            <w:r>
              <w:rPr>
                <w:rFonts w:eastAsiaTheme="minorHAnsi"/>
                <w:szCs w:val="26"/>
              </w:rPr>
              <w:t>Khách</w:t>
            </w:r>
            <w:proofErr w:type="spellEnd"/>
            <w:r>
              <w:rPr>
                <w:rFonts w:eastAsiaTheme="minorHAnsi"/>
                <w:szCs w:val="26"/>
              </w:rPr>
              <w:t xml:space="preserve"> </w:t>
            </w:r>
            <w:proofErr w:type="spellStart"/>
            <w:r>
              <w:rPr>
                <w:rFonts w:eastAsiaTheme="minorHAnsi"/>
                <w:szCs w:val="26"/>
              </w:rPr>
              <w:t>hàng</w:t>
            </w:r>
            <w:proofErr w:type="spellEnd"/>
          </w:p>
        </w:tc>
      </w:tr>
      <w:tr w:rsidR="009113AD" w14:paraId="6F204076" w14:textId="77777777" w:rsidTr="009113AD">
        <w:tc>
          <w:tcPr>
            <w:tcW w:w="1788" w:type="dxa"/>
          </w:tcPr>
          <w:p w14:paraId="3F9021D0" w14:textId="77777777" w:rsidR="009113AD" w:rsidRDefault="009113AD" w:rsidP="00EE0B62">
            <w:pPr>
              <w:spacing w:line="360" w:lineRule="auto"/>
              <w:rPr>
                <w:rFonts w:eastAsiaTheme="minorHAnsi"/>
                <w:szCs w:val="26"/>
              </w:rPr>
            </w:pPr>
            <w:r>
              <w:rPr>
                <w:rFonts w:eastAsiaTheme="minorHAnsi"/>
                <w:szCs w:val="26"/>
              </w:rPr>
              <w:t>Preconditions:</w:t>
            </w:r>
          </w:p>
        </w:tc>
        <w:tc>
          <w:tcPr>
            <w:tcW w:w="5662" w:type="dxa"/>
            <w:gridSpan w:val="2"/>
          </w:tcPr>
          <w:p w14:paraId="176DECC0" w14:textId="77777777" w:rsidR="009113AD" w:rsidRDefault="009113AD" w:rsidP="00EE0B62">
            <w:pPr>
              <w:spacing w:line="360" w:lineRule="auto"/>
              <w:rPr>
                <w:rFonts w:eastAsiaTheme="minorHAnsi"/>
                <w:szCs w:val="26"/>
              </w:rPr>
            </w:pPr>
            <w:proofErr w:type="spellStart"/>
            <w:r w:rsidRPr="002B22A3">
              <w:rPr>
                <w:rFonts w:eastAsiaTheme="minorHAnsi"/>
                <w:szCs w:val="26"/>
              </w:rPr>
              <w:t>Khách</w:t>
            </w:r>
            <w:proofErr w:type="spellEnd"/>
            <w:r w:rsidRPr="002B22A3">
              <w:rPr>
                <w:rFonts w:eastAsiaTheme="minorHAnsi"/>
                <w:szCs w:val="26"/>
              </w:rPr>
              <w:t xml:space="preserve"> </w:t>
            </w:r>
            <w:proofErr w:type="spellStart"/>
            <w:r w:rsidRPr="002B22A3">
              <w:rPr>
                <w:rFonts w:eastAsiaTheme="minorHAnsi"/>
                <w:szCs w:val="26"/>
              </w:rPr>
              <w:t>hàng</w:t>
            </w:r>
            <w:proofErr w:type="spellEnd"/>
            <w:r w:rsidRPr="002B22A3">
              <w:rPr>
                <w:rFonts w:eastAsiaTheme="minorHAnsi"/>
                <w:szCs w:val="26"/>
              </w:rPr>
              <w:t xml:space="preserve"> </w:t>
            </w:r>
            <w:proofErr w:type="spellStart"/>
            <w:r w:rsidRPr="002B22A3">
              <w:rPr>
                <w:rFonts w:eastAsiaTheme="minorHAnsi"/>
                <w:szCs w:val="26"/>
              </w:rPr>
              <w:t>đã</w:t>
            </w:r>
            <w:proofErr w:type="spellEnd"/>
            <w:r w:rsidRPr="002B22A3">
              <w:rPr>
                <w:rFonts w:eastAsiaTheme="minorHAnsi"/>
                <w:szCs w:val="26"/>
              </w:rPr>
              <w:t xml:space="preserve"> </w:t>
            </w:r>
            <w:proofErr w:type="spellStart"/>
            <w:r w:rsidRPr="002B22A3">
              <w:rPr>
                <w:rFonts w:eastAsiaTheme="minorHAnsi"/>
                <w:szCs w:val="26"/>
              </w:rPr>
              <w:t>đăng</w:t>
            </w:r>
            <w:proofErr w:type="spellEnd"/>
            <w:r w:rsidRPr="002B22A3">
              <w:rPr>
                <w:rFonts w:eastAsiaTheme="minorHAnsi"/>
                <w:szCs w:val="26"/>
              </w:rPr>
              <w:t xml:space="preserve"> </w:t>
            </w:r>
            <w:proofErr w:type="spellStart"/>
            <w:r w:rsidRPr="002B22A3">
              <w:rPr>
                <w:rFonts w:eastAsiaTheme="minorHAnsi"/>
                <w:szCs w:val="26"/>
              </w:rPr>
              <w:t>nhập</w:t>
            </w:r>
            <w:proofErr w:type="spellEnd"/>
            <w:r w:rsidRPr="002B22A3">
              <w:rPr>
                <w:rFonts w:eastAsiaTheme="minorHAnsi"/>
                <w:szCs w:val="26"/>
              </w:rPr>
              <w:t xml:space="preserve"> </w:t>
            </w:r>
            <w:proofErr w:type="spellStart"/>
            <w:r w:rsidRPr="002B22A3">
              <w:rPr>
                <w:rFonts w:eastAsiaTheme="minorHAnsi"/>
                <w:szCs w:val="26"/>
              </w:rPr>
              <w:t>và</w:t>
            </w:r>
            <w:proofErr w:type="spellEnd"/>
            <w:r w:rsidRPr="002B22A3">
              <w:rPr>
                <w:rFonts w:eastAsiaTheme="minorHAnsi"/>
                <w:szCs w:val="26"/>
              </w:rPr>
              <w:t xml:space="preserve"> </w:t>
            </w:r>
            <w:proofErr w:type="spellStart"/>
            <w:r w:rsidRPr="002B22A3">
              <w:rPr>
                <w:rFonts w:eastAsiaTheme="minorHAnsi"/>
                <w:szCs w:val="26"/>
              </w:rPr>
              <w:t>đã</w:t>
            </w:r>
            <w:proofErr w:type="spellEnd"/>
            <w:r w:rsidRPr="002B22A3">
              <w:rPr>
                <w:rFonts w:eastAsiaTheme="minorHAnsi"/>
                <w:szCs w:val="26"/>
              </w:rPr>
              <w:t xml:space="preserve"> </w:t>
            </w:r>
            <w:proofErr w:type="spellStart"/>
            <w:r w:rsidRPr="002B22A3">
              <w:rPr>
                <w:rFonts w:eastAsiaTheme="minorHAnsi"/>
                <w:szCs w:val="26"/>
              </w:rPr>
              <w:t>đăng</w:t>
            </w:r>
            <w:proofErr w:type="spellEnd"/>
            <w:r w:rsidRPr="002B22A3">
              <w:rPr>
                <w:rFonts w:eastAsiaTheme="minorHAnsi"/>
                <w:szCs w:val="26"/>
              </w:rPr>
              <w:t xml:space="preserve"> </w:t>
            </w:r>
            <w:proofErr w:type="spellStart"/>
            <w:r w:rsidRPr="002B22A3">
              <w:rPr>
                <w:rFonts w:eastAsiaTheme="minorHAnsi"/>
                <w:szCs w:val="26"/>
              </w:rPr>
              <w:t>ký</w:t>
            </w:r>
            <w:proofErr w:type="spellEnd"/>
            <w:r w:rsidRPr="002B22A3">
              <w:rPr>
                <w:rFonts w:eastAsiaTheme="minorHAnsi"/>
                <w:szCs w:val="26"/>
              </w:rPr>
              <w:t xml:space="preserve"> </w:t>
            </w:r>
            <w:proofErr w:type="spellStart"/>
            <w:r w:rsidRPr="002B22A3">
              <w:rPr>
                <w:rFonts w:eastAsiaTheme="minorHAnsi"/>
                <w:szCs w:val="26"/>
              </w:rPr>
              <w:t>thông</w:t>
            </w:r>
            <w:proofErr w:type="spellEnd"/>
            <w:r w:rsidRPr="002B22A3">
              <w:rPr>
                <w:rFonts w:eastAsiaTheme="minorHAnsi"/>
                <w:szCs w:val="26"/>
              </w:rPr>
              <w:t xml:space="preserve"> tin </w:t>
            </w:r>
            <w:proofErr w:type="spellStart"/>
            <w:r w:rsidRPr="002B22A3">
              <w:rPr>
                <w:rFonts w:eastAsiaTheme="minorHAnsi"/>
                <w:szCs w:val="26"/>
              </w:rPr>
              <w:t>thú</w:t>
            </w:r>
            <w:proofErr w:type="spellEnd"/>
            <w:r w:rsidRPr="002B22A3">
              <w:rPr>
                <w:rFonts w:eastAsiaTheme="minorHAnsi"/>
                <w:szCs w:val="26"/>
              </w:rPr>
              <w:t xml:space="preserve"> </w:t>
            </w:r>
            <w:proofErr w:type="spellStart"/>
            <w:r w:rsidRPr="002B22A3">
              <w:rPr>
                <w:rFonts w:eastAsiaTheme="minorHAnsi"/>
                <w:szCs w:val="26"/>
              </w:rPr>
              <w:t>cưng</w:t>
            </w:r>
            <w:proofErr w:type="spellEnd"/>
            <w:r w:rsidRPr="002B22A3">
              <w:rPr>
                <w:rFonts w:eastAsiaTheme="minorHAnsi"/>
                <w:szCs w:val="26"/>
              </w:rPr>
              <w:t xml:space="preserve"> </w:t>
            </w:r>
            <w:proofErr w:type="spellStart"/>
            <w:r w:rsidRPr="002B22A3">
              <w:rPr>
                <w:rFonts w:eastAsiaTheme="minorHAnsi"/>
                <w:szCs w:val="26"/>
              </w:rPr>
              <w:t>trong</w:t>
            </w:r>
            <w:proofErr w:type="spellEnd"/>
            <w:r w:rsidRPr="002B22A3">
              <w:rPr>
                <w:rFonts w:eastAsiaTheme="minorHAnsi"/>
                <w:szCs w:val="26"/>
              </w:rPr>
              <w:t xml:space="preserve"> </w:t>
            </w:r>
            <w:proofErr w:type="spellStart"/>
            <w:r w:rsidRPr="002B22A3">
              <w:rPr>
                <w:rFonts w:eastAsiaTheme="minorHAnsi"/>
                <w:szCs w:val="26"/>
              </w:rPr>
              <w:t>hệ</w:t>
            </w:r>
            <w:proofErr w:type="spellEnd"/>
            <w:r w:rsidRPr="002B22A3">
              <w:rPr>
                <w:rFonts w:eastAsiaTheme="minorHAnsi"/>
                <w:szCs w:val="26"/>
              </w:rPr>
              <w:t xml:space="preserve"> </w:t>
            </w:r>
            <w:proofErr w:type="spellStart"/>
            <w:r w:rsidRPr="002B22A3">
              <w:rPr>
                <w:rFonts w:eastAsiaTheme="minorHAnsi"/>
                <w:szCs w:val="26"/>
              </w:rPr>
              <w:t>thống</w:t>
            </w:r>
            <w:proofErr w:type="spellEnd"/>
            <w:r w:rsidRPr="002B22A3">
              <w:rPr>
                <w:rFonts w:eastAsiaTheme="minorHAnsi"/>
                <w:szCs w:val="26"/>
              </w:rPr>
              <w:t>.</w:t>
            </w:r>
          </w:p>
        </w:tc>
      </w:tr>
      <w:tr w:rsidR="009113AD" w14:paraId="30E89426" w14:textId="77777777" w:rsidTr="009113AD">
        <w:tc>
          <w:tcPr>
            <w:tcW w:w="1788" w:type="dxa"/>
          </w:tcPr>
          <w:p w14:paraId="4355F058" w14:textId="77777777" w:rsidR="009113AD" w:rsidRDefault="009113AD" w:rsidP="00EE0B62">
            <w:pPr>
              <w:spacing w:line="360" w:lineRule="auto"/>
              <w:rPr>
                <w:rFonts w:eastAsiaTheme="minorHAnsi"/>
                <w:szCs w:val="26"/>
              </w:rPr>
            </w:pPr>
            <w:r>
              <w:rPr>
                <w:rFonts w:eastAsiaTheme="minorHAnsi"/>
                <w:szCs w:val="26"/>
              </w:rPr>
              <w:t>Postconditions:</w:t>
            </w:r>
          </w:p>
        </w:tc>
        <w:tc>
          <w:tcPr>
            <w:tcW w:w="5662" w:type="dxa"/>
            <w:gridSpan w:val="2"/>
          </w:tcPr>
          <w:p w14:paraId="52F23503" w14:textId="77777777" w:rsidR="009113AD" w:rsidRPr="00233FF7" w:rsidRDefault="009113AD" w:rsidP="00EE0B62">
            <w:pPr>
              <w:spacing w:line="360" w:lineRule="auto"/>
              <w:rPr>
                <w:rFonts w:eastAsiaTheme="minorHAnsi"/>
                <w:szCs w:val="26"/>
              </w:rPr>
            </w:pPr>
            <w:proofErr w:type="spellStart"/>
            <w:r w:rsidRPr="002B22A3">
              <w:rPr>
                <w:rFonts w:eastAsiaTheme="minorHAnsi"/>
                <w:szCs w:val="26"/>
              </w:rPr>
              <w:t>Lịch</w:t>
            </w:r>
            <w:proofErr w:type="spellEnd"/>
            <w:r w:rsidRPr="002B22A3">
              <w:rPr>
                <w:rFonts w:eastAsiaTheme="minorHAnsi"/>
                <w:szCs w:val="26"/>
              </w:rPr>
              <w:t xml:space="preserve"> </w:t>
            </w:r>
            <w:proofErr w:type="spellStart"/>
            <w:r w:rsidRPr="002B22A3">
              <w:rPr>
                <w:rFonts w:eastAsiaTheme="minorHAnsi"/>
                <w:szCs w:val="26"/>
              </w:rPr>
              <w:t>đặt</w:t>
            </w:r>
            <w:proofErr w:type="spellEnd"/>
            <w:r w:rsidRPr="002B22A3">
              <w:rPr>
                <w:rFonts w:eastAsiaTheme="minorHAnsi"/>
                <w:szCs w:val="26"/>
              </w:rPr>
              <w:t xml:space="preserve"> </w:t>
            </w:r>
            <w:proofErr w:type="spellStart"/>
            <w:r w:rsidRPr="002B22A3">
              <w:rPr>
                <w:rFonts w:eastAsiaTheme="minorHAnsi"/>
                <w:szCs w:val="26"/>
              </w:rPr>
              <w:t>được</w:t>
            </w:r>
            <w:proofErr w:type="spellEnd"/>
            <w:r w:rsidRPr="002B22A3">
              <w:rPr>
                <w:rFonts w:eastAsiaTheme="minorHAnsi"/>
                <w:szCs w:val="26"/>
              </w:rPr>
              <w:t xml:space="preserve"> </w:t>
            </w:r>
            <w:proofErr w:type="spellStart"/>
            <w:r w:rsidRPr="002B22A3">
              <w:rPr>
                <w:rFonts w:eastAsiaTheme="minorHAnsi"/>
                <w:szCs w:val="26"/>
              </w:rPr>
              <w:t>lưu</w:t>
            </w:r>
            <w:proofErr w:type="spellEnd"/>
            <w:r w:rsidRPr="002B22A3">
              <w:rPr>
                <w:rFonts w:eastAsiaTheme="minorHAnsi"/>
                <w:szCs w:val="26"/>
              </w:rPr>
              <w:t xml:space="preserve"> </w:t>
            </w:r>
            <w:proofErr w:type="spellStart"/>
            <w:r w:rsidRPr="002B22A3">
              <w:rPr>
                <w:rFonts w:eastAsiaTheme="minorHAnsi"/>
                <w:szCs w:val="26"/>
              </w:rPr>
              <w:t>trữ</w:t>
            </w:r>
            <w:proofErr w:type="spellEnd"/>
            <w:r w:rsidRPr="002B22A3">
              <w:rPr>
                <w:rFonts w:eastAsiaTheme="minorHAnsi"/>
                <w:szCs w:val="26"/>
              </w:rPr>
              <w:t xml:space="preserve"> </w:t>
            </w:r>
            <w:proofErr w:type="spellStart"/>
            <w:r w:rsidRPr="002B22A3">
              <w:rPr>
                <w:rFonts w:eastAsiaTheme="minorHAnsi"/>
                <w:szCs w:val="26"/>
              </w:rPr>
              <w:t>trong</w:t>
            </w:r>
            <w:proofErr w:type="spellEnd"/>
            <w:r w:rsidRPr="002B22A3">
              <w:rPr>
                <w:rFonts w:eastAsiaTheme="minorHAnsi"/>
                <w:szCs w:val="26"/>
              </w:rPr>
              <w:t xml:space="preserve"> </w:t>
            </w:r>
            <w:proofErr w:type="spellStart"/>
            <w:r w:rsidRPr="002B22A3">
              <w:rPr>
                <w:rFonts w:eastAsiaTheme="minorHAnsi"/>
                <w:szCs w:val="26"/>
              </w:rPr>
              <w:t>hệ</w:t>
            </w:r>
            <w:proofErr w:type="spellEnd"/>
            <w:r w:rsidRPr="002B22A3">
              <w:rPr>
                <w:rFonts w:eastAsiaTheme="minorHAnsi"/>
                <w:szCs w:val="26"/>
              </w:rPr>
              <w:t xml:space="preserve"> </w:t>
            </w:r>
            <w:proofErr w:type="spellStart"/>
            <w:r w:rsidRPr="002B22A3">
              <w:rPr>
                <w:rFonts w:eastAsiaTheme="minorHAnsi"/>
                <w:szCs w:val="26"/>
              </w:rPr>
              <w:t>thống</w:t>
            </w:r>
            <w:proofErr w:type="spellEnd"/>
            <w:r w:rsidRPr="002B22A3">
              <w:rPr>
                <w:rFonts w:eastAsiaTheme="minorHAnsi"/>
                <w:szCs w:val="26"/>
              </w:rPr>
              <w:t xml:space="preserve"> </w:t>
            </w:r>
            <w:proofErr w:type="spellStart"/>
            <w:r w:rsidRPr="002B22A3">
              <w:rPr>
                <w:rFonts w:eastAsiaTheme="minorHAnsi"/>
                <w:szCs w:val="26"/>
              </w:rPr>
              <w:t>và</w:t>
            </w:r>
            <w:proofErr w:type="spellEnd"/>
            <w:r w:rsidRPr="002B22A3">
              <w:rPr>
                <w:rFonts w:eastAsiaTheme="minorHAnsi"/>
                <w:szCs w:val="26"/>
              </w:rPr>
              <w:t xml:space="preserve"> </w:t>
            </w:r>
            <w:proofErr w:type="spellStart"/>
            <w:r w:rsidRPr="002B22A3">
              <w:rPr>
                <w:rFonts w:eastAsiaTheme="minorHAnsi"/>
                <w:szCs w:val="26"/>
              </w:rPr>
              <w:t>gửi</w:t>
            </w:r>
            <w:proofErr w:type="spellEnd"/>
            <w:r w:rsidRPr="002B22A3">
              <w:rPr>
                <w:rFonts w:eastAsiaTheme="minorHAnsi"/>
                <w:szCs w:val="26"/>
              </w:rPr>
              <w:t xml:space="preserve"> </w:t>
            </w:r>
            <w:proofErr w:type="spellStart"/>
            <w:r w:rsidRPr="002B22A3">
              <w:rPr>
                <w:rFonts w:eastAsiaTheme="minorHAnsi"/>
                <w:szCs w:val="26"/>
              </w:rPr>
              <w:t>xác</w:t>
            </w:r>
            <w:proofErr w:type="spellEnd"/>
            <w:r w:rsidRPr="002B22A3">
              <w:rPr>
                <w:rFonts w:eastAsiaTheme="minorHAnsi"/>
                <w:szCs w:val="26"/>
              </w:rPr>
              <w:t xml:space="preserve"> </w:t>
            </w:r>
            <w:proofErr w:type="spellStart"/>
            <w:r w:rsidRPr="002B22A3">
              <w:rPr>
                <w:rFonts w:eastAsiaTheme="minorHAnsi"/>
                <w:szCs w:val="26"/>
              </w:rPr>
              <w:t>nhận</w:t>
            </w:r>
            <w:proofErr w:type="spellEnd"/>
            <w:r w:rsidRPr="002B22A3">
              <w:rPr>
                <w:rFonts w:eastAsiaTheme="minorHAnsi"/>
                <w:szCs w:val="26"/>
              </w:rPr>
              <w:t xml:space="preserve"> </w:t>
            </w:r>
            <w:proofErr w:type="spellStart"/>
            <w:r w:rsidRPr="002B22A3">
              <w:rPr>
                <w:rFonts w:eastAsiaTheme="minorHAnsi"/>
                <w:szCs w:val="26"/>
              </w:rPr>
              <w:t>đến</w:t>
            </w:r>
            <w:proofErr w:type="spellEnd"/>
            <w:r w:rsidRPr="002B22A3">
              <w:rPr>
                <w:rFonts w:eastAsiaTheme="minorHAnsi"/>
                <w:szCs w:val="26"/>
              </w:rPr>
              <w:t xml:space="preserve"> </w:t>
            </w:r>
            <w:proofErr w:type="spellStart"/>
            <w:r w:rsidRPr="002B22A3">
              <w:rPr>
                <w:rFonts w:eastAsiaTheme="minorHAnsi"/>
                <w:szCs w:val="26"/>
              </w:rPr>
              <w:t>khách</w:t>
            </w:r>
            <w:proofErr w:type="spellEnd"/>
            <w:r w:rsidRPr="002B22A3">
              <w:rPr>
                <w:rFonts w:eastAsiaTheme="minorHAnsi"/>
                <w:szCs w:val="26"/>
              </w:rPr>
              <w:t xml:space="preserve"> </w:t>
            </w:r>
            <w:proofErr w:type="spellStart"/>
            <w:r w:rsidRPr="002B22A3">
              <w:rPr>
                <w:rFonts w:eastAsiaTheme="minorHAnsi"/>
                <w:szCs w:val="26"/>
              </w:rPr>
              <w:t>hàng</w:t>
            </w:r>
            <w:proofErr w:type="spellEnd"/>
            <w:r w:rsidRPr="002B22A3">
              <w:rPr>
                <w:rFonts w:eastAsiaTheme="minorHAnsi"/>
                <w:szCs w:val="26"/>
              </w:rPr>
              <w:t>.</w:t>
            </w:r>
          </w:p>
        </w:tc>
      </w:tr>
      <w:tr w:rsidR="009113AD" w14:paraId="4A30C3A1" w14:textId="77777777" w:rsidTr="009113AD">
        <w:trPr>
          <w:trHeight w:val="162"/>
        </w:trPr>
        <w:tc>
          <w:tcPr>
            <w:tcW w:w="1788" w:type="dxa"/>
            <w:vMerge w:val="restart"/>
          </w:tcPr>
          <w:p w14:paraId="65884A66" w14:textId="77777777" w:rsidR="009113AD" w:rsidRDefault="009113AD" w:rsidP="00EE0B62">
            <w:pPr>
              <w:spacing w:line="360" w:lineRule="auto"/>
              <w:rPr>
                <w:rFonts w:eastAsiaTheme="minorHAnsi"/>
                <w:szCs w:val="26"/>
              </w:rPr>
            </w:pPr>
            <w:r>
              <w:rPr>
                <w:rFonts w:eastAsiaTheme="minorHAnsi"/>
                <w:szCs w:val="26"/>
              </w:rPr>
              <w:t>Flow of events:</w:t>
            </w:r>
          </w:p>
        </w:tc>
        <w:tc>
          <w:tcPr>
            <w:tcW w:w="2866" w:type="dxa"/>
          </w:tcPr>
          <w:p w14:paraId="389B07AB" w14:textId="77777777" w:rsidR="009113AD" w:rsidRDefault="009113AD" w:rsidP="00EE0B62">
            <w:pPr>
              <w:tabs>
                <w:tab w:val="left" w:pos="2508"/>
              </w:tabs>
              <w:spacing w:line="360" w:lineRule="auto"/>
              <w:ind w:left="1440" w:hanging="480"/>
              <w:jc w:val="left"/>
              <w:rPr>
                <w:rFonts w:eastAsiaTheme="minorHAnsi"/>
                <w:szCs w:val="26"/>
              </w:rPr>
            </w:pPr>
            <w:r>
              <w:rPr>
                <w:rFonts w:eastAsiaTheme="minorHAnsi"/>
                <w:szCs w:val="26"/>
              </w:rPr>
              <w:t>Actor</w:t>
            </w:r>
          </w:p>
        </w:tc>
        <w:tc>
          <w:tcPr>
            <w:tcW w:w="2796" w:type="dxa"/>
          </w:tcPr>
          <w:p w14:paraId="2E81F214" w14:textId="77777777" w:rsidR="009113AD" w:rsidRDefault="009113AD" w:rsidP="00EE0B62">
            <w:pPr>
              <w:spacing w:line="360" w:lineRule="auto"/>
              <w:jc w:val="center"/>
              <w:rPr>
                <w:rFonts w:eastAsiaTheme="minorHAnsi"/>
                <w:szCs w:val="26"/>
              </w:rPr>
            </w:pPr>
            <w:r>
              <w:rPr>
                <w:rFonts w:eastAsiaTheme="minorHAnsi"/>
                <w:szCs w:val="26"/>
              </w:rPr>
              <w:t>System</w:t>
            </w:r>
          </w:p>
        </w:tc>
      </w:tr>
      <w:tr w:rsidR="009113AD" w:rsidRPr="00036A6F" w14:paraId="730939EC" w14:textId="77777777" w:rsidTr="009113AD">
        <w:trPr>
          <w:trHeight w:val="162"/>
        </w:trPr>
        <w:tc>
          <w:tcPr>
            <w:tcW w:w="1788" w:type="dxa"/>
            <w:vMerge/>
          </w:tcPr>
          <w:p w14:paraId="4BCDD393" w14:textId="77777777" w:rsidR="009113AD" w:rsidRDefault="009113AD" w:rsidP="00EE0B62">
            <w:pPr>
              <w:spacing w:line="360" w:lineRule="auto"/>
              <w:ind w:left="1440" w:hanging="480"/>
              <w:rPr>
                <w:rFonts w:eastAsiaTheme="minorHAnsi"/>
                <w:szCs w:val="26"/>
              </w:rPr>
            </w:pPr>
          </w:p>
        </w:tc>
        <w:tc>
          <w:tcPr>
            <w:tcW w:w="2866" w:type="dxa"/>
          </w:tcPr>
          <w:p w14:paraId="323A914F" w14:textId="77777777" w:rsidR="009113AD" w:rsidRDefault="009113AD" w:rsidP="00EE0B62">
            <w:pPr>
              <w:spacing w:line="360" w:lineRule="auto"/>
              <w:rPr>
                <w:rFonts w:eastAsiaTheme="minorHAnsi"/>
                <w:szCs w:val="26"/>
                <w:lang w:val="vi-VN"/>
              </w:rPr>
            </w:pPr>
            <w:r>
              <w:rPr>
                <w:rFonts w:eastAsiaTheme="minorHAnsi"/>
                <w:szCs w:val="26"/>
              </w:rPr>
              <w:t xml:space="preserve">1. </w:t>
            </w:r>
            <w:proofErr w:type="spellStart"/>
            <w:r w:rsidRPr="002B22A3">
              <w:rPr>
                <w:rFonts w:eastAsiaTheme="minorHAnsi"/>
                <w:szCs w:val="26"/>
              </w:rPr>
              <w:t>Truy</w:t>
            </w:r>
            <w:proofErr w:type="spellEnd"/>
            <w:r w:rsidRPr="002B22A3">
              <w:rPr>
                <w:rFonts w:eastAsiaTheme="minorHAnsi"/>
                <w:szCs w:val="26"/>
              </w:rPr>
              <w:t xml:space="preserve"> </w:t>
            </w:r>
            <w:proofErr w:type="spellStart"/>
            <w:r w:rsidRPr="002B22A3">
              <w:rPr>
                <w:rFonts w:eastAsiaTheme="minorHAnsi"/>
                <w:szCs w:val="26"/>
              </w:rPr>
              <w:t>cập</w:t>
            </w:r>
            <w:proofErr w:type="spellEnd"/>
            <w:r w:rsidRPr="002B22A3">
              <w:rPr>
                <w:rFonts w:eastAsiaTheme="minorHAnsi"/>
                <w:szCs w:val="26"/>
              </w:rPr>
              <w:t xml:space="preserve"> </w:t>
            </w:r>
            <w:proofErr w:type="spellStart"/>
            <w:r w:rsidRPr="002B22A3">
              <w:rPr>
                <w:rFonts w:eastAsiaTheme="minorHAnsi"/>
                <w:szCs w:val="26"/>
              </w:rPr>
              <w:t>tính</w:t>
            </w:r>
            <w:proofErr w:type="spellEnd"/>
            <w:r w:rsidRPr="002B22A3">
              <w:rPr>
                <w:rFonts w:eastAsiaTheme="minorHAnsi"/>
                <w:szCs w:val="26"/>
              </w:rPr>
              <w:t xml:space="preserve"> </w:t>
            </w:r>
            <w:proofErr w:type="spellStart"/>
            <w:r w:rsidRPr="002B22A3">
              <w:rPr>
                <w:rFonts w:eastAsiaTheme="minorHAnsi"/>
                <w:szCs w:val="26"/>
              </w:rPr>
              <w:t>năng</w:t>
            </w:r>
            <w:proofErr w:type="spellEnd"/>
            <w:r w:rsidRPr="002B22A3">
              <w:rPr>
                <w:rFonts w:eastAsiaTheme="minorHAnsi"/>
                <w:szCs w:val="26"/>
              </w:rPr>
              <w:t xml:space="preserve"> </w:t>
            </w:r>
            <w:proofErr w:type="spellStart"/>
            <w:r w:rsidRPr="002B22A3">
              <w:rPr>
                <w:rFonts w:eastAsiaTheme="minorHAnsi"/>
                <w:szCs w:val="26"/>
              </w:rPr>
              <w:t>đặt</w:t>
            </w:r>
            <w:proofErr w:type="spellEnd"/>
            <w:r w:rsidRPr="002B22A3">
              <w:rPr>
                <w:rFonts w:eastAsiaTheme="minorHAnsi"/>
                <w:szCs w:val="26"/>
              </w:rPr>
              <w:t xml:space="preserve"> </w:t>
            </w:r>
            <w:proofErr w:type="spellStart"/>
            <w:r w:rsidRPr="002B22A3">
              <w:rPr>
                <w:rFonts w:eastAsiaTheme="minorHAnsi"/>
                <w:szCs w:val="26"/>
              </w:rPr>
              <w:lastRenderedPageBreak/>
              <w:t>lịch</w:t>
            </w:r>
            <w:proofErr w:type="spellEnd"/>
          </w:p>
          <w:p w14:paraId="0BE5548D" w14:textId="77777777" w:rsidR="009113AD" w:rsidRDefault="009113AD" w:rsidP="00EE0B62">
            <w:pPr>
              <w:spacing w:line="360" w:lineRule="auto"/>
              <w:rPr>
                <w:rFonts w:eastAsiaTheme="minorHAnsi"/>
                <w:szCs w:val="26"/>
                <w:lang w:val="vi-VN"/>
              </w:rPr>
            </w:pPr>
          </w:p>
          <w:p w14:paraId="77E95852" w14:textId="77777777" w:rsidR="009113AD" w:rsidRDefault="009113AD" w:rsidP="00EE0B62">
            <w:pPr>
              <w:spacing w:line="360" w:lineRule="auto"/>
              <w:rPr>
                <w:rFonts w:eastAsiaTheme="minorHAnsi"/>
                <w:szCs w:val="26"/>
                <w:lang w:val="vi-VN"/>
              </w:rPr>
            </w:pPr>
          </w:p>
          <w:p w14:paraId="47B4470A" w14:textId="59D97887" w:rsidR="009113AD" w:rsidRPr="005A0C8B" w:rsidRDefault="009113AD" w:rsidP="00EE0B62">
            <w:pPr>
              <w:spacing w:line="360" w:lineRule="auto"/>
              <w:rPr>
                <w:rFonts w:eastAsiaTheme="minorHAnsi"/>
                <w:szCs w:val="26"/>
                <w:lang w:val="vi-VN"/>
              </w:rPr>
            </w:pPr>
            <w:r w:rsidRPr="00C041AA">
              <w:rPr>
                <w:rFonts w:eastAsiaTheme="minorHAnsi"/>
                <w:szCs w:val="26"/>
                <w:lang w:val="vi-VN"/>
              </w:rPr>
              <w:t xml:space="preserve">2. </w:t>
            </w:r>
            <w:r w:rsidRPr="002B22A3">
              <w:rPr>
                <w:rFonts w:eastAsiaTheme="minorHAnsi"/>
                <w:szCs w:val="26"/>
                <w:lang w:val="vi-VN"/>
              </w:rPr>
              <w:t>Chọn dịch vụ, thời gian, thú cưng</w:t>
            </w:r>
          </w:p>
          <w:p w14:paraId="6A161DF3" w14:textId="77777777" w:rsidR="009113AD" w:rsidRDefault="009113AD" w:rsidP="00EE0B62">
            <w:pPr>
              <w:spacing w:line="360" w:lineRule="auto"/>
              <w:rPr>
                <w:rFonts w:eastAsiaTheme="minorHAnsi"/>
                <w:szCs w:val="26"/>
                <w:lang w:val="vi-VN"/>
              </w:rPr>
            </w:pPr>
          </w:p>
          <w:p w14:paraId="6D87F2E1" w14:textId="77777777" w:rsidR="009113AD" w:rsidRPr="002B22A3" w:rsidRDefault="009113AD" w:rsidP="00EE0B62">
            <w:pPr>
              <w:spacing w:line="360" w:lineRule="auto"/>
              <w:rPr>
                <w:rFonts w:eastAsiaTheme="minorHAnsi"/>
                <w:szCs w:val="26"/>
                <w:lang w:val="vi-VN"/>
              </w:rPr>
            </w:pPr>
            <w:r>
              <w:rPr>
                <w:rFonts w:eastAsiaTheme="minorHAnsi"/>
                <w:szCs w:val="26"/>
                <w:lang w:val="vi-VN"/>
              </w:rPr>
              <w:t xml:space="preserve">4. </w:t>
            </w:r>
            <w:r w:rsidRPr="00E9613B">
              <w:rPr>
                <w:rFonts w:eastAsiaTheme="minorHAnsi"/>
                <w:szCs w:val="26"/>
                <w:lang w:val="vi-VN"/>
              </w:rPr>
              <w:t>Xác nhận đặt lịch</w:t>
            </w:r>
          </w:p>
          <w:p w14:paraId="137D8865" w14:textId="77777777" w:rsidR="009113AD" w:rsidRPr="00C041AA" w:rsidRDefault="009113AD" w:rsidP="00EE0B62">
            <w:pPr>
              <w:spacing w:line="360" w:lineRule="auto"/>
              <w:ind w:left="1440" w:hanging="480"/>
              <w:rPr>
                <w:rFonts w:eastAsiaTheme="minorHAnsi"/>
                <w:szCs w:val="26"/>
                <w:lang w:val="vi-VN"/>
              </w:rPr>
            </w:pPr>
          </w:p>
        </w:tc>
        <w:tc>
          <w:tcPr>
            <w:tcW w:w="2796" w:type="dxa"/>
          </w:tcPr>
          <w:p w14:paraId="51E63879" w14:textId="77777777" w:rsidR="009113AD" w:rsidRPr="002B22A3" w:rsidRDefault="009113AD" w:rsidP="00EE0B62">
            <w:pPr>
              <w:spacing w:line="360" w:lineRule="auto"/>
              <w:rPr>
                <w:rFonts w:eastAsiaTheme="minorHAnsi"/>
                <w:szCs w:val="26"/>
                <w:lang w:val="vi-VN"/>
              </w:rPr>
            </w:pPr>
            <w:r w:rsidRPr="00C041AA">
              <w:rPr>
                <w:rFonts w:eastAsiaTheme="minorHAnsi"/>
                <w:szCs w:val="26"/>
                <w:lang w:val="vi-VN"/>
              </w:rPr>
              <w:lastRenderedPageBreak/>
              <w:t xml:space="preserve">1.1 </w:t>
            </w:r>
            <w:r w:rsidRPr="002B22A3">
              <w:rPr>
                <w:rFonts w:eastAsiaTheme="minorHAnsi"/>
                <w:szCs w:val="26"/>
                <w:lang w:val="vi-VN"/>
              </w:rPr>
              <w:t xml:space="preserve">Hiển thị danh sách dịch </w:t>
            </w:r>
            <w:r w:rsidRPr="002B22A3">
              <w:rPr>
                <w:rFonts w:eastAsiaTheme="minorHAnsi"/>
                <w:szCs w:val="26"/>
                <w:lang w:val="vi-VN"/>
              </w:rPr>
              <w:lastRenderedPageBreak/>
              <w:t>vụ và thời gian trống để khách hàng chọn</w:t>
            </w:r>
          </w:p>
          <w:p w14:paraId="08115320" w14:textId="77777777" w:rsidR="009113AD" w:rsidRDefault="009113AD" w:rsidP="00EE0B62">
            <w:pPr>
              <w:spacing w:line="360" w:lineRule="auto"/>
              <w:rPr>
                <w:rFonts w:eastAsiaTheme="minorHAnsi"/>
                <w:szCs w:val="26"/>
                <w:lang w:val="vi-VN"/>
              </w:rPr>
            </w:pPr>
          </w:p>
          <w:p w14:paraId="1BAEABF3" w14:textId="77777777" w:rsidR="009113AD" w:rsidRDefault="009113AD" w:rsidP="00EE0B62">
            <w:pPr>
              <w:pStyle w:val="oancuaDanhsach"/>
              <w:numPr>
                <w:ilvl w:val="1"/>
                <w:numId w:val="13"/>
              </w:numPr>
              <w:spacing w:line="360" w:lineRule="auto"/>
              <w:rPr>
                <w:rFonts w:eastAsiaTheme="minorHAnsi"/>
                <w:szCs w:val="26"/>
                <w:lang w:val="vi-VN"/>
              </w:rPr>
            </w:pPr>
            <w:r w:rsidRPr="002B22A3">
              <w:rPr>
                <w:rFonts w:eastAsiaTheme="minorHAnsi"/>
                <w:szCs w:val="26"/>
                <w:lang w:val="vi-VN"/>
              </w:rPr>
              <w:t>Ghi nhận thông tin đặt lịch vào biểu mẫu</w:t>
            </w:r>
          </w:p>
          <w:p w14:paraId="0B706CC3" w14:textId="77777777" w:rsidR="009113AD" w:rsidRPr="002B22A3" w:rsidRDefault="009113AD" w:rsidP="00EE0B62">
            <w:pPr>
              <w:pStyle w:val="oancuaDanhsach"/>
              <w:spacing w:line="360" w:lineRule="auto"/>
              <w:ind w:left="0"/>
              <w:rPr>
                <w:rFonts w:eastAsiaTheme="minorHAnsi"/>
                <w:szCs w:val="26"/>
                <w:lang w:val="vi-VN"/>
              </w:rPr>
            </w:pPr>
            <w:r>
              <w:rPr>
                <w:rFonts w:eastAsiaTheme="minorHAnsi"/>
                <w:szCs w:val="26"/>
                <w:lang w:val="vi-VN"/>
              </w:rPr>
              <w:t xml:space="preserve">4.1 </w:t>
            </w:r>
            <w:r w:rsidRPr="002B22A3">
              <w:rPr>
                <w:rFonts w:eastAsiaTheme="minorHAnsi"/>
                <w:szCs w:val="26"/>
                <w:lang w:val="vi-VN"/>
              </w:rPr>
              <w:t xml:space="preserve">Lưu thông tin vào hệ thống, hiển thị lịch sử đặt và gửi xác nhận đến </w:t>
            </w:r>
            <w:proofErr w:type="spellStart"/>
            <w:r w:rsidRPr="002B22A3">
              <w:rPr>
                <w:rFonts w:eastAsiaTheme="minorHAnsi"/>
                <w:szCs w:val="26"/>
                <w:lang w:val="vi-VN"/>
              </w:rPr>
              <w:t>email</w:t>
            </w:r>
            <w:proofErr w:type="spellEnd"/>
            <w:r w:rsidRPr="002B22A3">
              <w:rPr>
                <w:rFonts w:eastAsiaTheme="minorHAnsi"/>
                <w:szCs w:val="26"/>
                <w:lang w:val="vi-VN"/>
              </w:rPr>
              <w:t xml:space="preserve"> khách hàng</w:t>
            </w:r>
          </w:p>
        </w:tc>
      </w:tr>
      <w:tr w:rsidR="009113AD" w:rsidRPr="00036A6F" w14:paraId="593C03D2" w14:textId="77777777" w:rsidTr="009113AD">
        <w:trPr>
          <w:trHeight w:val="557"/>
        </w:trPr>
        <w:tc>
          <w:tcPr>
            <w:tcW w:w="1788" w:type="dxa"/>
          </w:tcPr>
          <w:p w14:paraId="43FFFEB5" w14:textId="77777777" w:rsidR="009113AD" w:rsidRDefault="009113AD" w:rsidP="00EE0B62">
            <w:pPr>
              <w:spacing w:line="360" w:lineRule="auto"/>
              <w:rPr>
                <w:rFonts w:eastAsiaTheme="minorHAnsi"/>
                <w:szCs w:val="26"/>
              </w:rPr>
            </w:pPr>
            <w:r>
              <w:rPr>
                <w:rFonts w:eastAsiaTheme="minorHAnsi"/>
                <w:szCs w:val="26"/>
              </w:rPr>
              <w:t>Exception</w:t>
            </w:r>
            <w:r>
              <w:rPr>
                <w:rFonts w:eastAsiaTheme="minorHAnsi"/>
                <w:szCs w:val="26"/>
                <w:lang w:val="vi-VN"/>
              </w:rPr>
              <w:t xml:space="preserve"> </w:t>
            </w:r>
            <w:r>
              <w:rPr>
                <w:rFonts w:eastAsiaTheme="minorHAnsi"/>
                <w:szCs w:val="26"/>
              </w:rPr>
              <w:t>Conditions:</w:t>
            </w:r>
          </w:p>
        </w:tc>
        <w:tc>
          <w:tcPr>
            <w:tcW w:w="5662" w:type="dxa"/>
            <w:gridSpan w:val="2"/>
          </w:tcPr>
          <w:p w14:paraId="4EDB35DA" w14:textId="77777777" w:rsidR="009113AD" w:rsidRPr="00FD72AA" w:rsidRDefault="009113AD" w:rsidP="00EE0B62">
            <w:pPr>
              <w:keepNext/>
              <w:spacing w:line="360" w:lineRule="auto"/>
              <w:rPr>
                <w:rFonts w:eastAsiaTheme="minorHAnsi"/>
                <w:szCs w:val="26"/>
                <w:lang w:val="vi-VN"/>
              </w:rPr>
            </w:pPr>
            <w:r w:rsidRPr="00FD72AA">
              <w:rPr>
                <w:rFonts w:eastAsiaTheme="minorHAnsi"/>
                <w:szCs w:val="26"/>
                <w:lang w:val="vi-VN"/>
              </w:rPr>
              <w:t>Không chọn đầy đủ thông tin (dịch vụ, thời gian, thú cưng) → không cho phép đặt lịch.</w:t>
            </w:r>
          </w:p>
          <w:p w14:paraId="0892ED6F" w14:textId="77777777" w:rsidR="009113AD" w:rsidRPr="00FD72AA" w:rsidRDefault="009113AD" w:rsidP="00EE0B62">
            <w:pPr>
              <w:keepNext/>
              <w:spacing w:line="360" w:lineRule="auto"/>
              <w:rPr>
                <w:rFonts w:eastAsiaTheme="minorHAnsi"/>
                <w:szCs w:val="26"/>
                <w:lang w:val="vi-VN"/>
              </w:rPr>
            </w:pPr>
            <w:r w:rsidRPr="00FD72AA">
              <w:rPr>
                <w:rFonts w:eastAsiaTheme="minorHAnsi"/>
                <w:szCs w:val="26"/>
                <w:lang w:val="vi-VN"/>
              </w:rPr>
              <w:t>Lỗi hệ thống khi lưu lịch → thông báo “Đặt lịch thất bại, vui lòng thử lại”.</w:t>
            </w:r>
          </w:p>
          <w:p w14:paraId="07AB7F37" w14:textId="77777777" w:rsidR="009113AD" w:rsidRPr="00FD72AA" w:rsidRDefault="009113AD" w:rsidP="00EE0B62">
            <w:pPr>
              <w:keepNext/>
              <w:spacing w:line="360" w:lineRule="auto"/>
              <w:ind w:left="1440" w:hanging="480"/>
              <w:rPr>
                <w:rFonts w:eastAsiaTheme="minorHAnsi"/>
                <w:szCs w:val="26"/>
                <w:lang w:val="vi-VN"/>
              </w:rPr>
            </w:pPr>
          </w:p>
        </w:tc>
      </w:tr>
    </w:tbl>
    <w:p w14:paraId="14382BB4" w14:textId="77777777" w:rsidR="00256964" w:rsidRPr="00800C78" w:rsidRDefault="00256964" w:rsidP="00256964">
      <w:pPr>
        <w:rPr>
          <w:lang w:val="vi-VN"/>
        </w:rPr>
      </w:pPr>
    </w:p>
    <w:p w14:paraId="49F14E57" w14:textId="77777777" w:rsidR="00256964" w:rsidRPr="00800C78" w:rsidRDefault="00256964" w:rsidP="00256964">
      <w:pPr>
        <w:rPr>
          <w:lang w:val="vi-VN"/>
        </w:rPr>
      </w:pPr>
    </w:p>
    <w:p w14:paraId="18E308CE" w14:textId="4268A047" w:rsidR="00F94B24" w:rsidRDefault="00F94B24" w:rsidP="00623A20">
      <w:pPr>
        <w:pStyle w:val="Tiumccp3"/>
        <w:numPr>
          <w:ilvl w:val="3"/>
          <w:numId w:val="75"/>
        </w:numPr>
        <w:outlineLvl w:val="2"/>
        <w:rPr>
          <w:lang w:val="vi-VN"/>
        </w:rPr>
      </w:pPr>
      <w:bookmarkStart w:id="42" w:name="_Toc195953824"/>
      <w:r>
        <w:rPr>
          <w:lang w:val="vi-VN"/>
        </w:rPr>
        <w:t>UC06: Xem dịch vụ/ sản phẩm</w:t>
      </w:r>
      <w:bookmarkEnd w:id="42"/>
    </w:p>
    <w:p w14:paraId="4957310D" w14:textId="477CC6CA" w:rsidR="00256964" w:rsidRPr="00800C78" w:rsidRDefault="00256964" w:rsidP="00256964">
      <w:pPr>
        <w:pStyle w:val="Tiumccp3"/>
        <w:rPr>
          <w:lang w:val="vi-VN"/>
        </w:rPr>
      </w:pPr>
    </w:p>
    <w:p w14:paraId="3101AA92" w14:textId="09913DE7" w:rsidR="00256964" w:rsidRDefault="009113AD" w:rsidP="00774D48">
      <w:pPr>
        <w:jc w:val="center"/>
      </w:pPr>
      <w:r>
        <w:rPr>
          <w:noProof/>
          <w14:ligatures w14:val="standardContextual"/>
        </w:rPr>
        <w:drawing>
          <wp:inline distT="0" distB="0" distL="0" distR="0" wp14:anchorId="24006CFC" wp14:editId="23B02CBF">
            <wp:extent cx="5124450" cy="971550"/>
            <wp:effectExtent l="0" t="0" r="0" b="0"/>
            <wp:docPr id="241148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48116" name="Picture 241148116"/>
                    <pic:cNvPicPr/>
                  </pic:nvPicPr>
                  <pic:blipFill>
                    <a:blip r:embed="rId24">
                      <a:extLst>
                        <a:ext uri="{28A0092B-C50C-407E-A947-70E740481C1C}">
                          <a14:useLocalDpi xmlns:a14="http://schemas.microsoft.com/office/drawing/2010/main" val="0"/>
                        </a:ext>
                      </a:extLst>
                    </a:blip>
                    <a:stretch>
                      <a:fillRect/>
                    </a:stretch>
                  </pic:blipFill>
                  <pic:spPr>
                    <a:xfrm>
                      <a:off x="0" y="0"/>
                      <a:ext cx="5124450" cy="971550"/>
                    </a:xfrm>
                    <a:prstGeom prst="rect">
                      <a:avLst/>
                    </a:prstGeom>
                  </pic:spPr>
                </pic:pic>
              </a:graphicData>
            </a:graphic>
          </wp:inline>
        </w:drawing>
      </w:r>
    </w:p>
    <w:p w14:paraId="27F97DA1" w14:textId="77777777" w:rsidR="00256964" w:rsidRDefault="00256964" w:rsidP="00256964"/>
    <w:tbl>
      <w:tblPr>
        <w:tblStyle w:val="LiBang"/>
        <w:tblW w:w="8239" w:type="dxa"/>
        <w:tblInd w:w="846" w:type="dxa"/>
        <w:tblLook w:val="04A0" w:firstRow="1" w:lastRow="0" w:firstColumn="1" w:lastColumn="0" w:noHBand="0" w:noVBand="1"/>
      </w:tblPr>
      <w:tblGrid>
        <w:gridCol w:w="2067"/>
        <w:gridCol w:w="2962"/>
        <w:gridCol w:w="3210"/>
      </w:tblGrid>
      <w:tr w:rsidR="00256964" w:rsidRPr="00036A6F" w14:paraId="220A9606" w14:textId="77777777" w:rsidTr="004A4C9D">
        <w:trPr>
          <w:trHeight w:val="369"/>
        </w:trPr>
        <w:tc>
          <w:tcPr>
            <w:tcW w:w="2067" w:type="dxa"/>
          </w:tcPr>
          <w:p w14:paraId="2955541E" w14:textId="77777777" w:rsidR="00256964" w:rsidRPr="00DD1683" w:rsidRDefault="00256964" w:rsidP="00774D48">
            <w:pPr>
              <w:spacing w:line="360" w:lineRule="auto"/>
              <w:rPr>
                <w:lang w:val="vi-VN"/>
              </w:rPr>
            </w:pPr>
            <w:proofErr w:type="spellStart"/>
            <w:r w:rsidRPr="00DD1683">
              <w:rPr>
                <w:lang w:val="vi-VN"/>
              </w:rPr>
              <w:t>Use</w:t>
            </w:r>
            <w:proofErr w:type="spellEnd"/>
            <w:r w:rsidRPr="00DD1683">
              <w:rPr>
                <w:lang w:val="vi-VN"/>
              </w:rPr>
              <w:t xml:space="preserve"> </w:t>
            </w:r>
            <w:proofErr w:type="spellStart"/>
            <w:r w:rsidRPr="00DD1683">
              <w:rPr>
                <w:lang w:val="vi-VN"/>
              </w:rPr>
              <w:t>Case</w:t>
            </w:r>
            <w:proofErr w:type="spellEnd"/>
            <w:r w:rsidRPr="00DD1683">
              <w:rPr>
                <w:lang w:val="vi-VN"/>
              </w:rPr>
              <w:t xml:space="preserve"> </w:t>
            </w:r>
            <w:proofErr w:type="spellStart"/>
            <w:r w:rsidRPr="00DD1683">
              <w:rPr>
                <w:lang w:val="vi-VN"/>
              </w:rPr>
              <w:t>Name</w:t>
            </w:r>
            <w:proofErr w:type="spellEnd"/>
            <w:r w:rsidRPr="00DD1683">
              <w:rPr>
                <w:lang w:val="vi-VN"/>
              </w:rPr>
              <w:t>:</w:t>
            </w:r>
          </w:p>
        </w:tc>
        <w:tc>
          <w:tcPr>
            <w:tcW w:w="6172" w:type="dxa"/>
            <w:gridSpan w:val="2"/>
          </w:tcPr>
          <w:p w14:paraId="4988D971" w14:textId="29196987" w:rsidR="00256964" w:rsidRPr="00720207" w:rsidRDefault="00720207" w:rsidP="00774D48">
            <w:pPr>
              <w:spacing w:line="360" w:lineRule="auto"/>
              <w:rPr>
                <w:lang w:val="vi-VN"/>
              </w:rPr>
            </w:pPr>
            <w:r w:rsidRPr="00720207">
              <w:rPr>
                <w:lang w:val="vi-VN"/>
              </w:rPr>
              <w:t>Xem dịch vụ/sản phẩm</w:t>
            </w:r>
          </w:p>
        </w:tc>
      </w:tr>
      <w:tr w:rsidR="00256964" w:rsidRPr="00036A6F" w14:paraId="445B8BC3" w14:textId="77777777" w:rsidTr="004A4C9D">
        <w:trPr>
          <w:trHeight w:val="908"/>
        </w:trPr>
        <w:tc>
          <w:tcPr>
            <w:tcW w:w="2067" w:type="dxa"/>
          </w:tcPr>
          <w:p w14:paraId="0B2A3315" w14:textId="77777777" w:rsidR="00256964" w:rsidRPr="00DD1683" w:rsidRDefault="00256964" w:rsidP="00774D48">
            <w:pPr>
              <w:spacing w:line="360" w:lineRule="auto"/>
              <w:rPr>
                <w:lang w:val="vi-VN"/>
              </w:rPr>
            </w:pPr>
            <w:proofErr w:type="spellStart"/>
            <w:r w:rsidRPr="00DD1683">
              <w:rPr>
                <w:lang w:val="vi-VN"/>
              </w:rPr>
              <w:t>Scenario</w:t>
            </w:r>
            <w:proofErr w:type="spellEnd"/>
            <w:r w:rsidRPr="00DD1683">
              <w:rPr>
                <w:lang w:val="vi-VN"/>
              </w:rPr>
              <w:t>:</w:t>
            </w:r>
          </w:p>
        </w:tc>
        <w:tc>
          <w:tcPr>
            <w:tcW w:w="6172" w:type="dxa"/>
            <w:gridSpan w:val="2"/>
          </w:tcPr>
          <w:p w14:paraId="6CF66A5E" w14:textId="5DFDE6A8" w:rsidR="00256964" w:rsidRPr="00720207" w:rsidRDefault="00720207" w:rsidP="00774D48">
            <w:pPr>
              <w:spacing w:line="360" w:lineRule="auto"/>
              <w:rPr>
                <w:lang w:val="vi-VN"/>
              </w:rPr>
            </w:pPr>
            <w:r w:rsidRPr="00720207">
              <w:rPr>
                <w:lang w:val="vi-VN"/>
              </w:rPr>
              <w:t>Người dùng cần tìm hiểu về các sản phẩm đang được cung cấp trong hệ thống.</w:t>
            </w:r>
          </w:p>
        </w:tc>
      </w:tr>
      <w:tr w:rsidR="00256964" w:rsidRPr="00036A6F" w14:paraId="1B66E063" w14:textId="77777777" w:rsidTr="004A4C9D">
        <w:trPr>
          <w:trHeight w:val="1208"/>
        </w:trPr>
        <w:tc>
          <w:tcPr>
            <w:tcW w:w="2067" w:type="dxa"/>
          </w:tcPr>
          <w:p w14:paraId="070D9C2C" w14:textId="77777777" w:rsidR="00256964" w:rsidRPr="00DD1683" w:rsidRDefault="00256964" w:rsidP="00774D48">
            <w:pPr>
              <w:spacing w:line="360" w:lineRule="auto"/>
              <w:rPr>
                <w:lang w:val="vi-VN"/>
              </w:rPr>
            </w:pPr>
            <w:proofErr w:type="spellStart"/>
            <w:r w:rsidRPr="00DD1683">
              <w:rPr>
                <w:lang w:val="vi-VN"/>
              </w:rPr>
              <w:t>Triggering</w:t>
            </w:r>
            <w:proofErr w:type="spellEnd"/>
            <w:r w:rsidRPr="00DD1683">
              <w:rPr>
                <w:lang w:val="vi-VN"/>
              </w:rPr>
              <w:t xml:space="preserve"> </w:t>
            </w:r>
            <w:proofErr w:type="spellStart"/>
            <w:r w:rsidRPr="00DD1683">
              <w:rPr>
                <w:lang w:val="vi-VN"/>
              </w:rPr>
              <w:t>Events</w:t>
            </w:r>
            <w:proofErr w:type="spellEnd"/>
            <w:r w:rsidRPr="00DD1683">
              <w:rPr>
                <w:lang w:val="vi-VN"/>
              </w:rPr>
              <w:t>:</w:t>
            </w:r>
          </w:p>
        </w:tc>
        <w:tc>
          <w:tcPr>
            <w:tcW w:w="6172" w:type="dxa"/>
            <w:gridSpan w:val="2"/>
          </w:tcPr>
          <w:p w14:paraId="495D4D2F" w14:textId="240E91D9" w:rsidR="00256964" w:rsidRPr="00720207" w:rsidRDefault="00720207" w:rsidP="00720207">
            <w:pPr>
              <w:spacing w:line="360" w:lineRule="auto"/>
              <w:rPr>
                <w:lang w:val="vi-VN"/>
              </w:rPr>
            </w:pPr>
            <w:r w:rsidRPr="00720207">
              <w:rPr>
                <w:lang w:val="vi-VN"/>
              </w:rPr>
              <w:t>Người dùng truy cập vào hệ thống và chọn mục “</w:t>
            </w:r>
            <w:r w:rsidR="009113AD" w:rsidRPr="005A0C8B">
              <w:rPr>
                <w:lang w:val="vi-VN"/>
              </w:rPr>
              <w:t>Cửa hàng</w:t>
            </w:r>
            <w:r w:rsidRPr="00720207">
              <w:rPr>
                <w:lang w:val="vi-VN"/>
              </w:rPr>
              <w:t>”.</w:t>
            </w:r>
          </w:p>
        </w:tc>
      </w:tr>
      <w:tr w:rsidR="00256964" w:rsidRPr="00DD1683" w14:paraId="5F9463EA" w14:textId="77777777" w:rsidTr="004A4C9D">
        <w:trPr>
          <w:trHeight w:val="1196"/>
        </w:trPr>
        <w:tc>
          <w:tcPr>
            <w:tcW w:w="2067" w:type="dxa"/>
          </w:tcPr>
          <w:p w14:paraId="54BB0769" w14:textId="77777777" w:rsidR="00256964" w:rsidRPr="00DD1683" w:rsidRDefault="00256964" w:rsidP="00774D48">
            <w:pPr>
              <w:spacing w:line="360" w:lineRule="auto"/>
            </w:pPr>
            <w:r w:rsidRPr="00DD1683">
              <w:t>Brief Description:</w:t>
            </w:r>
          </w:p>
          <w:p w14:paraId="261831FF" w14:textId="77777777" w:rsidR="00256964" w:rsidRPr="00DD1683" w:rsidRDefault="00256964" w:rsidP="004A4C9D">
            <w:pPr>
              <w:spacing w:line="360" w:lineRule="auto"/>
              <w:ind w:left="1440" w:hanging="480"/>
            </w:pPr>
          </w:p>
        </w:tc>
        <w:tc>
          <w:tcPr>
            <w:tcW w:w="6172" w:type="dxa"/>
            <w:gridSpan w:val="2"/>
          </w:tcPr>
          <w:p w14:paraId="0942B7DE" w14:textId="38B17347" w:rsidR="00256964" w:rsidRPr="00DD1683" w:rsidRDefault="00720207" w:rsidP="00774D48">
            <w:pPr>
              <w:spacing w:line="360" w:lineRule="auto"/>
            </w:pPr>
            <w:r w:rsidRPr="00720207">
              <w:t xml:space="preserve">Use Case </w:t>
            </w:r>
            <w:proofErr w:type="spellStart"/>
            <w:r w:rsidRPr="00720207">
              <w:t>cho</w:t>
            </w:r>
            <w:proofErr w:type="spellEnd"/>
            <w:r w:rsidRPr="00720207">
              <w:t xml:space="preserve"> </w:t>
            </w:r>
            <w:proofErr w:type="spellStart"/>
            <w:r w:rsidRPr="00720207">
              <w:t>phép</w:t>
            </w:r>
            <w:proofErr w:type="spellEnd"/>
            <w:r w:rsidRPr="00720207">
              <w:t xml:space="preserve"> </w:t>
            </w:r>
            <w:proofErr w:type="spellStart"/>
            <w:r w:rsidRPr="00720207">
              <w:t>người</w:t>
            </w:r>
            <w:proofErr w:type="spellEnd"/>
            <w:r w:rsidRPr="00720207">
              <w:t xml:space="preserve"> </w:t>
            </w:r>
            <w:proofErr w:type="spellStart"/>
            <w:r w:rsidRPr="00720207">
              <w:t>dùng</w:t>
            </w:r>
            <w:proofErr w:type="spellEnd"/>
            <w:r w:rsidRPr="00720207">
              <w:t xml:space="preserve"> </w:t>
            </w:r>
            <w:proofErr w:type="spellStart"/>
            <w:r w:rsidRPr="00720207">
              <w:t>xem</w:t>
            </w:r>
            <w:proofErr w:type="spellEnd"/>
            <w:r w:rsidRPr="00720207">
              <w:t xml:space="preserve"> </w:t>
            </w:r>
            <w:proofErr w:type="spellStart"/>
            <w:r w:rsidRPr="00720207">
              <w:t>danh</w:t>
            </w:r>
            <w:proofErr w:type="spellEnd"/>
            <w:r w:rsidRPr="00720207">
              <w:t xml:space="preserve"> </w:t>
            </w:r>
            <w:proofErr w:type="spellStart"/>
            <w:r w:rsidRPr="00720207">
              <w:t>sách</w:t>
            </w:r>
            <w:proofErr w:type="spellEnd"/>
            <w:r w:rsidRPr="00720207">
              <w:t xml:space="preserve"> </w:t>
            </w:r>
            <w:proofErr w:type="spellStart"/>
            <w:r w:rsidRPr="00720207">
              <w:t>các</w:t>
            </w:r>
            <w:proofErr w:type="spellEnd"/>
            <w:r w:rsidRPr="00720207">
              <w:t xml:space="preserve"> </w:t>
            </w:r>
            <w:proofErr w:type="spellStart"/>
            <w:r w:rsidRPr="00720207">
              <w:t>sản</w:t>
            </w:r>
            <w:proofErr w:type="spellEnd"/>
            <w:r w:rsidRPr="00720207">
              <w:t xml:space="preserve"> </w:t>
            </w:r>
            <w:proofErr w:type="spellStart"/>
            <w:r w:rsidRPr="00720207">
              <w:t>phẩm</w:t>
            </w:r>
            <w:proofErr w:type="spellEnd"/>
            <w:r w:rsidRPr="00720207">
              <w:t xml:space="preserve"> </w:t>
            </w:r>
            <w:proofErr w:type="spellStart"/>
            <w:r w:rsidRPr="00720207">
              <w:t>bán</w:t>
            </w:r>
            <w:proofErr w:type="spellEnd"/>
            <w:r w:rsidRPr="00720207">
              <w:t xml:space="preserve"> </w:t>
            </w:r>
            <w:proofErr w:type="spellStart"/>
            <w:r w:rsidRPr="00720207">
              <w:t>lẻ</w:t>
            </w:r>
            <w:proofErr w:type="spellEnd"/>
            <w:r w:rsidRPr="00720207">
              <w:t xml:space="preserve"> </w:t>
            </w:r>
            <w:proofErr w:type="spellStart"/>
            <w:r w:rsidRPr="00720207">
              <w:t>hiện</w:t>
            </w:r>
            <w:proofErr w:type="spellEnd"/>
            <w:r w:rsidRPr="00720207">
              <w:t xml:space="preserve"> </w:t>
            </w:r>
            <w:proofErr w:type="spellStart"/>
            <w:r w:rsidRPr="00720207">
              <w:t>có</w:t>
            </w:r>
            <w:proofErr w:type="spellEnd"/>
            <w:r w:rsidRPr="00720207">
              <w:t xml:space="preserve"> </w:t>
            </w:r>
            <w:proofErr w:type="spellStart"/>
            <w:r w:rsidRPr="00720207">
              <w:t>trên</w:t>
            </w:r>
            <w:proofErr w:type="spellEnd"/>
            <w:r w:rsidRPr="00720207">
              <w:t xml:space="preserve"> </w:t>
            </w:r>
            <w:proofErr w:type="spellStart"/>
            <w:r w:rsidRPr="00720207">
              <w:t>hệ</w:t>
            </w:r>
            <w:proofErr w:type="spellEnd"/>
            <w:r w:rsidRPr="00720207">
              <w:t xml:space="preserve"> </w:t>
            </w:r>
            <w:proofErr w:type="spellStart"/>
            <w:r w:rsidRPr="00720207">
              <w:t>thống</w:t>
            </w:r>
            <w:proofErr w:type="spellEnd"/>
            <w:r w:rsidRPr="00720207">
              <w:t>.</w:t>
            </w:r>
          </w:p>
        </w:tc>
      </w:tr>
      <w:tr w:rsidR="00256964" w:rsidRPr="00036A6F" w14:paraId="73E0E210" w14:textId="77777777" w:rsidTr="004A4C9D">
        <w:trPr>
          <w:trHeight w:val="333"/>
        </w:trPr>
        <w:tc>
          <w:tcPr>
            <w:tcW w:w="2067" w:type="dxa"/>
          </w:tcPr>
          <w:p w14:paraId="5AC9DE8C" w14:textId="77777777" w:rsidR="00256964" w:rsidRPr="00DD1683" w:rsidRDefault="00256964" w:rsidP="00774D48">
            <w:pPr>
              <w:spacing w:line="360" w:lineRule="auto"/>
              <w:rPr>
                <w:lang w:val="vi-VN"/>
              </w:rPr>
            </w:pPr>
            <w:proofErr w:type="spellStart"/>
            <w:r w:rsidRPr="00DD1683">
              <w:rPr>
                <w:lang w:val="vi-VN"/>
              </w:rPr>
              <w:t>Actors</w:t>
            </w:r>
            <w:proofErr w:type="spellEnd"/>
            <w:r w:rsidRPr="00DD1683">
              <w:rPr>
                <w:lang w:val="vi-VN"/>
              </w:rPr>
              <w:t>:</w:t>
            </w:r>
          </w:p>
        </w:tc>
        <w:tc>
          <w:tcPr>
            <w:tcW w:w="6172" w:type="dxa"/>
            <w:gridSpan w:val="2"/>
          </w:tcPr>
          <w:p w14:paraId="0D6B9933" w14:textId="765D5CEE" w:rsidR="00256964" w:rsidRPr="005A0C8B" w:rsidRDefault="00720207" w:rsidP="00774D48">
            <w:pPr>
              <w:spacing w:line="360" w:lineRule="auto"/>
              <w:rPr>
                <w:lang w:val="vi-VN"/>
              </w:rPr>
            </w:pPr>
            <w:r w:rsidRPr="00720207">
              <w:rPr>
                <w:lang w:val="vi-VN"/>
              </w:rPr>
              <w:t>Khách hàng, Khách hàng vãng lai</w:t>
            </w:r>
          </w:p>
        </w:tc>
      </w:tr>
      <w:tr w:rsidR="00720207" w:rsidRPr="00036A6F" w14:paraId="1A69F08E" w14:textId="77777777" w:rsidTr="004A4C9D">
        <w:trPr>
          <w:trHeight w:val="333"/>
        </w:trPr>
        <w:tc>
          <w:tcPr>
            <w:tcW w:w="2067" w:type="dxa"/>
          </w:tcPr>
          <w:p w14:paraId="25ADAB81" w14:textId="0AF7DC70" w:rsidR="00720207" w:rsidRPr="00DD1683" w:rsidRDefault="00720207" w:rsidP="00774D48">
            <w:pPr>
              <w:spacing w:line="360" w:lineRule="auto"/>
              <w:rPr>
                <w:lang w:val="vi-VN"/>
              </w:rPr>
            </w:pPr>
            <w:r w:rsidRPr="00720207">
              <w:t xml:space="preserve">Related </w:t>
            </w:r>
            <w:proofErr w:type="spellStart"/>
            <w:r w:rsidRPr="00720207">
              <w:t>UseCases</w:t>
            </w:r>
            <w:proofErr w:type="spellEnd"/>
          </w:p>
        </w:tc>
        <w:tc>
          <w:tcPr>
            <w:tcW w:w="6172" w:type="dxa"/>
            <w:gridSpan w:val="2"/>
          </w:tcPr>
          <w:p w14:paraId="129933EE" w14:textId="349151C8" w:rsidR="00720207" w:rsidRPr="00720207" w:rsidRDefault="00720207" w:rsidP="00774D48">
            <w:pPr>
              <w:spacing w:line="360" w:lineRule="auto"/>
              <w:rPr>
                <w:lang w:val="vi-VN"/>
              </w:rPr>
            </w:pPr>
            <w:r w:rsidRPr="00720207">
              <w:rPr>
                <w:lang w:val="vi-VN"/>
              </w:rPr>
              <w:t>Xem chi tiết sản phẩm</w:t>
            </w:r>
          </w:p>
        </w:tc>
      </w:tr>
      <w:tr w:rsidR="00256964" w:rsidRPr="00036A6F" w14:paraId="2B365FA4" w14:textId="77777777" w:rsidTr="004A4C9D">
        <w:trPr>
          <w:trHeight w:val="596"/>
        </w:trPr>
        <w:tc>
          <w:tcPr>
            <w:tcW w:w="2067" w:type="dxa"/>
          </w:tcPr>
          <w:p w14:paraId="154D63EB" w14:textId="77777777" w:rsidR="00256964" w:rsidRPr="00DD1683" w:rsidRDefault="00256964" w:rsidP="00774D48">
            <w:pPr>
              <w:spacing w:line="360" w:lineRule="auto"/>
              <w:rPr>
                <w:lang w:val="vi-VN"/>
              </w:rPr>
            </w:pPr>
            <w:proofErr w:type="spellStart"/>
            <w:r w:rsidRPr="00DD1683">
              <w:rPr>
                <w:lang w:val="vi-VN"/>
              </w:rPr>
              <w:lastRenderedPageBreak/>
              <w:t>Preconditions</w:t>
            </w:r>
            <w:proofErr w:type="spellEnd"/>
            <w:r w:rsidRPr="00DD1683">
              <w:rPr>
                <w:lang w:val="vi-VN"/>
              </w:rPr>
              <w:t>:</w:t>
            </w:r>
          </w:p>
        </w:tc>
        <w:tc>
          <w:tcPr>
            <w:tcW w:w="6172" w:type="dxa"/>
            <w:gridSpan w:val="2"/>
          </w:tcPr>
          <w:p w14:paraId="5507E704" w14:textId="4C518604" w:rsidR="00256964" w:rsidRPr="00720207" w:rsidRDefault="00720207" w:rsidP="00774D48">
            <w:pPr>
              <w:spacing w:line="360" w:lineRule="auto"/>
              <w:rPr>
                <w:lang w:val="vi-VN"/>
              </w:rPr>
            </w:pPr>
            <w:r w:rsidRPr="00720207">
              <w:rPr>
                <w:lang w:val="vi-VN"/>
              </w:rPr>
              <w:t>Người dùng đã truy cập vào giao diện hệ thống (có thể không cần đăng nhập).</w:t>
            </w:r>
          </w:p>
        </w:tc>
      </w:tr>
      <w:tr w:rsidR="00256964" w:rsidRPr="00036A6F" w14:paraId="1F164EB8" w14:textId="77777777" w:rsidTr="004A4C9D">
        <w:trPr>
          <w:trHeight w:val="609"/>
        </w:trPr>
        <w:tc>
          <w:tcPr>
            <w:tcW w:w="2067" w:type="dxa"/>
          </w:tcPr>
          <w:p w14:paraId="5FFFF297" w14:textId="77777777" w:rsidR="00256964" w:rsidRPr="00DD1683" w:rsidRDefault="00256964" w:rsidP="00774D48">
            <w:pPr>
              <w:spacing w:line="360" w:lineRule="auto"/>
              <w:rPr>
                <w:lang w:val="vi-VN"/>
              </w:rPr>
            </w:pPr>
            <w:proofErr w:type="spellStart"/>
            <w:r w:rsidRPr="00DD1683">
              <w:rPr>
                <w:lang w:val="vi-VN"/>
              </w:rPr>
              <w:t>Postconditions</w:t>
            </w:r>
            <w:proofErr w:type="spellEnd"/>
            <w:r w:rsidRPr="00DD1683">
              <w:rPr>
                <w:lang w:val="vi-VN"/>
              </w:rPr>
              <w:t>:</w:t>
            </w:r>
          </w:p>
        </w:tc>
        <w:tc>
          <w:tcPr>
            <w:tcW w:w="6172" w:type="dxa"/>
            <w:gridSpan w:val="2"/>
          </w:tcPr>
          <w:p w14:paraId="790A66CA" w14:textId="31E3D86B" w:rsidR="00256964" w:rsidRPr="00720207" w:rsidRDefault="00720207" w:rsidP="00774D48">
            <w:pPr>
              <w:spacing w:line="360" w:lineRule="auto"/>
              <w:rPr>
                <w:lang w:val="vi-VN"/>
              </w:rPr>
            </w:pPr>
            <w:r w:rsidRPr="00720207">
              <w:rPr>
                <w:lang w:val="vi-VN"/>
              </w:rPr>
              <w:t>Danh sách dịch vụ và sản phẩm được hiển thị cho người dùng.</w:t>
            </w:r>
          </w:p>
        </w:tc>
      </w:tr>
      <w:tr w:rsidR="00256964" w:rsidRPr="00DD1683" w14:paraId="22B1D795" w14:textId="77777777" w:rsidTr="004A4C9D">
        <w:trPr>
          <w:trHeight w:val="387"/>
        </w:trPr>
        <w:tc>
          <w:tcPr>
            <w:tcW w:w="2067" w:type="dxa"/>
            <w:vMerge w:val="restart"/>
          </w:tcPr>
          <w:p w14:paraId="35D69BB9" w14:textId="77777777" w:rsidR="00256964" w:rsidRPr="00DD1683" w:rsidRDefault="00256964" w:rsidP="00774D48">
            <w:pPr>
              <w:spacing w:line="360" w:lineRule="auto"/>
              <w:rPr>
                <w:lang w:val="vi-VN"/>
              </w:rPr>
            </w:pPr>
            <w:proofErr w:type="spellStart"/>
            <w:r w:rsidRPr="00DD1683">
              <w:rPr>
                <w:lang w:val="vi-VN"/>
              </w:rPr>
              <w:t>Flow</w:t>
            </w:r>
            <w:proofErr w:type="spellEnd"/>
            <w:r w:rsidRPr="00DD1683">
              <w:rPr>
                <w:lang w:val="vi-VN"/>
              </w:rPr>
              <w:t xml:space="preserve"> </w:t>
            </w:r>
            <w:proofErr w:type="spellStart"/>
            <w:r w:rsidRPr="00DD1683">
              <w:rPr>
                <w:lang w:val="vi-VN"/>
              </w:rPr>
              <w:t>of</w:t>
            </w:r>
            <w:proofErr w:type="spellEnd"/>
            <w:r w:rsidRPr="00DD1683">
              <w:rPr>
                <w:lang w:val="vi-VN"/>
              </w:rPr>
              <w:t xml:space="preserve"> </w:t>
            </w:r>
            <w:proofErr w:type="spellStart"/>
            <w:r w:rsidRPr="00DD1683">
              <w:rPr>
                <w:lang w:val="vi-VN"/>
              </w:rPr>
              <w:t>Events</w:t>
            </w:r>
            <w:proofErr w:type="spellEnd"/>
            <w:r w:rsidRPr="00DD1683">
              <w:rPr>
                <w:lang w:val="vi-VN"/>
              </w:rPr>
              <w:t>:</w:t>
            </w:r>
          </w:p>
        </w:tc>
        <w:tc>
          <w:tcPr>
            <w:tcW w:w="2962" w:type="dxa"/>
          </w:tcPr>
          <w:p w14:paraId="0520C880" w14:textId="77777777" w:rsidR="00256964" w:rsidRPr="00DD1683" w:rsidRDefault="00256964" w:rsidP="004A4C9D">
            <w:pPr>
              <w:spacing w:line="360" w:lineRule="auto"/>
              <w:ind w:left="1440" w:hanging="480"/>
              <w:rPr>
                <w:lang w:val="vi-VN"/>
              </w:rPr>
            </w:pPr>
            <w:proofErr w:type="spellStart"/>
            <w:r w:rsidRPr="00DD1683">
              <w:rPr>
                <w:lang w:val="vi-VN"/>
              </w:rPr>
              <w:t>Actor</w:t>
            </w:r>
            <w:proofErr w:type="spellEnd"/>
          </w:p>
        </w:tc>
        <w:tc>
          <w:tcPr>
            <w:tcW w:w="3210" w:type="dxa"/>
          </w:tcPr>
          <w:p w14:paraId="55B88421" w14:textId="77777777" w:rsidR="00256964" w:rsidRPr="00DD1683" w:rsidRDefault="00256964" w:rsidP="004A4C9D">
            <w:pPr>
              <w:spacing w:line="360" w:lineRule="auto"/>
              <w:ind w:left="1440" w:hanging="480"/>
              <w:rPr>
                <w:lang w:val="vi-VN"/>
              </w:rPr>
            </w:pPr>
            <w:proofErr w:type="spellStart"/>
            <w:r w:rsidRPr="00DD1683">
              <w:rPr>
                <w:lang w:val="vi-VN"/>
              </w:rPr>
              <w:t>System</w:t>
            </w:r>
            <w:proofErr w:type="spellEnd"/>
          </w:p>
        </w:tc>
      </w:tr>
      <w:tr w:rsidR="00256964" w:rsidRPr="00036A6F" w14:paraId="721B9F99" w14:textId="77777777" w:rsidTr="004A4C9D">
        <w:trPr>
          <w:trHeight w:val="2460"/>
        </w:trPr>
        <w:tc>
          <w:tcPr>
            <w:tcW w:w="2067" w:type="dxa"/>
            <w:vMerge/>
          </w:tcPr>
          <w:p w14:paraId="1BA830B2" w14:textId="77777777" w:rsidR="00256964" w:rsidRPr="00DD1683" w:rsidRDefault="00256964" w:rsidP="004A4C9D">
            <w:pPr>
              <w:spacing w:line="360" w:lineRule="auto"/>
              <w:ind w:left="1440" w:hanging="480"/>
              <w:rPr>
                <w:lang w:val="vi-VN"/>
              </w:rPr>
            </w:pPr>
          </w:p>
        </w:tc>
        <w:tc>
          <w:tcPr>
            <w:tcW w:w="2962" w:type="dxa"/>
          </w:tcPr>
          <w:p w14:paraId="1E60CDAB" w14:textId="45FB414B" w:rsidR="00256964" w:rsidRPr="00720207" w:rsidRDefault="00256964" w:rsidP="00774D48">
            <w:pPr>
              <w:spacing w:line="360" w:lineRule="auto"/>
              <w:rPr>
                <w:lang w:val="vi-VN"/>
              </w:rPr>
            </w:pPr>
            <w:r w:rsidRPr="00C041AA">
              <w:rPr>
                <w:lang w:val="vi-VN"/>
              </w:rPr>
              <w:t xml:space="preserve">1. </w:t>
            </w:r>
            <w:r w:rsidR="00720207" w:rsidRPr="00720207">
              <w:rPr>
                <w:lang w:val="vi-VN"/>
              </w:rPr>
              <w:t>Truy cập trang sản phẩm</w:t>
            </w:r>
          </w:p>
          <w:p w14:paraId="06AABB1D" w14:textId="77777777" w:rsidR="00720207" w:rsidRDefault="00720207" w:rsidP="00774D48">
            <w:pPr>
              <w:spacing w:line="360" w:lineRule="auto"/>
              <w:rPr>
                <w:lang w:val="vi-VN"/>
              </w:rPr>
            </w:pPr>
          </w:p>
          <w:p w14:paraId="02BEEB06" w14:textId="16A9AEFC" w:rsidR="00256964" w:rsidRPr="00720207" w:rsidRDefault="00256964" w:rsidP="00774D48">
            <w:pPr>
              <w:spacing w:line="360" w:lineRule="auto"/>
              <w:rPr>
                <w:lang w:val="vi-VN"/>
              </w:rPr>
            </w:pPr>
            <w:r w:rsidRPr="00C041AA">
              <w:rPr>
                <w:lang w:val="vi-VN"/>
              </w:rPr>
              <w:t xml:space="preserve">2 </w:t>
            </w:r>
            <w:r w:rsidR="00720207" w:rsidRPr="00720207">
              <w:rPr>
                <w:lang w:val="vi-VN"/>
              </w:rPr>
              <w:t>Chọn xem dịch vụ hoặc sản phẩm</w:t>
            </w:r>
          </w:p>
          <w:p w14:paraId="714AE6BF" w14:textId="77777777" w:rsidR="00256964" w:rsidRPr="00C041AA" w:rsidRDefault="00256964" w:rsidP="004A4C9D">
            <w:pPr>
              <w:spacing w:line="360" w:lineRule="auto"/>
              <w:ind w:left="1440" w:hanging="480"/>
              <w:rPr>
                <w:lang w:val="vi-VN"/>
              </w:rPr>
            </w:pPr>
          </w:p>
          <w:p w14:paraId="44C39808" w14:textId="77777777" w:rsidR="00720207" w:rsidRDefault="00720207" w:rsidP="00774D48">
            <w:pPr>
              <w:spacing w:line="360" w:lineRule="auto"/>
              <w:rPr>
                <w:lang w:val="vi-VN"/>
              </w:rPr>
            </w:pPr>
          </w:p>
          <w:p w14:paraId="6183159D" w14:textId="5ED8F889" w:rsidR="00256964" w:rsidRPr="00720207" w:rsidRDefault="00256964" w:rsidP="00774D48">
            <w:pPr>
              <w:spacing w:line="360" w:lineRule="auto"/>
              <w:rPr>
                <w:lang w:val="vi-VN"/>
              </w:rPr>
            </w:pPr>
            <w:r w:rsidRPr="00C041AA">
              <w:rPr>
                <w:lang w:val="vi-VN"/>
              </w:rPr>
              <w:t xml:space="preserve">3. </w:t>
            </w:r>
            <w:r w:rsidR="00720207" w:rsidRPr="00720207">
              <w:rPr>
                <w:lang w:val="vi-VN"/>
              </w:rPr>
              <w:t>Nhấn vào một dịch vụ/sản phẩm</w:t>
            </w:r>
          </w:p>
          <w:p w14:paraId="7CE10BE9" w14:textId="77777777" w:rsidR="00256964" w:rsidRPr="00DD1683" w:rsidRDefault="00256964" w:rsidP="004A4C9D">
            <w:pPr>
              <w:spacing w:line="360" w:lineRule="auto"/>
              <w:ind w:left="1440" w:hanging="480"/>
              <w:rPr>
                <w:lang w:val="vi-VN"/>
              </w:rPr>
            </w:pPr>
          </w:p>
        </w:tc>
        <w:tc>
          <w:tcPr>
            <w:tcW w:w="3210" w:type="dxa"/>
          </w:tcPr>
          <w:p w14:paraId="6092EEB7" w14:textId="5304B9B4" w:rsidR="00256964" w:rsidRPr="00720207" w:rsidRDefault="00256964" w:rsidP="00774D48">
            <w:pPr>
              <w:spacing w:line="360" w:lineRule="auto"/>
              <w:rPr>
                <w:lang w:val="vi-VN"/>
              </w:rPr>
            </w:pPr>
            <w:r w:rsidRPr="00C041AA">
              <w:rPr>
                <w:lang w:val="vi-VN"/>
              </w:rPr>
              <w:t xml:space="preserve">1.1 </w:t>
            </w:r>
            <w:r w:rsidR="00720207" w:rsidRPr="00720207">
              <w:rPr>
                <w:lang w:val="vi-VN"/>
              </w:rPr>
              <w:t>Gửi yêu cầu lấy danh sách sản phẩm từ cơ sở dữ liệu</w:t>
            </w:r>
          </w:p>
          <w:p w14:paraId="7FDCD318" w14:textId="38D5693B" w:rsidR="00256964" w:rsidRPr="00720207" w:rsidRDefault="00256964" w:rsidP="00774D48">
            <w:pPr>
              <w:spacing w:line="360" w:lineRule="auto"/>
              <w:rPr>
                <w:lang w:val="vi-VN"/>
              </w:rPr>
            </w:pPr>
            <w:r w:rsidRPr="00C041AA">
              <w:rPr>
                <w:lang w:val="vi-VN"/>
              </w:rPr>
              <w:t xml:space="preserve">2.1 </w:t>
            </w:r>
            <w:r w:rsidR="00720207" w:rsidRPr="00720207">
              <w:rPr>
                <w:lang w:val="vi-VN"/>
              </w:rPr>
              <w:t>Hiển thị danh sách tương ứng</w:t>
            </w:r>
          </w:p>
          <w:p w14:paraId="559B4025" w14:textId="77777777" w:rsidR="00256964" w:rsidRPr="00C041AA" w:rsidRDefault="00256964" w:rsidP="004A4C9D">
            <w:pPr>
              <w:spacing w:line="360" w:lineRule="auto"/>
              <w:ind w:left="1440" w:hanging="480"/>
              <w:rPr>
                <w:lang w:val="vi-VN"/>
              </w:rPr>
            </w:pPr>
          </w:p>
          <w:p w14:paraId="3FF8B22B" w14:textId="77777777" w:rsidR="00256964" w:rsidRPr="00C041AA" w:rsidRDefault="00256964" w:rsidP="004A4C9D">
            <w:pPr>
              <w:spacing w:line="360" w:lineRule="auto"/>
              <w:ind w:left="1440" w:hanging="480"/>
              <w:rPr>
                <w:lang w:val="vi-VN"/>
              </w:rPr>
            </w:pPr>
          </w:p>
          <w:p w14:paraId="42D7F696" w14:textId="61C90A6D" w:rsidR="00256964" w:rsidRPr="00720207" w:rsidRDefault="00256964" w:rsidP="00774D48">
            <w:pPr>
              <w:spacing w:line="360" w:lineRule="auto"/>
              <w:rPr>
                <w:lang w:val="vi-VN"/>
              </w:rPr>
            </w:pPr>
            <w:r w:rsidRPr="00C041AA">
              <w:rPr>
                <w:lang w:val="vi-VN"/>
              </w:rPr>
              <w:t xml:space="preserve">3.1 </w:t>
            </w:r>
            <w:r w:rsidR="00720207" w:rsidRPr="00720207">
              <w:rPr>
                <w:lang w:val="vi-VN"/>
              </w:rPr>
              <w:t>Chuyển hướng sang màn hình chi tiết</w:t>
            </w:r>
          </w:p>
        </w:tc>
      </w:tr>
      <w:tr w:rsidR="00256964" w:rsidRPr="00E9613B" w14:paraId="7392CC91" w14:textId="77777777" w:rsidTr="001C2B7D">
        <w:trPr>
          <w:trHeight w:val="43"/>
        </w:trPr>
        <w:tc>
          <w:tcPr>
            <w:tcW w:w="2067" w:type="dxa"/>
          </w:tcPr>
          <w:p w14:paraId="28C698E2" w14:textId="662BF7CA" w:rsidR="00256964" w:rsidRPr="00DD1683" w:rsidRDefault="00256964" w:rsidP="00774D48">
            <w:pPr>
              <w:spacing w:line="360" w:lineRule="auto"/>
              <w:rPr>
                <w:lang w:val="vi-VN"/>
              </w:rPr>
            </w:pPr>
            <w:proofErr w:type="spellStart"/>
            <w:r w:rsidRPr="00DD1683">
              <w:rPr>
                <w:lang w:val="vi-VN"/>
              </w:rPr>
              <w:t>Exception</w:t>
            </w:r>
            <w:proofErr w:type="spellEnd"/>
            <w:r w:rsidR="00774D48">
              <w:rPr>
                <w:lang w:val="vi-VN"/>
              </w:rPr>
              <w:t xml:space="preserve"> </w:t>
            </w:r>
            <w:proofErr w:type="spellStart"/>
            <w:r w:rsidRPr="00DD1683">
              <w:rPr>
                <w:lang w:val="vi-VN"/>
              </w:rPr>
              <w:t>Conditions</w:t>
            </w:r>
            <w:proofErr w:type="spellEnd"/>
            <w:r w:rsidRPr="00DD1683">
              <w:rPr>
                <w:lang w:val="vi-VN"/>
              </w:rPr>
              <w:t>:</w:t>
            </w:r>
          </w:p>
        </w:tc>
        <w:tc>
          <w:tcPr>
            <w:tcW w:w="6172" w:type="dxa"/>
            <w:gridSpan w:val="2"/>
          </w:tcPr>
          <w:p w14:paraId="215018EC" w14:textId="2D3C8DCF" w:rsidR="00720207" w:rsidRDefault="00720207" w:rsidP="00720207">
            <w:pPr>
              <w:spacing w:line="360" w:lineRule="auto"/>
              <w:rPr>
                <w:lang w:val="vi-VN"/>
              </w:rPr>
            </w:pPr>
            <w:r w:rsidRPr="00720207">
              <w:rPr>
                <w:lang w:val="vi-VN"/>
              </w:rPr>
              <w:t xml:space="preserve">Hệ thống lỗi kết nối cơ sở dữ liệu → không hiển thị được </w:t>
            </w:r>
          </w:p>
          <w:p w14:paraId="65E3E9F2" w14:textId="2B807EAF" w:rsidR="00256964" w:rsidRPr="001C2B7D" w:rsidRDefault="00720207" w:rsidP="001C2B7D">
            <w:pPr>
              <w:spacing w:line="360" w:lineRule="auto"/>
            </w:pPr>
            <w:r w:rsidRPr="00720207">
              <w:rPr>
                <w:lang w:val="vi-VN"/>
              </w:rPr>
              <w:t>danh sách.</w:t>
            </w:r>
          </w:p>
        </w:tc>
      </w:tr>
    </w:tbl>
    <w:p w14:paraId="61BEC6D7" w14:textId="77777777" w:rsidR="00256964" w:rsidRPr="00C041AA" w:rsidRDefault="00256964" w:rsidP="00256964">
      <w:pPr>
        <w:rPr>
          <w:lang w:val="vi-VN"/>
        </w:rPr>
      </w:pPr>
    </w:p>
    <w:p w14:paraId="7312ECCC" w14:textId="1F9B6386" w:rsidR="00F94B24" w:rsidRDefault="00F94B24" w:rsidP="00623A20">
      <w:pPr>
        <w:pStyle w:val="Tiumccp3"/>
        <w:numPr>
          <w:ilvl w:val="3"/>
          <w:numId w:val="75"/>
        </w:numPr>
        <w:outlineLvl w:val="2"/>
        <w:rPr>
          <w:lang w:val="vi-VN"/>
        </w:rPr>
      </w:pPr>
      <w:bookmarkStart w:id="43" w:name="_Toc195953825"/>
      <w:r>
        <w:rPr>
          <w:lang w:val="vi-VN"/>
        </w:rPr>
        <w:t>UC07: Thêm sản phẩm vào giỏ hàng</w:t>
      </w:r>
      <w:bookmarkEnd w:id="43"/>
    </w:p>
    <w:p w14:paraId="6EDF2329" w14:textId="3B8EDF22" w:rsidR="00256964" w:rsidRPr="00774D48" w:rsidRDefault="00256964" w:rsidP="00256964">
      <w:pPr>
        <w:pStyle w:val="Tiumccp3"/>
        <w:rPr>
          <w:lang w:val="vi-VN"/>
        </w:rPr>
      </w:pPr>
    </w:p>
    <w:p w14:paraId="0154BBCF" w14:textId="77777777" w:rsidR="00256964" w:rsidRPr="005A0C8B" w:rsidRDefault="00256964" w:rsidP="00256964">
      <w:pPr>
        <w:rPr>
          <w:lang w:val="vi-VN"/>
        </w:rPr>
      </w:pPr>
    </w:p>
    <w:p w14:paraId="2AB5947F" w14:textId="51212613" w:rsidR="00256964" w:rsidRDefault="001C2B7D" w:rsidP="00774D48">
      <w:pPr>
        <w:jc w:val="center"/>
        <w:rPr>
          <w:noProof/>
          <w:lang w:val="vi-VN"/>
        </w:rPr>
      </w:pPr>
      <w:r>
        <w:rPr>
          <w:noProof/>
          <w:lang w:val="vi-VN"/>
          <w14:ligatures w14:val="standardContextual"/>
        </w:rPr>
        <w:drawing>
          <wp:inline distT="0" distB="0" distL="0" distR="0" wp14:anchorId="7FBE80AA" wp14:editId="2ACABEFB">
            <wp:extent cx="2790825" cy="971550"/>
            <wp:effectExtent l="0" t="0" r="9525" b="0"/>
            <wp:docPr id="11211481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48130" name="Picture 1121148130"/>
                    <pic:cNvPicPr/>
                  </pic:nvPicPr>
                  <pic:blipFill>
                    <a:blip r:embed="rId25">
                      <a:extLst>
                        <a:ext uri="{28A0092B-C50C-407E-A947-70E740481C1C}">
                          <a14:useLocalDpi xmlns:a14="http://schemas.microsoft.com/office/drawing/2010/main" val="0"/>
                        </a:ext>
                      </a:extLst>
                    </a:blip>
                    <a:stretch>
                      <a:fillRect/>
                    </a:stretch>
                  </pic:blipFill>
                  <pic:spPr>
                    <a:xfrm>
                      <a:off x="0" y="0"/>
                      <a:ext cx="2790825" cy="971550"/>
                    </a:xfrm>
                    <a:prstGeom prst="rect">
                      <a:avLst/>
                    </a:prstGeom>
                  </pic:spPr>
                </pic:pic>
              </a:graphicData>
            </a:graphic>
          </wp:inline>
        </w:drawing>
      </w:r>
    </w:p>
    <w:p w14:paraId="1EE6A54E" w14:textId="77777777" w:rsidR="00774D48" w:rsidRPr="00774D48" w:rsidRDefault="00774D48" w:rsidP="00256964">
      <w:pPr>
        <w:rPr>
          <w:lang w:val="vi-VN"/>
        </w:rPr>
      </w:pPr>
    </w:p>
    <w:p w14:paraId="103682C7" w14:textId="77777777" w:rsidR="00256964" w:rsidRDefault="00256964" w:rsidP="00256964"/>
    <w:tbl>
      <w:tblPr>
        <w:tblStyle w:val="LiBang"/>
        <w:tblW w:w="8239" w:type="dxa"/>
        <w:tblInd w:w="846" w:type="dxa"/>
        <w:tblLook w:val="04A0" w:firstRow="1" w:lastRow="0" w:firstColumn="1" w:lastColumn="0" w:noHBand="0" w:noVBand="1"/>
      </w:tblPr>
      <w:tblGrid>
        <w:gridCol w:w="2067"/>
        <w:gridCol w:w="2962"/>
        <w:gridCol w:w="3210"/>
      </w:tblGrid>
      <w:tr w:rsidR="00774D48" w:rsidRPr="00DD1683" w14:paraId="43FA0D33" w14:textId="77777777" w:rsidTr="004A4C9D">
        <w:trPr>
          <w:trHeight w:val="369"/>
        </w:trPr>
        <w:tc>
          <w:tcPr>
            <w:tcW w:w="2067" w:type="dxa"/>
          </w:tcPr>
          <w:p w14:paraId="18E54376" w14:textId="77777777" w:rsidR="00774D48" w:rsidRPr="00DD1683" w:rsidRDefault="00774D48" w:rsidP="004A4C9D">
            <w:pPr>
              <w:spacing w:line="360" w:lineRule="auto"/>
              <w:rPr>
                <w:lang w:val="vi-VN"/>
              </w:rPr>
            </w:pPr>
            <w:proofErr w:type="spellStart"/>
            <w:r w:rsidRPr="00DD1683">
              <w:rPr>
                <w:lang w:val="vi-VN"/>
              </w:rPr>
              <w:t>Use</w:t>
            </w:r>
            <w:proofErr w:type="spellEnd"/>
            <w:r w:rsidRPr="00DD1683">
              <w:rPr>
                <w:lang w:val="vi-VN"/>
              </w:rPr>
              <w:t xml:space="preserve"> </w:t>
            </w:r>
            <w:proofErr w:type="spellStart"/>
            <w:r w:rsidRPr="00DD1683">
              <w:rPr>
                <w:lang w:val="vi-VN"/>
              </w:rPr>
              <w:t>Case</w:t>
            </w:r>
            <w:proofErr w:type="spellEnd"/>
            <w:r w:rsidRPr="00DD1683">
              <w:rPr>
                <w:lang w:val="vi-VN"/>
              </w:rPr>
              <w:t xml:space="preserve"> </w:t>
            </w:r>
            <w:proofErr w:type="spellStart"/>
            <w:r w:rsidRPr="00DD1683">
              <w:rPr>
                <w:lang w:val="vi-VN"/>
              </w:rPr>
              <w:t>Name</w:t>
            </w:r>
            <w:proofErr w:type="spellEnd"/>
            <w:r w:rsidRPr="00DD1683">
              <w:rPr>
                <w:lang w:val="vi-VN"/>
              </w:rPr>
              <w:t>:</w:t>
            </w:r>
          </w:p>
        </w:tc>
        <w:tc>
          <w:tcPr>
            <w:tcW w:w="6172"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2B7D" w:rsidRPr="001C2B7D" w14:paraId="14A28445" w14:textId="77777777" w:rsidTr="001C2B7D">
              <w:trPr>
                <w:tblCellSpacing w:w="15" w:type="dxa"/>
              </w:trPr>
              <w:tc>
                <w:tcPr>
                  <w:tcW w:w="0" w:type="auto"/>
                  <w:vAlign w:val="center"/>
                  <w:hideMark/>
                </w:tcPr>
                <w:p w14:paraId="6AD55172" w14:textId="77777777" w:rsidR="001C2B7D" w:rsidRPr="001C2B7D" w:rsidRDefault="001C2B7D" w:rsidP="001C2B7D">
                  <w:pPr>
                    <w:widowControl w:val="0"/>
                    <w:spacing w:line="360" w:lineRule="auto"/>
                    <w:jc w:val="both"/>
                  </w:pPr>
                </w:p>
              </w:tc>
            </w:tr>
          </w:tbl>
          <w:p w14:paraId="39B8F64D" w14:textId="77777777" w:rsidR="001C2B7D" w:rsidRPr="001C2B7D" w:rsidRDefault="001C2B7D" w:rsidP="001C2B7D">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tblGrid>
            <w:tr w:rsidR="001C2B7D" w:rsidRPr="001C2B7D" w14:paraId="7A748709" w14:textId="77777777" w:rsidTr="001C2B7D">
              <w:trPr>
                <w:tblCellSpacing w:w="15" w:type="dxa"/>
              </w:trPr>
              <w:tc>
                <w:tcPr>
                  <w:tcW w:w="0" w:type="auto"/>
                  <w:vAlign w:val="center"/>
                  <w:hideMark/>
                </w:tcPr>
                <w:p w14:paraId="07CDBA66" w14:textId="77777777" w:rsidR="001C2B7D" w:rsidRPr="001C2B7D" w:rsidRDefault="001C2B7D" w:rsidP="001C2B7D">
                  <w:pPr>
                    <w:widowControl w:val="0"/>
                    <w:spacing w:line="360" w:lineRule="auto"/>
                    <w:jc w:val="both"/>
                  </w:pPr>
                  <w:proofErr w:type="spellStart"/>
                  <w:r w:rsidRPr="001C2B7D">
                    <w:t>Thêm</w:t>
                  </w:r>
                  <w:proofErr w:type="spellEnd"/>
                  <w:r w:rsidRPr="001C2B7D">
                    <w:t xml:space="preserve"> </w:t>
                  </w:r>
                  <w:proofErr w:type="spellStart"/>
                  <w:r w:rsidRPr="001C2B7D">
                    <w:t>sản</w:t>
                  </w:r>
                  <w:proofErr w:type="spellEnd"/>
                  <w:r w:rsidRPr="001C2B7D">
                    <w:t xml:space="preserve"> </w:t>
                  </w:r>
                  <w:proofErr w:type="spellStart"/>
                  <w:r w:rsidRPr="001C2B7D">
                    <w:t>phẩm</w:t>
                  </w:r>
                  <w:proofErr w:type="spellEnd"/>
                  <w:r w:rsidRPr="001C2B7D">
                    <w:t xml:space="preserve"> </w:t>
                  </w:r>
                  <w:proofErr w:type="spellStart"/>
                  <w:r w:rsidRPr="001C2B7D">
                    <w:t>vào</w:t>
                  </w:r>
                  <w:proofErr w:type="spellEnd"/>
                  <w:r w:rsidRPr="001C2B7D">
                    <w:t xml:space="preserve"> </w:t>
                  </w:r>
                  <w:proofErr w:type="spellStart"/>
                  <w:r w:rsidRPr="001C2B7D">
                    <w:t>giỏ</w:t>
                  </w:r>
                  <w:proofErr w:type="spellEnd"/>
                  <w:r w:rsidRPr="001C2B7D">
                    <w:t xml:space="preserve"> </w:t>
                  </w:r>
                  <w:proofErr w:type="spellStart"/>
                  <w:r w:rsidRPr="001C2B7D">
                    <w:t>hàng</w:t>
                  </w:r>
                  <w:proofErr w:type="spellEnd"/>
                </w:p>
              </w:tc>
            </w:tr>
          </w:tbl>
          <w:p w14:paraId="2E59BED0" w14:textId="1CAE6E97" w:rsidR="00774D48" w:rsidRPr="00DD1683" w:rsidRDefault="00774D48" w:rsidP="004A4C9D">
            <w:pPr>
              <w:spacing w:line="360" w:lineRule="auto"/>
            </w:pPr>
          </w:p>
        </w:tc>
      </w:tr>
      <w:tr w:rsidR="00774D48" w:rsidRPr="00036A6F" w14:paraId="0C04718F" w14:textId="77777777" w:rsidTr="004A4C9D">
        <w:trPr>
          <w:trHeight w:val="908"/>
        </w:trPr>
        <w:tc>
          <w:tcPr>
            <w:tcW w:w="2067" w:type="dxa"/>
          </w:tcPr>
          <w:p w14:paraId="6AD93CFC" w14:textId="77777777" w:rsidR="00774D48" w:rsidRPr="00DD1683" w:rsidRDefault="00774D48" w:rsidP="004A4C9D">
            <w:pPr>
              <w:spacing w:line="360" w:lineRule="auto"/>
              <w:rPr>
                <w:lang w:val="vi-VN"/>
              </w:rPr>
            </w:pPr>
            <w:proofErr w:type="spellStart"/>
            <w:r w:rsidRPr="00DD1683">
              <w:rPr>
                <w:lang w:val="vi-VN"/>
              </w:rPr>
              <w:t>Scenario</w:t>
            </w:r>
            <w:proofErr w:type="spellEnd"/>
            <w:r w:rsidRPr="00DD1683">
              <w:rPr>
                <w:lang w:val="vi-VN"/>
              </w:rPr>
              <w:t>:</w:t>
            </w:r>
          </w:p>
        </w:tc>
        <w:tc>
          <w:tcPr>
            <w:tcW w:w="6172" w:type="dxa"/>
            <w:gridSpan w:val="2"/>
          </w:tcPr>
          <w:p w14:paraId="2B05791F" w14:textId="5921972B" w:rsidR="00774D48" w:rsidRPr="00720207" w:rsidRDefault="001C2B7D" w:rsidP="004A4C9D">
            <w:pPr>
              <w:spacing w:line="360" w:lineRule="auto"/>
              <w:rPr>
                <w:lang w:val="vi-VN"/>
              </w:rPr>
            </w:pPr>
            <w:r w:rsidRPr="005A0C8B">
              <w:rPr>
                <w:lang w:val="vi-VN"/>
              </w:rPr>
              <w:t>Khách hàng chọn sản phẩm và thêm vào giỏ hàng để chuẩn bị cho quá trình mua sắm</w:t>
            </w:r>
            <w:r w:rsidR="00720207" w:rsidRPr="00720207">
              <w:rPr>
                <w:lang w:val="vi-VN"/>
              </w:rPr>
              <w:t>.</w:t>
            </w:r>
          </w:p>
        </w:tc>
      </w:tr>
      <w:tr w:rsidR="00774D48" w:rsidRPr="00036A6F" w14:paraId="5990F361" w14:textId="77777777" w:rsidTr="004A4C9D">
        <w:trPr>
          <w:trHeight w:val="1208"/>
        </w:trPr>
        <w:tc>
          <w:tcPr>
            <w:tcW w:w="2067" w:type="dxa"/>
          </w:tcPr>
          <w:p w14:paraId="21851F84" w14:textId="77777777" w:rsidR="00774D48" w:rsidRPr="00DD1683" w:rsidRDefault="00774D48" w:rsidP="004A4C9D">
            <w:pPr>
              <w:spacing w:line="360" w:lineRule="auto"/>
              <w:rPr>
                <w:lang w:val="vi-VN"/>
              </w:rPr>
            </w:pPr>
            <w:proofErr w:type="spellStart"/>
            <w:r w:rsidRPr="00DD1683">
              <w:rPr>
                <w:lang w:val="vi-VN"/>
              </w:rPr>
              <w:t>Triggering</w:t>
            </w:r>
            <w:proofErr w:type="spellEnd"/>
            <w:r w:rsidRPr="00DD1683">
              <w:rPr>
                <w:lang w:val="vi-VN"/>
              </w:rPr>
              <w:t xml:space="preserve"> </w:t>
            </w:r>
            <w:proofErr w:type="spellStart"/>
            <w:r w:rsidRPr="00DD1683">
              <w:rPr>
                <w:lang w:val="vi-VN"/>
              </w:rPr>
              <w:t>Events</w:t>
            </w:r>
            <w:proofErr w:type="spellEnd"/>
            <w:r w:rsidRPr="00DD1683">
              <w:rPr>
                <w:lang w:val="vi-VN"/>
              </w:rPr>
              <w:t>:</w:t>
            </w:r>
          </w:p>
        </w:tc>
        <w:tc>
          <w:tcPr>
            <w:tcW w:w="6172" w:type="dxa"/>
            <w:gridSpan w:val="2"/>
          </w:tcPr>
          <w:p w14:paraId="06432938" w14:textId="12014658" w:rsidR="00774D48" w:rsidRPr="00720207" w:rsidRDefault="001C2B7D" w:rsidP="00720207">
            <w:pPr>
              <w:spacing w:line="360" w:lineRule="auto"/>
              <w:rPr>
                <w:lang w:val="vi-VN"/>
              </w:rPr>
            </w:pPr>
            <w:r w:rsidRPr="005A0C8B">
              <w:rPr>
                <w:lang w:val="vi-VN"/>
              </w:rPr>
              <w:t>Khách hàng nhấn nút "Thêm vào giỏ" tại trang chi tiết sản phẩm hoặc danh sách sản phẩm</w:t>
            </w:r>
            <w:r w:rsidR="00720207" w:rsidRPr="00720207">
              <w:rPr>
                <w:lang w:val="vi-VN"/>
              </w:rPr>
              <w:t>.</w:t>
            </w:r>
          </w:p>
        </w:tc>
      </w:tr>
      <w:tr w:rsidR="00774D48" w:rsidRPr="00DD1683" w14:paraId="058133A7" w14:textId="77777777" w:rsidTr="004A4C9D">
        <w:trPr>
          <w:trHeight w:val="1196"/>
        </w:trPr>
        <w:tc>
          <w:tcPr>
            <w:tcW w:w="2067" w:type="dxa"/>
          </w:tcPr>
          <w:p w14:paraId="28D5A642" w14:textId="77777777" w:rsidR="00774D48" w:rsidRPr="00DD1683" w:rsidRDefault="00774D48" w:rsidP="004A4C9D">
            <w:pPr>
              <w:spacing w:line="360" w:lineRule="auto"/>
            </w:pPr>
            <w:r w:rsidRPr="00DD1683">
              <w:lastRenderedPageBreak/>
              <w:t>Brief Description:</w:t>
            </w:r>
          </w:p>
          <w:p w14:paraId="2757F989" w14:textId="77777777" w:rsidR="00774D48" w:rsidRPr="00DD1683" w:rsidRDefault="00774D48" w:rsidP="004A4C9D">
            <w:pPr>
              <w:spacing w:line="360" w:lineRule="auto"/>
              <w:ind w:left="1440" w:hanging="480"/>
            </w:pPr>
          </w:p>
        </w:tc>
        <w:tc>
          <w:tcPr>
            <w:tcW w:w="6172" w:type="dxa"/>
            <w:gridSpan w:val="2"/>
          </w:tcPr>
          <w:p w14:paraId="750CC226" w14:textId="323522AE" w:rsidR="00774D48" w:rsidRPr="00DD1683" w:rsidRDefault="001C2B7D" w:rsidP="004A4C9D">
            <w:pPr>
              <w:spacing w:line="360" w:lineRule="auto"/>
            </w:pPr>
            <w:r w:rsidRPr="001C2B7D">
              <w:t xml:space="preserve">Use case </w:t>
            </w:r>
            <w:proofErr w:type="spellStart"/>
            <w:r w:rsidRPr="001C2B7D">
              <w:t>này</w:t>
            </w:r>
            <w:proofErr w:type="spellEnd"/>
            <w:r w:rsidRPr="001C2B7D">
              <w:t xml:space="preserve"> </w:t>
            </w:r>
            <w:proofErr w:type="spellStart"/>
            <w:r w:rsidRPr="001C2B7D">
              <w:t>mô</w:t>
            </w:r>
            <w:proofErr w:type="spellEnd"/>
            <w:r w:rsidRPr="001C2B7D">
              <w:t xml:space="preserve"> </w:t>
            </w:r>
            <w:proofErr w:type="spellStart"/>
            <w:r w:rsidRPr="001C2B7D">
              <w:t>tả</w:t>
            </w:r>
            <w:proofErr w:type="spellEnd"/>
            <w:r w:rsidRPr="001C2B7D">
              <w:t xml:space="preserve"> </w:t>
            </w:r>
            <w:proofErr w:type="spellStart"/>
            <w:r w:rsidRPr="001C2B7D">
              <w:t>hành</w:t>
            </w:r>
            <w:proofErr w:type="spellEnd"/>
            <w:r w:rsidRPr="001C2B7D">
              <w:t xml:space="preserve"> vi </w:t>
            </w:r>
            <w:proofErr w:type="spellStart"/>
            <w:r w:rsidRPr="001C2B7D">
              <w:t>của</w:t>
            </w:r>
            <w:proofErr w:type="spellEnd"/>
            <w:r w:rsidRPr="001C2B7D">
              <w:t xml:space="preserve"> </w:t>
            </w:r>
            <w:proofErr w:type="spellStart"/>
            <w:r w:rsidRPr="001C2B7D">
              <w:t>khách</w:t>
            </w:r>
            <w:proofErr w:type="spellEnd"/>
            <w:r w:rsidRPr="001C2B7D">
              <w:t xml:space="preserve"> </w:t>
            </w:r>
            <w:proofErr w:type="spellStart"/>
            <w:r w:rsidRPr="001C2B7D">
              <w:t>hàng</w:t>
            </w:r>
            <w:proofErr w:type="spellEnd"/>
            <w:r w:rsidRPr="001C2B7D">
              <w:t xml:space="preserve"> </w:t>
            </w:r>
            <w:proofErr w:type="spellStart"/>
            <w:r w:rsidRPr="001C2B7D">
              <w:t>trong</w:t>
            </w:r>
            <w:proofErr w:type="spellEnd"/>
            <w:r w:rsidRPr="001C2B7D">
              <w:t xml:space="preserve"> </w:t>
            </w:r>
            <w:proofErr w:type="spellStart"/>
            <w:r w:rsidRPr="001C2B7D">
              <w:t>việc</w:t>
            </w:r>
            <w:proofErr w:type="spellEnd"/>
            <w:r w:rsidRPr="001C2B7D">
              <w:t xml:space="preserve"> </w:t>
            </w:r>
            <w:proofErr w:type="spellStart"/>
            <w:r w:rsidRPr="001C2B7D">
              <w:t>thêm</w:t>
            </w:r>
            <w:proofErr w:type="spellEnd"/>
            <w:r w:rsidRPr="001C2B7D">
              <w:t xml:space="preserve"> </w:t>
            </w:r>
            <w:proofErr w:type="spellStart"/>
            <w:r w:rsidRPr="001C2B7D">
              <w:t>sản</w:t>
            </w:r>
            <w:proofErr w:type="spellEnd"/>
            <w:r w:rsidRPr="001C2B7D">
              <w:t xml:space="preserve"> </w:t>
            </w:r>
            <w:proofErr w:type="spellStart"/>
            <w:r w:rsidRPr="001C2B7D">
              <w:t>phẩm</w:t>
            </w:r>
            <w:proofErr w:type="spellEnd"/>
            <w:r w:rsidRPr="001C2B7D">
              <w:t xml:space="preserve"> </w:t>
            </w:r>
            <w:proofErr w:type="spellStart"/>
            <w:r w:rsidRPr="001C2B7D">
              <w:t>vào</w:t>
            </w:r>
            <w:proofErr w:type="spellEnd"/>
            <w:r w:rsidRPr="001C2B7D">
              <w:t xml:space="preserve"> </w:t>
            </w:r>
            <w:proofErr w:type="spellStart"/>
            <w:r w:rsidRPr="001C2B7D">
              <w:t>giỏ</w:t>
            </w:r>
            <w:proofErr w:type="spellEnd"/>
            <w:r w:rsidRPr="001C2B7D">
              <w:t xml:space="preserve"> </w:t>
            </w:r>
            <w:proofErr w:type="spellStart"/>
            <w:r w:rsidRPr="001C2B7D">
              <w:t>hàng</w:t>
            </w:r>
            <w:proofErr w:type="spellEnd"/>
            <w:r w:rsidRPr="001C2B7D">
              <w:t xml:space="preserve"> </w:t>
            </w:r>
            <w:proofErr w:type="spellStart"/>
            <w:r w:rsidRPr="001C2B7D">
              <w:t>để</w:t>
            </w:r>
            <w:proofErr w:type="spellEnd"/>
            <w:r w:rsidRPr="001C2B7D">
              <w:t xml:space="preserve"> </w:t>
            </w:r>
            <w:proofErr w:type="spellStart"/>
            <w:r w:rsidRPr="001C2B7D">
              <w:t>theo</w:t>
            </w:r>
            <w:proofErr w:type="spellEnd"/>
            <w:r w:rsidRPr="001C2B7D">
              <w:t xml:space="preserve"> </w:t>
            </w:r>
            <w:proofErr w:type="spellStart"/>
            <w:r w:rsidRPr="001C2B7D">
              <w:t>dõi</w:t>
            </w:r>
            <w:proofErr w:type="spellEnd"/>
            <w:r w:rsidRPr="001C2B7D">
              <w:t xml:space="preserve"> </w:t>
            </w:r>
            <w:proofErr w:type="spellStart"/>
            <w:r w:rsidRPr="001C2B7D">
              <w:t>hoặc</w:t>
            </w:r>
            <w:proofErr w:type="spellEnd"/>
            <w:r w:rsidRPr="001C2B7D">
              <w:t xml:space="preserve"> </w:t>
            </w:r>
            <w:proofErr w:type="spellStart"/>
            <w:r w:rsidRPr="001C2B7D">
              <w:t>thực</w:t>
            </w:r>
            <w:proofErr w:type="spellEnd"/>
            <w:r w:rsidRPr="001C2B7D">
              <w:t xml:space="preserve"> </w:t>
            </w:r>
            <w:proofErr w:type="spellStart"/>
            <w:r w:rsidRPr="001C2B7D">
              <w:t>hiện</w:t>
            </w:r>
            <w:proofErr w:type="spellEnd"/>
            <w:r w:rsidRPr="001C2B7D">
              <w:t xml:space="preserve"> </w:t>
            </w:r>
            <w:proofErr w:type="spellStart"/>
            <w:r w:rsidRPr="001C2B7D">
              <w:t>thanh</w:t>
            </w:r>
            <w:proofErr w:type="spellEnd"/>
            <w:r w:rsidRPr="001C2B7D">
              <w:t xml:space="preserve"> </w:t>
            </w:r>
            <w:proofErr w:type="spellStart"/>
            <w:r w:rsidRPr="001C2B7D">
              <w:t>toán</w:t>
            </w:r>
            <w:proofErr w:type="spellEnd"/>
            <w:r w:rsidRPr="001C2B7D">
              <w:t xml:space="preserve"> </w:t>
            </w:r>
            <w:proofErr w:type="spellStart"/>
            <w:r w:rsidRPr="001C2B7D">
              <w:t>sau</w:t>
            </w:r>
            <w:proofErr w:type="spellEnd"/>
            <w:r w:rsidR="00720207" w:rsidRPr="00720207">
              <w:t>.</w:t>
            </w:r>
          </w:p>
        </w:tc>
      </w:tr>
      <w:tr w:rsidR="00774D48" w:rsidRPr="00E9613B" w14:paraId="78690635" w14:textId="77777777" w:rsidTr="004A4C9D">
        <w:trPr>
          <w:trHeight w:val="333"/>
        </w:trPr>
        <w:tc>
          <w:tcPr>
            <w:tcW w:w="2067" w:type="dxa"/>
          </w:tcPr>
          <w:p w14:paraId="48A74D48" w14:textId="77777777" w:rsidR="00774D48" w:rsidRPr="00DD1683" w:rsidRDefault="00774D48" w:rsidP="004A4C9D">
            <w:pPr>
              <w:spacing w:line="360" w:lineRule="auto"/>
              <w:rPr>
                <w:lang w:val="vi-VN"/>
              </w:rPr>
            </w:pPr>
            <w:proofErr w:type="spellStart"/>
            <w:r w:rsidRPr="00DD1683">
              <w:rPr>
                <w:lang w:val="vi-VN"/>
              </w:rPr>
              <w:t>Actors</w:t>
            </w:r>
            <w:proofErr w:type="spellEnd"/>
            <w:r w:rsidRPr="00DD1683">
              <w:rPr>
                <w:lang w:val="vi-VN"/>
              </w:rPr>
              <w:t>:</w:t>
            </w:r>
          </w:p>
        </w:tc>
        <w:tc>
          <w:tcPr>
            <w:tcW w:w="6172" w:type="dxa"/>
            <w:gridSpan w:val="2"/>
          </w:tcPr>
          <w:p w14:paraId="554CA529" w14:textId="54F8443B" w:rsidR="00774D48" w:rsidRPr="001C2B7D" w:rsidRDefault="001C2B7D" w:rsidP="004A4C9D">
            <w:pPr>
              <w:spacing w:line="360" w:lineRule="auto"/>
            </w:pPr>
            <w:proofErr w:type="spellStart"/>
            <w:r>
              <w:t>Khách</w:t>
            </w:r>
            <w:proofErr w:type="spellEnd"/>
            <w:r>
              <w:t xml:space="preserve"> </w:t>
            </w:r>
            <w:proofErr w:type="spellStart"/>
            <w:r>
              <w:t>hàng</w:t>
            </w:r>
            <w:proofErr w:type="spellEnd"/>
          </w:p>
        </w:tc>
      </w:tr>
      <w:tr w:rsidR="00774D48" w:rsidRPr="00036A6F" w14:paraId="3D00C189" w14:textId="77777777" w:rsidTr="004A4C9D">
        <w:trPr>
          <w:trHeight w:val="596"/>
        </w:trPr>
        <w:tc>
          <w:tcPr>
            <w:tcW w:w="2067" w:type="dxa"/>
          </w:tcPr>
          <w:p w14:paraId="70202A2B" w14:textId="77777777" w:rsidR="00774D48" w:rsidRPr="00DD1683" w:rsidRDefault="00774D48" w:rsidP="004A4C9D">
            <w:pPr>
              <w:spacing w:line="360" w:lineRule="auto"/>
              <w:rPr>
                <w:lang w:val="vi-VN"/>
              </w:rPr>
            </w:pPr>
            <w:proofErr w:type="spellStart"/>
            <w:r w:rsidRPr="00DD1683">
              <w:rPr>
                <w:lang w:val="vi-VN"/>
              </w:rPr>
              <w:t>Preconditions</w:t>
            </w:r>
            <w:proofErr w:type="spellEnd"/>
            <w:r w:rsidRPr="00DD1683">
              <w:rPr>
                <w:lang w:val="vi-VN"/>
              </w:rPr>
              <w:t>:</w:t>
            </w:r>
          </w:p>
        </w:tc>
        <w:tc>
          <w:tcPr>
            <w:tcW w:w="6172" w:type="dxa"/>
            <w:gridSpan w:val="2"/>
          </w:tcPr>
          <w:p w14:paraId="70EC86EA" w14:textId="4878F837" w:rsidR="00774D48" w:rsidRPr="00720207" w:rsidRDefault="001C2B7D" w:rsidP="004A4C9D">
            <w:pPr>
              <w:spacing w:line="360" w:lineRule="auto"/>
              <w:rPr>
                <w:lang w:val="vi-VN"/>
              </w:rPr>
            </w:pPr>
            <w:r w:rsidRPr="005A0C8B">
              <w:rPr>
                <w:lang w:val="vi-VN"/>
              </w:rPr>
              <w:t>Khách hàng đã đăng nhập vào hệ thống (tùy vào quy định hệ thống có yêu cầu đăng nhập hay không)</w:t>
            </w:r>
            <w:r w:rsidR="00720207" w:rsidRPr="00720207">
              <w:rPr>
                <w:lang w:val="vi-VN"/>
              </w:rPr>
              <w:t>.</w:t>
            </w:r>
          </w:p>
        </w:tc>
      </w:tr>
      <w:tr w:rsidR="00774D48" w:rsidRPr="00036A6F" w14:paraId="00DFB1BA" w14:textId="77777777" w:rsidTr="004A4C9D">
        <w:trPr>
          <w:trHeight w:val="609"/>
        </w:trPr>
        <w:tc>
          <w:tcPr>
            <w:tcW w:w="2067" w:type="dxa"/>
          </w:tcPr>
          <w:p w14:paraId="610D686E" w14:textId="77777777" w:rsidR="00774D48" w:rsidRPr="00DD1683" w:rsidRDefault="00774D48" w:rsidP="004A4C9D">
            <w:pPr>
              <w:spacing w:line="360" w:lineRule="auto"/>
              <w:rPr>
                <w:lang w:val="vi-VN"/>
              </w:rPr>
            </w:pPr>
            <w:proofErr w:type="spellStart"/>
            <w:r w:rsidRPr="00DD1683">
              <w:rPr>
                <w:lang w:val="vi-VN"/>
              </w:rPr>
              <w:t>Postconditions</w:t>
            </w:r>
            <w:proofErr w:type="spellEnd"/>
            <w:r w:rsidRPr="00DD1683">
              <w:rPr>
                <w:lang w:val="vi-VN"/>
              </w:rPr>
              <w:t>:</w:t>
            </w:r>
          </w:p>
        </w:tc>
        <w:tc>
          <w:tcPr>
            <w:tcW w:w="6172" w:type="dxa"/>
            <w:gridSpan w:val="2"/>
          </w:tcPr>
          <w:p w14:paraId="5A6C1E9F" w14:textId="1DABD227" w:rsidR="00774D48" w:rsidRPr="00720207" w:rsidRDefault="001C2B7D" w:rsidP="004A4C9D">
            <w:pPr>
              <w:spacing w:line="360" w:lineRule="auto"/>
              <w:rPr>
                <w:lang w:val="vi-VN"/>
              </w:rPr>
            </w:pPr>
            <w:r w:rsidRPr="005A0C8B">
              <w:rPr>
                <w:lang w:val="vi-VN"/>
              </w:rPr>
              <w:t>Sản phẩm được thêm vào giỏ hàng thành công, giỏ hàng được cập nhật với số lượng và tổng giá trị mới</w:t>
            </w:r>
            <w:r w:rsidR="00720207" w:rsidRPr="00720207">
              <w:rPr>
                <w:lang w:val="vi-VN"/>
              </w:rPr>
              <w:t>.</w:t>
            </w:r>
          </w:p>
        </w:tc>
      </w:tr>
      <w:tr w:rsidR="00774D48" w:rsidRPr="00DD1683" w14:paraId="65CA33DF" w14:textId="77777777" w:rsidTr="004A4C9D">
        <w:trPr>
          <w:trHeight w:val="387"/>
        </w:trPr>
        <w:tc>
          <w:tcPr>
            <w:tcW w:w="2067" w:type="dxa"/>
            <w:vMerge w:val="restart"/>
          </w:tcPr>
          <w:p w14:paraId="20B1D8A1" w14:textId="77777777" w:rsidR="00774D48" w:rsidRPr="00DD1683" w:rsidRDefault="00774D48" w:rsidP="004A4C9D">
            <w:pPr>
              <w:spacing w:line="360" w:lineRule="auto"/>
              <w:rPr>
                <w:lang w:val="vi-VN"/>
              </w:rPr>
            </w:pPr>
            <w:proofErr w:type="spellStart"/>
            <w:r w:rsidRPr="00DD1683">
              <w:rPr>
                <w:lang w:val="vi-VN"/>
              </w:rPr>
              <w:t>Flow</w:t>
            </w:r>
            <w:proofErr w:type="spellEnd"/>
            <w:r w:rsidRPr="00DD1683">
              <w:rPr>
                <w:lang w:val="vi-VN"/>
              </w:rPr>
              <w:t xml:space="preserve"> </w:t>
            </w:r>
            <w:proofErr w:type="spellStart"/>
            <w:r w:rsidRPr="00DD1683">
              <w:rPr>
                <w:lang w:val="vi-VN"/>
              </w:rPr>
              <w:t>of</w:t>
            </w:r>
            <w:proofErr w:type="spellEnd"/>
            <w:r w:rsidRPr="00DD1683">
              <w:rPr>
                <w:lang w:val="vi-VN"/>
              </w:rPr>
              <w:t xml:space="preserve"> </w:t>
            </w:r>
            <w:proofErr w:type="spellStart"/>
            <w:r w:rsidRPr="00DD1683">
              <w:rPr>
                <w:lang w:val="vi-VN"/>
              </w:rPr>
              <w:t>Events</w:t>
            </w:r>
            <w:proofErr w:type="spellEnd"/>
            <w:r w:rsidRPr="00DD1683">
              <w:rPr>
                <w:lang w:val="vi-VN"/>
              </w:rPr>
              <w:t>:</w:t>
            </w:r>
          </w:p>
        </w:tc>
        <w:tc>
          <w:tcPr>
            <w:tcW w:w="2962" w:type="dxa"/>
          </w:tcPr>
          <w:p w14:paraId="61D06AD5" w14:textId="77777777" w:rsidR="00774D48" w:rsidRPr="00DD1683" w:rsidRDefault="00774D48" w:rsidP="004A4C9D">
            <w:pPr>
              <w:spacing w:line="360" w:lineRule="auto"/>
              <w:ind w:left="1440" w:hanging="480"/>
              <w:rPr>
                <w:lang w:val="vi-VN"/>
              </w:rPr>
            </w:pPr>
            <w:proofErr w:type="spellStart"/>
            <w:r w:rsidRPr="00DD1683">
              <w:rPr>
                <w:lang w:val="vi-VN"/>
              </w:rPr>
              <w:t>Actor</w:t>
            </w:r>
            <w:proofErr w:type="spellEnd"/>
          </w:p>
        </w:tc>
        <w:tc>
          <w:tcPr>
            <w:tcW w:w="3210" w:type="dxa"/>
          </w:tcPr>
          <w:p w14:paraId="139F6AA0" w14:textId="77777777" w:rsidR="00774D48" w:rsidRPr="00DD1683" w:rsidRDefault="00774D48" w:rsidP="004A4C9D">
            <w:pPr>
              <w:spacing w:line="360" w:lineRule="auto"/>
              <w:ind w:left="1440" w:hanging="480"/>
              <w:rPr>
                <w:lang w:val="vi-VN"/>
              </w:rPr>
            </w:pPr>
            <w:proofErr w:type="spellStart"/>
            <w:r w:rsidRPr="00DD1683">
              <w:rPr>
                <w:lang w:val="vi-VN"/>
              </w:rPr>
              <w:t>System</w:t>
            </w:r>
            <w:proofErr w:type="spellEnd"/>
          </w:p>
        </w:tc>
      </w:tr>
      <w:tr w:rsidR="00774D48" w:rsidRPr="00036A6F" w14:paraId="7A6A7671" w14:textId="77777777" w:rsidTr="004A4C9D">
        <w:trPr>
          <w:trHeight w:val="2460"/>
        </w:trPr>
        <w:tc>
          <w:tcPr>
            <w:tcW w:w="2067" w:type="dxa"/>
            <w:vMerge/>
          </w:tcPr>
          <w:p w14:paraId="1934D140" w14:textId="77777777" w:rsidR="00774D48" w:rsidRPr="00DD1683" w:rsidRDefault="00774D48" w:rsidP="004A4C9D">
            <w:pPr>
              <w:spacing w:line="360" w:lineRule="auto"/>
              <w:ind w:left="1440" w:hanging="480"/>
              <w:rPr>
                <w:lang w:val="vi-VN"/>
              </w:rPr>
            </w:pPr>
          </w:p>
        </w:tc>
        <w:tc>
          <w:tcPr>
            <w:tcW w:w="2962" w:type="dxa"/>
          </w:tcPr>
          <w:p w14:paraId="1A4C328F" w14:textId="25957106" w:rsidR="00774D48" w:rsidRPr="00720207" w:rsidRDefault="00774D48" w:rsidP="004A4C9D">
            <w:pPr>
              <w:spacing w:line="360" w:lineRule="auto"/>
              <w:rPr>
                <w:lang w:val="vi-VN"/>
              </w:rPr>
            </w:pPr>
            <w:r w:rsidRPr="00C041AA">
              <w:rPr>
                <w:lang w:val="vi-VN"/>
              </w:rPr>
              <w:t xml:space="preserve">1. </w:t>
            </w:r>
            <w:r w:rsidR="001C2B7D" w:rsidRPr="005A0C8B">
              <w:rPr>
                <w:lang w:val="vi-VN"/>
              </w:rPr>
              <w:t>Khách hàng nhấn "Thêm vào giỏ hàng"</w:t>
            </w:r>
          </w:p>
          <w:p w14:paraId="3DDF9717" w14:textId="77777777" w:rsidR="00774D48" w:rsidRPr="00DD1683" w:rsidRDefault="00774D48" w:rsidP="001C2B7D">
            <w:pPr>
              <w:spacing w:line="360" w:lineRule="auto"/>
              <w:rPr>
                <w:lang w:val="vi-VN"/>
              </w:rPr>
            </w:pPr>
          </w:p>
        </w:tc>
        <w:tc>
          <w:tcPr>
            <w:tcW w:w="3210" w:type="dxa"/>
          </w:tcPr>
          <w:p w14:paraId="45B41BA8" w14:textId="42256CC0" w:rsidR="00774D48" w:rsidRPr="00720207" w:rsidRDefault="00774D48" w:rsidP="004A4C9D">
            <w:pPr>
              <w:spacing w:line="360" w:lineRule="auto"/>
              <w:rPr>
                <w:lang w:val="vi-VN"/>
              </w:rPr>
            </w:pPr>
            <w:r w:rsidRPr="00C041AA">
              <w:rPr>
                <w:lang w:val="vi-VN"/>
              </w:rPr>
              <w:t xml:space="preserve">1.1 </w:t>
            </w:r>
            <w:r w:rsidR="001C2B7D" w:rsidRPr="005A0C8B">
              <w:rPr>
                <w:lang w:val="vi-VN"/>
              </w:rPr>
              <w:t>Hệ thống thêm sản phẩm vào giỏ hàng hiện tại của khách hàng</w:t>
            </w:r>
          </w:p>
          <w:p w14:paraId="36ABDDD8" w14:textId="7DA63E04" w:rsidR="00774D48" w:rsidRPr="005A0C8B" w:rsidRDefault="00774D48" w:rsidP="004A4C9D">
            <w:pPr>
              <w:spacing w:line="360" w:lineRule="auto"/>
              <w:rPr>
                <w:lang w:val="vi-VN"/>
              </w:rPr>
            </w:pPr>
            <w:r w:rsidRPr="00C041AA">
              <w:rPr>
                <w:lang w:val="vi-VN"/>
              </w:rPr>
              <w:t xml:space="preserve">2.1 </w:t>
            </w:r>
            <w:r w:rsidR="001C2B7D" w:rsidRPr="005A0C8B">
              <w:rPr>
                <w:lang w:val="vi-VN"/>
              </w:rPr>
              <w:t>Hệ thống hiển thị thông báo thêm thành công và cập nhật biểu tượng giỏ hàng</w:t>
            </w:r>
          </w:p>
        </w:tc>
      </w:tr>
      <w:tr w:rsidR="00774D48" w:rsidRPr="00E9613B" w14:paraId="592DEC9D" w14:textId="77777777" w:rsidTr="004A4C9D">
        <w:trPr>
          <w:trHeight w:val="1049"/>
        </w:trPr>
        <w:tc>
          <w:tcPr>
            <w:tcW w:w="2067" w:type="dxa"/>
          </w:tcPr>
          <w:p w14:paraId="614EB81F" w14:textId="77777777" w:rsidR="00774D48" w:rsidRPr="00DD1683" w:rsidRDefault="00774D48" w:rsidP="004A4C9D">
            <w:pPr>
              <w:spacing w:line="360" w:lineRule="auto"/>
              <w:rPr>
                <w:lang w:val="vi-VN"/>
              </w:rPr>
            </w:pPr>
            <w:proofErr w:type="spellStart"/>
            <w:r w:rsidRPr="00DD1683">
              <w:rPr>
                <w:lang w:val="vi-VN"/>
              </w:rPr>
              <w:t>Exception</w:t>
            </w:r>
            <w:proofErr w:type="spellEnd"/>
            <w:r>
              <w:rPr>
                <w:lang w:val="vi-VN"/>
              </w:rPr>
              <w:t xml:space="preserve"> </w:t>
            </w:r>
            <w:proofErr w:type="spellStart"/>
            <w:r w:rsidRPr="00DD1683">
              <w:rPr>
                <w:lang w:val="vi-VN"/>
              </w:rPr>
              <w:t>Conditions</w:t>
            </w:r>
            <w:proofErr w:type="spellEnd"/>
            <w:r w:rsidRPr="00DD1683">
              <w:rPr>
                <w:lang w:val="vi-VN"/>
              </w:rPr>
              <w:t>:</w:t>
            </w:r>
          </w:p>
        </w:tc>
        <w:tc>
          <w:tcPr>
            <w:tcW w:w="6172" w:type="dxa"/>
            <w:gridSpan w:val="2"/>
          </w:tcPr>
          <w:p w14:paraId="72244FCE" w14:textId="78D2769E" w:rsidR="00720207" w:rsidRPr="001C2B7D" w:rsidRDefault="001C2B7D" w:rsidP="00720207">
            <w:pPr>
              <w:spacing w:line="360" w:lineRule="auto"/>
            </w:pPr>
            <w:proofErr w:type="spellStart"/>
            <w:r>
              <w:t>Lỗi</w:t>
            </w:r>
            <w:proofErr w:type="spellEnd"/>
            <w:r>
              <w:t xml:space="preserve"> </w:t>
            </w:r>
            <w:proofErr w:type="spellStart"/>
            <w:r>
              <w:t>kết</w:t>
            </w:r>
            <w:proofErr w:type="spellEnd"/>
            <w:r>
              <w:t xml:space="preserve"> </w:t>
            </w:r>
            <w:proofErr w:type="spellStart"/>
            <w:r>
              <w:t>nối</w:t>
            </w:r>
            <w:proofErr w:type="spellEnd"/>
            <w:r>
              <w:t>.</w:t>
            </w:r>
          </w:p>
          <w:p w14:paraId="23FA6CD5" w14:textId="35D803FA" w:rsidR="00774D48" w:rsidRPr="00C041AA" w:rsidRDefault="00774D48" w:rsidP="004A4C9D">
            <w:pPr>
              <w:spacing w:line="360" w:lineRule="auto"/>
              <w:rPr>
                <w:lang w:val="vi-VN"/>
              </w:rPr>
            </w:pPr>
          </w:p>
        </w:tc>
      </w:tr>
    </w:tbl>
    <w:p w14:paraId="642D79E7" w14:textId="77777777" w:rsidR="00256964" w:rsidRPr="00774D48" w:rsidRDefault="00256964" w:rsidP="00256964">
      <w:pPr>
        <w:rPr>
          <w:lang w:val="vi-VN"/>
        </w:rPr>
      </w:pPr>
    </w:p>
    <w:p w14:paraId="60E1A40B" w14:textId="02D18CA4" w:rsidR="00F94B24" w:rsidRDefault="00F94B24" w:rsidP="00623A20">
      <w:pPr>
        <w:pStyle w:val="Tiumccp3"/>
        <w:numPr>
          <w:ilvl w:val="3"/>
          <w:numId w:val="75"/>
        </w:numPr>
        <w:outlineLvl w:val="2"/>
        <w:rPr>
          <w:lang w:val="vi-VN"/>
        </w:rPr>
      </w:pPr>
      <w:bookmarkStart w:id="44" w:name="_Toc195953826"/>
      <w:r>
        <w:rPr>
          <w:lang w:val="vi-VN"/>
        </w:rPr>
        <w:t>UC08: Thanh toán</w:t>
      </w:r>
      <w:bookmarkEnd w:id="44"/>
    </w:p>
    <w:p w14:paraId="4B585628" w14:textId="28A519F5" w:rsidR="001C2B7D" w:rsidRPr="00F94B24" w:rsidRDefault="001C2B7D" w:rsidP="001C2B7D">
      <w:pPr>
        <w:pStyle w:val="Tiumccp3"/>
        <w:rPr>
          <w:lang w:val="vi-VN"/>
        </w:rPr>
      </w:pPr>
    </w:p>
    <w:p w14:paraId="16EE1D0B" w14:textId="394B3A1D" w:rsidR="001C2B7D" w:rsidRDefault="001C2B7D" w:rsidP="001C2B7D">
      <w:pPr>
        <w:jc w:val="center"/>
        <w:rPr>
          <w:lang w:val="vi-VN"/>
        </w:rPr>
      </w:pPr>
      <w:r>
        <w:rPr>
          <w:noProof/>
          <w:lang w:val="vi-VN"/>
          <w14:ligatures w14:val="standardContextual"/>
        </w:rPr>
        <w:drawing>
          <wp:inline distT="0" distB="0" distL="0" distR="0" wp14:anchorId="16012F19" wp14:editId="7B70D446">
            <wp:extent cx="5274310" cy="947420"/>
            <wp:effectExtent l="0" t="0" r="2540" b="5080"/>
            <wp:docPr id="12259706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70635" name="Picture 1225970635"/>
                    <pic:cNvPicPr/>
                  </pic:nvPicPr>
                  <pic:blipFill>
                    <a:blip r:embed="rId26">
                      <a:extLst>
                        <a:ext uri="{28A0092B-C50C-407E-A947-70E740481C1C}">
                          <a14:useLocalDpi xmlns:a14="http://schemas.microsoft.com/office/drawing/2010/main" val="0"/>
                        </a:ext>
                      </a:extLst>
                    </a:blip>
                    <a:stretch>
                      <a:fillRect/>
                    </a:stretch>
                  </pic:blipFill>
                  <pic:spPr>
                    <a:xfrm>
                      <a:off x="0" y="0"/>
                      <a:ext cx="5274310" cy="947420"/>
                    </a:xfrm>
                    <a:prstGeom prst="rect">
                      <a:avLst/>
                    </a:prstGeom>
                  </pic:spPr>
                </pic:pic>
              </a:graphicData>
            </a:graphic>
          </wp:inline>
        </w:drawing>
      </w:r>
    </w:p>
    <w:p w14:paraId="47DCE0AC" w14:textId="77777777" w:rsidR="001C2B7D" w:rsidRPr="00C8565C" w:rsidRDefault="001C2B7D" w:rsidP="001C2B7D">
      <w:pPr>
        <w:jc w:val="center"/>
        <w:rPr>
          <w:lang w:val="vi-VN"/>
        </w:rPr>
      </w:pPr>
    </w:p>
    <w:tbl>
      <w:tblPr>
        <w:tblStyle w:val="LiBang"/>
        <w:tblW w:w="0" w:type="auto"/>
        <w:tblInd w:w="846" w:type="dxa"/>
        <w:tblLook w:val="04A0" w:firstRow="1" w:lastRow="0" w:firstColumn="1" w:lastColumn="0" w:noHBand="0" w:noVBand="1"/>
      </w:tblPr>
      <w:tblGrid>
        <w:gridCol w:w="1984"/>
        <w:gridCol w:w="2702"/>
        <w:gridCol w:w="2764"/>
      </w:tblGrid>
      <w:tr w:rsidR="001C2B7D" w:rsidRPr="00DB6423" w14:paraId="54FFAB2C" w14:textId="77777777" w:rsidTr="00EE0B62">
        <w:tc>
          <w:tcPr>
            <w:tcW w:w="1984" w:type="dxa"/>
          </w:tcPr>
          <w:p w14:paraId="7FA410BB" w14:textId="77777777" w:rsidR="001C2B7D" w:rsidRPr="00DB6423" w:rsidRDefault="001C2B7D" w:rsidP="00EE0B62">
            <w:pPr>
              <w:spacing w:line="360" w:lineRule="auto"/>
            </w:pPr>
            <w:proofErr w:type="spellStart"/>
            <w:r w:rsidRPr="00DB6423">
              <w:t>UseCase</w:t>
            </w:r>
            <w:proofErr w:type="spellEnd"/>
            <w:r w:rsidRPr="00DB6423">
              <w:t xml:space="preserve"> Name:</w:t>
            </w:r>
          </w:p>
        </w:tc>
        <w:tc>
          <w:tcPr>
            <w:tcW w:w="5466" w:type="dxa"/>
            <w:gridSpan w:val="2"/>
          </w:tcPr>
          <w:p w14:paraId="5422C580" w14:textId="77777777" w:rsidR="001C2B7D" w:rsidRPr="00DB6423" w:rsidRDefault="001C2B7D" w:rsidP="00EE0B62">
            <w:pPr>
              <w:spacing w:line="360" w:lineRule="auto"/>
            </w:pPr>
            <w:r w:rsidRPr="00DB6423">
              <w:t>Th</w:t>
            </w:r>
            <w:r>
              <w:t>a</w:t>
            </w:r>
            <w:r w:rsidRPr="00DB6423">
              <w:t xml:space="preserve">nh </w:t>
            </w:r>
            <w:proofErr w:type="spellStart"/>
            <w:r w:rsidRPr="00DB6423">
              <w:t>toán</w:t>
            </w:r>
            <w:proofErr w:type="spellEnd"/>
          </w:p>
        </w:tc>
      </w:tr>
      <w:tr w:rsidR="001C2B7D" w:rsidRPr="00DB6423" w14:paraId="369EC2A2" w14:textId="77777777" w:rsidTr="00EE0B62">
        <w:tc>
          <w:tcPr>
            <w:tcW w:w="1984" w:type="dxa"/>
          </w:tcPr>
          <w:p w14:paraId="6F56917F" w14:textId="77777777" w:rsidR="001C2B7D" w:rsidRPr="00DB6423" w:rsidRDefault="001C2B7D" w:rsidP="00EE0B62">
            <w:pPr>
              <w:spacing w:line="360" w:lineRule="auto"/>
            </w:pPr>
            <w:r w:rsidRPr="00DB6423">
              <w:t>Scenario:</w:t>
            </w:r>
          </w:p>
        </w:tc>
        <w:tc>
          <w:tcPr>
            <w:tcW w:w="5466" w:type="dxa"/>
            <w:gridSpan w:val="2"/>
          </w:tcPr>
          <w:p w14:paraId="67189F28" w14:textId="77777777" w:rsidR="001C2B7D" w:rsidRPr="00DB6423" w:rsidRDefault="001C2B7D" w:rsidP="00EE0B62">
            <w:pPr>
              <w:spacing w:line="360" w:lineRule="auto"/>
            </w:pPr>
            <w:proofErr w:type="spellStart"/>
            <w:r w:rsidRPr="009D3621">
              <w:t>Khách</w:t>
            </w:r>
            <w:proofErr w:type="spellEnd"/>
            <w:r w:rsidRPr="009D3621">
              <w:t xml:space="preserve"> </w:t>
            </w:r>
            <w:proofErr w:type="spellStart"/>
            <w:r w:rsidRPr="009D3621">
              <w:t>hàng</w:t>
            </w:r>
            <w:proofErr w:type="spellEnd"/>
            <w:r w:rsidRPr="009D3621">
              <w:t xml:space="preserve"> </w:t>
            </w:r>
            <w:proofErr w:type="spellStart"/>
            <w:r w:rsidRPr="009D3621">
              <w:t>thực</w:t>
            </w:r>
            <w:proofErr w:type="spellEnd"/>
            <w:r w:rsidRPr="009D3621">
              <w:t xml:space="preserve"> </w:t>
            </w:r>
            <w:proofErr w:type="spellStart"/>
            <w:r w:rsidRPr="009D3621">
              <w:t>hiện</w:t>
            </w:r>
            <w:proofErr w:type="spellEnd"/>
            <w:r w:rsidRPr="009D3621">
              <w:t xml:space="preserve"> </w:t>
            </w:r>
            <w:proofErr w:type="spellStart"/>
            <w:r w:rsidRPr="009D3621">
              <w:t>thanh</w:t>
            </w:r>
            <w:proofErr w:type="spellEnd"/>
            <w:r w:rsidRPr="009D3621">
              <w:t xml:space="preserve"> </w:t>
            </w:r>
            <w:proofErr w:type="spellStart"/>
            <w:r w:rsidRPr="009D3621">
              <w:t>toán</w:t>
            </w:r>
            <w:proofErr w:type="spellEnd"/>
            <w:r w:rsidRPr="009D3621">
              <w:t xml:space="preserve"> </w:t>
            </w:r>
            <w:proofErr w:type="spellStart"/>
            <w:r w:rsidRPr="009D3621">
              <w:t>cho</w:t>
            </w:r>
            <w:proofErr w:type="spellEnd"/>
            <w:r w:rsidRPr="009D3621">
              <w:t xml:space="preserve"> </w:t>
            </w:r>
            <w:proofErr w:type="spellStart"/>
            <w:r w:rsidRPr="009D3621">
              <w:t>đơn</w:t>
            </w:r>
            <w:proofErr w:type="spellEnd"/>
            <w:r w:rsidRPr="009D3621">
              <w:t xml:space="preserve"> </w:t>
            </w:r>
            <w:proofErr w:type="spellStart"/>
            <w:r w:rsidRPr="009D3621">
              <w:t>hàng</w:t>
            </w:r>
            <w:proofErr w:type="spellEnd"/>
            <w:r w:rsidRPr="009D3621">
              <w:t xml:space="preserve"> </w:t>
            </w:r>
            <w:proofErr w:type="spellStart"/>
            <w:r w:rsidRPr="009D3621">
              <w:t>sản</w:t>
            </w:r>
            <w:proofErr w:type="spellEnd"/>
            <w:r w:rsidRPr="009D3621">
              <w:t xml:space="preserve"> </w:t>
            </w:r>
            <w:proofErr w:type="spellStart"/>
            <w:r w:rsidRPr="009D3621">
              <w:t>phẩm</w:t>
            </w:r>
            <w:proofErr w:type="spellEnd"/>
            <w:r w:rsidRPr="009D3621">
              <w:t xml:space="preserve"> </w:t>
            </w:r>
            <w:proofErr w:type="spellStart"/>
            <w:r w:rsidRPr="009D3621">
              <w:t>hoặc</w:t>
            </w:r>
            <w:proofErr w:type="spellEnd"/>
            <w:r w:rsidRPr="009D3621">
              <w:t xml:space="preserve"> </w:t>
            </w:r>
            <w:proofErr w:type="spellStart"/>
            <w:r w:rsidRPr="009D3621">
              <w:t>dịch</w:t>
            </w:r>
            <w:proofErr w:type="spellEnd"/>
            <w:r w:rsidRPr="009D3621">
              <w:t xml:space="preserve"> </w:t>
            </w:r>
            <w:proofErr w:type="spellStart"/>
            <w:r w:rsidRPr="009D3621">
              <w:t>vụ</w:t>
            </w:r>
            <w:proofErr w:type="spellEnd"/>
            <w:r w:rsidRPr="009D3621">
              <w:t xml:space="preserve"> </w:t>
            </w:r>
            <w:proofErr w:type="spellStart"/>
            <w:r w:rsidRPr="009D3621">
              <w:t>sau</w:t>
            </w:r>
            <w:proofErr w:type="spellEnd"/>
            <w:r w:rsidRPr="009D3621">
              <w:t xml:space="preserve"> </w:t>
            </w:r>
            <w:proofErr w:type="spellStart"/>
            <w:r w:rsidRPr="009D3621">
              <w:t>khi</w:t>
            </w:r>
            <w:proofErr w:type="spellEnd"/>
            <w:r w:rsidRPr="009D3621">
              <w:t xml:space="preserve"> </w:t>
            </w:r>
            <w:proofErr w:type="spellStart"/>
            <w:r w:rsidRPr="009D3621">
              <w:t>đặt</w:t>
            </w:r>
            <w:proofErr w:type="spellEnd"/>
            <w:r w:rsidRPr="009D3621">
              <w:t xml:space="preserve"> </w:t>
            </w:r>
            <w:proofErr w:type="spellStart"/>
            <w:r w:rsidRPr="009D3621">
              <w:t>thành</w:t>
            </w:r>
            <w:proofErr w:type="spellEnd"/>
            <w:r w:rsidRPr="009D3621">
              <w:t xml:space="preserve"> </w:t>
            </w:r>
            <w:proofErr w:type="spellStart"/>
            <w:r w:rsidRPr="009D3621">
              <w:t>công</w:t>
            </w:r>
            <w:proofErr w:type="spellEnd"/>
            <w:r w:rsidRPr="009D3621">
              <w:t>.</w:t>
            </w:r>
          </w:p>
        </w:tc>
      </w:tr>
      <w:tr w:rsidR="001C2B7D" w:rsidRPr="00DB6423" w14:paraId="1429A6B5" w14:textId="77777777" w:rsidTr="00EE0B62">
        <w:tc>
          <w:tcPr>
            <w:tcW w:w="1984" w:type="dxa"/>
          </w:tcPr>
          <w:p w14:paraId="039D996C" w14:textId="77777777" w:rsidR="001C2B7D" w:rsidRPr="00DB6423" w:rsidRDefault="001C2B7D" w:rsidP="00EE0B62">
            <w:pPr>
              <w:spacing w:line="360" w:lineRule="auto"/>
            </w:pPr>
            <w:r w:rsidRPr="00DB6423">
              <w:t>Triggering Event:</w:t>
            </w:r>
          </w:p>
        </w:tc>
        <w:tc>
          <w:tcPr>
            <w:tcW w:w="5466" w:type="dxa"/>
            <w:gridSpan w:val="2"/>
          </w:tcPr>
          <w:p w14:paraId="50136C2C" w14:textId="5119B849" w:rsidR="001C2B7D" w:rsidRPr="00DB6423" w:rsidRDefault="00E4132E" w:rsidP="00EE0B62">
            <w:pPr>
              <w:spacing w:line="360" w:lineRule="auto"/>
              <w:rPr>
                <w:lang w:val="vi-VN"/>
              </w:rPr>
            </w:pPr>
            <w:proofErr w:type="spellStart"/>
            <w:r>
              <w:t>Khách</w:t>
            </w:r>
            <w:proofErr w:type="spellEnd"/>
            <w:r>
              <w:t xml:space="preserve"> </w:t>
            </w:r>
            <w:proofErr w:type="spellStart"/>
            <w:r>
              <w:t>hàng</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phải</w:t>
            </w:r>
            <w:proofErr w:type="spellEnd"/>
            <w:r>
              <w:t xml:space="preserve"> </w:t>
            </w:r>
            <w:proofErr w:type="spellStart"/>
            <w:r>
              <w:t>có</w:t>
            </w:r>
            <w:proofErr w:type="spellEnd"/>
            <w:r>
              <w:t xml:space="preserve"> </w:t>
            </w:r>
            <w:proofErr w:type="spellStart"/>
            <w:r>
              <w:t>sản</w:t>
            </w:r>
            <w:proofErr w:type="spellEnd"/>
            <w:r>
              <w:t xml:space="preserve"> </w:t>
            </w:r>
            <w:proofErr w:type="spellStart"/>
            <w:r>
              <w:t>phẩm</w:t>
            </w:r>
            <w:proofErr w:type="spellEnd"/>
            <w:r>
              <w:t>.</w:t>
            </w:r>
          </w:p>
        </w:tc>
      </w:tr>
      <w:tr w:rsidR="001C2B7D" w:rsidRPr="00DB6423" w14:paraId="3A61B576" w14:textId="77777777" w:rsidTr="00EE0B62">
        <w:tc>
          <w:tcPr>
            <w:tcW w:w="1984" w:type="dxa"/>
          </w:tcPr>
          <w:p w14:paraId="1CED359D" w14:textId="77777777" w:rsidR="001C2B7D" w:rsidRPr="00DB6423" w:rsidRDefault="001C2B7D" w:rsidP="00EE0B62">
            <w:pPr>
              <w:spacing w:line="360" w:lineRule="auto"/>
            </w:pPr>
            <w:r>
              <w:t>Brief</w:t>
            </w:r>
            <w:r>
              <w:rPr>
                <w:lang w:val="vi-VN"/>
              </w:rPr>
              <w:t xml:space="preserve"> </w:t>
            </w:r>
            <w:r w:rsidRPr="00DB6423">
              <w:t>Description:</w:t>
            </w:r>
          </w:p>
        </w:tc>
        <w:tc>
          <w:tcPr>
            <w:tcW w:w="5466" w:type="dxa"/>
            <w:gridSpan w:val="2"/>
          </w:tcPr>
          <w:p w14:paraId="532E82EE" w14:textId="66129404" w:rsidR="001C2B7D" w:rsidRPr="009D3621" w:rsidRDefault="001C2B7D" w:rsidP="00EE0B62">
            <w:pPr>
              <w:spacing w:line="360" w:lineRule="auto"/>
              <w:rPr>
                <w:lang w:val="vi-VN"/>
              </w:rPr>
            </w:pPr>
            <w:r w:rsidRPr="009D3621">
              <w:t xml:space="preserve">Use Case </w:t>
            </w:r>
            <w:proofErr w:type="spellStart"/>
            <w:r w:rsidRPr="009D3621">
              <w:t>này</w:t>
            </w:r>
            <w:proofErr w:type="spellEnd"/>
            <w:r w:rsidRPr="009D3621">
              <w:t xml:space="preserve"> </w:t>
            </w:r>
            <w:proofErr w:type="spellStart"/>
            <w:r w:rsidRPr="009D3621">
              <w:t>cho</w:t>
            </w:r>
            <w:proofErr w:type="spellEnd"/>
            <w:r w:rsidRPr="009D3621">
              <w:t xml:space="preserve"> </w:t>
            </w:r>
            <w:proofErr w:type="spellStart"/>
            <w:r w:rsidRPr="009D3621">
              <w:t>phép</w:t>
            </w:r>
            <w:proofErr w:type="spellEnd"/>
            <w:r w:rsidRPr="009D3621">
              <w:t xml:space="preserve"> </w:t>
            </w:r>
            <w:proofErr w:type="spellStart"/>
            <w:r w:rsidRPr="009D3621">
              <w:t>khách</w:t>
            </w:r>
            <w:proofErr w:type="spellEnd"/>
            <w:r w:rsidRPr="009D3621">
              <w:t xml:space="preserve"> </w:t>
            </w:r>
            <w:proofErr w:type="spellStart"/>
            <w:r w:rsidRPr="009D3621">
              <w:t>hàng</w:t>
            </w:r>
            <w:proofErr w:type="spellEnd"/>
            <w:r w:rsidRPr="009D3621">
              <w:t xml:space="preserve"> </w:t>
            </w:r>
            <w:proofErr w:type="spellStart"/>
            <w:r w:rsidR="00E4132E">
              <w:t>thanh</w:t>
            </w:r>
            <w:proofErr w:type="spellEnd"/>
            <w:r w:rsidR="00E4132E">
              <w:t xml:space="preserve"> </w:t>
            </w:r>
            <w:proofErr w:type="spellStart"/>
            <w:r w:rsidR="00E4132E">
              <w:t>toán</w:t>
            </w:r>
            <w:proofErr w:type="spellEnd"/>
            <w:r w:rsidR="00E4132E">
              <w:t xml:space="preserve"> </w:t>
            </w:r>
            <w:proofErr w:type="spellStart"/>
            <w:r w:rsidR="00E4132E">
              <w:t>những</w:t>
            </w:r>
            <w:proofErr w:type="spellEnd"/>
            <w:r w:rsidR="00E4132E">
              <w:t xml:space="preserve"> </w:t>
            </w:r>
            <w:proofErr w:type="spellStart"/>
            <w:r w:rsidR="00E4132E">
              <w:t>sản</w:t>
            </w:r>
            <w:proofErr w:type="spellEnd"/>
            <w:r w:rsidR="00E4132E">
              <w:t xml:space="preserve"> </w:t>
            </w:r>
            <w:proofErr w:type="spellStart"/>
            <w:r w:rsidR="00E4132E">
              <w:t>phẩm</w:t>
            </w:r>
            <w:proofErr w:type="spellEnd"/>
            <w:r w:rsidR="00E4132E">
              <w:t xml:space="preserve"> </w:t>
            </w:r>
            <w:proofErr w:type="spellStart"/>
            <w:r w:rsidR="00E4132E">
              <w:t>mà</w:t>
            </w:r>
            <w:proofErr w:type="spellEnd"/>
            <w:r w:rsidR="00E4132E">
              <w:t xml:space="preserve"> </w:t>
            </w:r>
            <w:proofErr w:type="spellStart"/>
            <w:r w:rsidR="00E4132E">
              <w:t>mình</w:t>
            </w:r>
            <w:proofErr w:type="spellEnd"/>
            <w:r w:rsidR="00E4132E">
              <w:t xml:space="preserve"> </w:t>
            </w:r>
            <w:proofErr w:type="spellStart"/>
            <w:r w:rsidR="00E4132E">
              <w:t>muốn</w:t>
            </w:r>
            <w:proofErr w:type="spellEnd"/>
            <w:r w:rsidR="00E4132E">
              <w:t xml:space="preserve"> </w:t>
            </w:r>
            <w:proofErr w:type="spellStart"/>
            <w:r w:rsidR="00E4132E">
              <w:t>mua</w:t>
            </w:r>
            <w:proofErr w:type="spellEnd"/>
            <w:r w:rsidRPr="009D3621">
              <w:t>.</w:t>
            </w:r>
          </w:p>
        </w:tc>
      </w:tr>
      <w:tr w:rsidR="001C2B7D" w:rsidRPr="00DB6423" w14:paraId="470C232D" w14:textId="77777777" w:rsidTr="00EE0B62">
        <w:tc>
          <w:tcPr>
            <w:tcW w:w="1984" w:type="dxa"/>
          </w:tcPr>
          <w:p w14:paraId="517B30E7" w14:textId="77777777" w:rsidR="001C2B7D" w:rsidRPr="00DB6423" w:rsidRDefault="001C2B7D" w:rsidP="00EE0B62">
            <w:pPr>
              <w:spacing w:line="360" w:lineRule="auto"/>
            </w:pPr>
            <w:r w:rsidRPr="00DB6423">
              <w:t>Actor:</w:t>
            </w:r>
          </w:p>
        </w:tc>
        <w:tc>
          <w:tcPr>
            <w:tcW w:w="5466" w:type="dxa"/>
            <w:gridSpan w:val="2"/>
          </w:tcPr>
          <w:p w14:paraId="7E10013B" w14:textId="77777777" w:rsidR="001C2B7D" w:rsidRPr="00DB6423" w:rsidRDefault="001C2B7D" w:rsidP="00EE0B62">
            <w:pPr>
              <w:spacing w:line="360" w:lineRule="auto"/>
            </w:pPr>
            <w:proofErr w:type="spellStart"/>
            <w:r w:rsidRPr="00DB6423">
              <w:t>Khách</w:t>
            </w:r>
            <w:proofErr w:type="spellEnd"/>
            <w:r w:rsidRPr="00DB6423">
              <w:t xml:space="preserve"> </w:t>
            </w:r>
            <w:proofErr w:type="spellStart"/>
            <w:r w:rsidRPr="00DB6423">
              <w:t>hàng</w:t>
            </w:r>
            <w:proofErr w:type="spellEnd"/>
          </w:p>
        </w:tc>
      </w:tr>
      <w:tr w:rsidR="001C2B7D" w:rsidRPr="00C8565C" w14:paraId="4E613DFD" w14:textId="77777777" w:rsidTr="00EE0B62">
        <w:tc>
          <w:tcPr>
            <w:tcW w:w="1984" w:type="dxa"/>
          </w:tcPr>
          <w:p w14:paraId="368D7834" w14:textId="77777777" w:rsidR="001C2B7D" w:rsidRPr="00DB6423" w:rsidRDefault="001C2B7D" w:rsidP="00EE0B62">
            <w:pPr>
              <w:spacing w:line="360" w:lineRule="auto"/>
            </w:pPr>
            <w:r w:rsidRPr="00DB6423">
              <w:lastRenderedPageBreak/>
              <w:t>Preconditions:</w:t>
            </w:r>
          </w:p>
        </w:tc>
        <w:tc>
          <w:tcPr>
            <w:tcW w:w="5466" w:type="dxa"/>
            <w:gridSpan w:val="2"/>
          </w:tcPr>
          <w:p w14:paraId="6C492D71" w14:textId="1D81A805" w:rsidR="001C2B7D" w:rsidRPr="00C8565C" w:rsidRDefault="001C2B7D" w:rsidP="00EE0B62">
            <w:pPr>
              <w:spacing w:line="360" w:lineRule="auto"/>
              <w:rPr>
                <w:lang w:val="vi-VN"/>
              </w:rPr>
            </w:pPr>
            <w:proofErr w:type="spellStart"/>
            <w:r w:rsidRPr="009D3621">
              <w:t>Khách</w:t>
            </w:r>
            <w:proofErr w:type="spellEnd"/>
            <w:r w:rsidRPr="009D3621">
              <w:t xml:space="preserve"> </w:t>
            </w:r>
            <w:proofErr w:type="spellStart"/>
            <w:r w:rsidRPr="009D3621">
              <w:t>hàng</w:t>
            </w:r>
            <w:proofErr w:type="spellEnd"/>
            <w:r w:rsidRPr="009D3621">
              <w:t xml:space="preserve"> </w:t>
            </w:r>
            <w:proofErr w:type="spellStart"/>
            <w:r w:rsidRPr="009D3621">
              <w:t>đã</w:t>
            </w:r>
            <w:proofErr w:type="spellEnd"/>
            <w:r w:rsidRPr="009D3621">
              <w:t xml:space="preserve"> </w:t>
            </w:r>
            <w:proofErr w:type="spellStart"/>
            <w:r w:rsidRPr="009D3621">
              <w:t>hoàn</w:t>
            </w:r>
            <w:proofErr w:type="spellEnd"/>
            <w:r w:rsidRPr="009D3621">
              <w:t xml:space="preserve"> </w:t>
            </w:r>
            <w:proofErr w:type="spellStart"/>
            <w:r w:rsidRPr="009D3621">
              <w:t>tất</w:t>
            </w:r>
            <w:proofErr w:type="spellEnd"/>
            <w:r w:rsidRPr="009D3621">
              <w:t xml:space="preserve"> </w:t>
            </w:r>
            <w:proofErr w:type="spellStart"/>
            <w:r w:rsidRPr="009D3621">
              <w:t>thông</w:t>
            </w:r>
            <w:proofErr w:type="spellEnd"/>
            <w:r w:rsidRPr="009D3621">
              <w:t xml:space="preserve"> tin </w:t>
            </w:r>
            <w:proofErr w:type="spellStart"/>
            <w:r w:rsidRPr="009D3621">
              <w:t>đặt</w:t>
            </w:r>
            <w:proofErr w:type="spellEnd"/>
            <w:r w:rsidRPr="009D3621">
              <w:t xml:space="preserve"> </w:t>
            </w:r>
            <w:proofErr w:type="spellStart"/>
            <w:r w:rsidRPr="009D3621">
              <w:t>sản</w:t>
            </w:r>
            <w:proofErr w:type="spellEnd"/>
            <w:r w:rsidRPr="009D3621">
              <w:t xml:space="preserve"> </w:t>
            </w:r>
            <w:proofErr w:type="spellStart"/>
            <w:r w:rsidRPr="009D3621">
              <w:t>phẩm</w:t>
            </w:r>
            <w:proofErr w:type="spellEnd"/>
            <w:r w:rsidRPr="009D3621">
              <w:t>.</w:t>
            </w:r>
          </w:p>
        </w:tc>
      </w:tr>
      <w:tr w:rsidR="001C2B7D" w:rsidRPr="00DB6423" w14:paraId="10CF54E0" w14:textId="77777777" w:rsidTr="00EE0B62">
        <w:tc>
          <w:tcPr>
            <w:tcW w:w="1984" w:type="dxa"/>
          </w:tcPr>
          <w:p w14:paraId="0393E928" w14:textId="77777777" w:rsidR="001C2B7D" w:rsidRPr="00DB6423" w:rsidRDefault="001C2B7D" w:rsidP="00EE0B62">
            <w:pPr>
              <w:spacing w:line="360" w:lineRule="auto"/>
            </w:pPr>
            <w:r w:rsidRPr="00DB6423">
              <w:t>Postconditions:</w:t>
            </w:r>
          </w:p>
        </w:tc>
        <w:tc>
          <w:tcPr>
            <w:tcW w:w="5466" w:type="dxa"/>
            <w:gridSpan w:val="2"/>
          </w:tcPr>
          <w:p w14:paraId="5C6459A1" w14:textId="2FD8715C" w:rsidR="001C2B7D" w:rsidRPr="00DB6423" w:rsidRDefault="00E4132E" w:rsidP="00EE0B62">
            <w:pPr>
              <w:spacing w:line="360" w:lineRule="auto"/>
              <w:rPr>
                <w:lang w:val="vi-VN"/>
              </w:rPr>
            </w:pPr>
            <w:r>
              <w:t xml:space="preserve">Hiển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thành</w:t>
            </w:r>
            <w:proofErr w:type="spellEnd"/>
            <w:r>
              <w:t xml:space="preserve"> </w:t>
            </w:r>
            <w:proofErr w:type="spellStart"/>
            <w:r>
              <w:t>công</w:t>
            </w:r>
            <w:proofErr w:type="spellEnd"/>
            <w:r w:rsidR="001C2B7D" w:rsidRPr="009D3621">
              <w:t>.</w:t>
            </w:r>
          </w:p>
        </w:tc>
      </w:tr>
      <w:tr w:rsidR="001C2B7D" w:rsidRPr="00DB6423" w14:paraId="217FFF74" w14:textId="77777777" w:rsidTr="00EE0B62">
        <w:trPr>
          <w:trHeight w:val="162"/>
        </w:trPr>
        <w:tc>
          <w:tcPr>
            <w:tcW w:w="1984" w:type="dxa"/>
            <w:vMerge w:val="restart"/>
          </w:tcPr>
          <w:p w14:paraId="7CF7D19D" w14:textId="77777777" w:rsidR="001C2B7D" w:rsidRPr="00DB6423" w:rsidRDefault="001C2B7D" w:rsidP="00EE0B62">
            <w:pPr>
              <w:spacing w:line="360" w:lineRule="auto"/>
            </w:pPr>
            <w:r w:rsidRPr="00DB6423">
              <w:t>Flow of events:</w:t>
            </w:r>
          </w:p>
        </w:tc>
        <w:tc>
          <w:tcPr>
            <w:tcW w:w="2702" w:type="dxa"/>
          </w:tcPr>
          <w:p w14:paraId="4A3175BC" w14:textId="77777777" w:rsidR="001C2B7D" w:rsidRPr="00DB6423" w:rsidRDefault="001C2B7D" w:rsidP="00EE0B62">
            <w:pPr>
              <w:spacing w:line="360" w:lineRule="auto"/>
              <w:ind w:left="1440" w:hanging="480"/>
              <w:jc w:val="left"/>
            </w:pPr>
            <w:r w:rsidRPr="00DB6423">
              <w:t>Actor</w:t>
            </w:r>
          </w:p>
        </w:tc>
        <w:tc>
          <w:tcPr>
            <w:tcW w:w="2764" w:type="dxa"/>
          </w:tcPr>
          <w:p w14:paraId="667E9752" w14:textId="77777777" w:rsidR="001C2B7D" w:rsidRPr="00DB6423" w:rsidRDefault="001C2B7D" w:rsidP="00EE0B62">
            <w:pPr>
              <w:spacing w:line="360" w:lineRule="auto"/>
              <w:jc w:val="center"/>
            </w:pPr>
            <w:r w:rsidRPr="00DB6423">
              <w:t>System</w:t>
            </w:r>
          </w:p>
        </w:tc>
      </w:tr>
      <w:tr w:rsidR="001C2B7D" w:rsidRPr="00E9613B" w14:paraId="0788410B" w14:textId="77777777" w:rsidTr="00EE0B62">
        <w:trPr>
          <w:trHeight w:val="162"/>
        </w:trPr>
        <w:tc>
          <w:tcPr>
            <w:tcW w:w="1984" w:type="dxa"/>
            <w:vMerge/>
          </w:tcPr>
          <w:p w14:paraId="4677D6BD" w14:textId="77777777" w:rsidR="001C2B7D" w:rsidRPr="00DB6423" w:rsidRDefault="001C2B7D" w:rsidP="00EE0B62">
            <w:pPr>
              <w:spacing w:line="360" w:lineRule="auto"/>
              <w:ind w:left="1440" w:hanging="480"/>
            </w:pPr>
          </w:p>
        </w:tc>
        <w:tc>
          <w:tcPr>
            <w:tcW w:w="2702" w:type="dxa"/>
          </w:tcPr>
          <w:p w14:paraId="7E75E314" w14:textId="77777777" w:rsidR="001C2B7D" w:rsidRPr="00DB6423" w:rsidRDefault="001C2B7D" w:rsidP="00EE0B62">
            <w:pPr>
              <w:spacing w:line="360" w:lineRule="auto"/>
              <w:rPr>
                <w:lang w:val="vi-VN"/>
              </w:rPr>
            </w:pPr>
            <w:r w:rsidRPr="00DB6423">
              <w:t xml:space="preserve">1. </w:t>
            </w:r>
            <w:proofErr w:type="spellStart"/>
            <w:r w:rsidRPr="009D3621">
              <w:t>Chọn</w:t>
            </w:r>
            <w:proofErr w:type="spellEnd"/>
            <w:r w:rsidRPr="009D3621">
              <w:t xml:space="preserve"> </w:t>
            </w:r>
            <w:proofErr w:type="spellStart"/>
            <w:r w:rsidRPr="009D3621">
              <w:t>thanh</w:t>
            </w:r>
            <w:proofErr w:type="spellEnd"/>
            <w:r w:rsidRPr="009D3621">
              <w:t xml:space="preserve"> </w:t>
            </w:r>
            <w:proofErr w:type="spellStart"/>
            <w:r w:rsidRPr="009D3621">
              <w:t>toán</w:t>
            </w:r>
            <w:proofErr w:type="spellEnd"/>
          </w:p>
          <w:p w14:paraId="0B956EFB" w14:textId="77777777" w:rsidR="001C2B7D" w:rsidRDefault="001C2B7D" w:rsidP="00EE0B62">
            <w:pPr>
              <w:spacing w:line="360" w:lineRule="auto"/>
              <w:rPr>
                <w:lang w:val="vi-VN"/>
              </w:rPr>
            </w:pPr>
          </w:p>
          <w:p w14:paraId="7ECF3845" w14:textId="6B01C6FB" w:rsidR="001C2B7D" w:rsidRPr="00E4132E" w:rsidRDefault="001C2B7D" w:rsidP="00EE0B62">
            <w:pPr>
              <w:spacing w:line="360" w:lineRule="auto"/>
            </w:pPr>
            <w:r w:rsidRPr="00C041AA">
              <w:rPr>
                <w:lang w:val="vi-VN"/>
              </w:rPr>
              <w:t xml:space="preserve">2. </w:t>
            </w:r>
            <w:proofErr w:type="spellStart"/>
            <w:r w:rsidR="00E4132E">
              <w:t>Chọn</w:t>
            </w:r>
            <w:proofErr w:type="spellEnd"/>
            <w:r w:rsidR="00E4132E">
              <w:t xml:space="preserve"> </w:t>
            </w:r>
            <w:proofErr w:type="spellStart"/>
            <w:r w:rsidR="00E4132E">
              <w:t>tiếp</w:t>
            </w:r>
            <w:proofErr w:type="spellEnd"/>
            <w:r w:rsidR="00E4132E">
              <w:t xml:space="preserve"> </w:t>
            </w:r>
            <w:proofErr w:type="spellStart"/>
            <w:r w:rsidR="00E4132E">
              <w:t>tục</w:t>
            </w:r>
            <w:proofErr w:type="spellEnd"/>
            <w:r w:rsidR="00E4132E">
              <w:t xml:space="preserve"> </w:t>
            </w:r>
            <w:proofErr w:type="spellStart"/>
            <w:r w:rsidR="00E4132E">
              <w:t>thanh</w:t>
            </w:r>
            <w:proofErr w:type="spellEnd"/>
            <w:r w:rsidR="00E4132E">
              <w:t xml:space="preserve"> </w:t>
            </w:r>
            <w:proofErr w:type="spellStart"/>
            <w:r w:rsidR="00E4132E">
              <w:t>toán</w:t>
            </w:r>
            <w:proofErr w:type="spellEnd"/>
          </w:p>
          <w:p w14:paraId="6EAEABE5" w14:textId="77777777" w:rsidR="001C2B7D" w:rsidRDefault="001C2B7D" w:rsidP="00EE0B62">
            <w:pPr>
              <w:spacing w:line="360" w:lineRule="auto"/>
              <w:rPr>
                <w:lang w:val="vi-VN"/>
              </w:rPr>
            </w:pPr>
          </w:p>
          <w:p w14:paraId="6F823DC9" w14:textId="594C1823" w:rsidR="001C2B7D" w:rsidRPr="00E4132E" w:rsidRDefault="001C2B7D" w:rsidP="00EE0B62">
            <w:pPr>
              <w:spacing w:line="360" w:lineRule="auto"/>
            </w:pPr>
            <w:r w:rsidRPr="00C041AA">
              <w:rPr>
                <w:lang w:val="vi-VN"/>
              </w:rPr>
              <w:t xml:space="preserve">3. </w:t>
            </w:r>
            <w:proofErr w:type="spellStart"/>
            <w:r w:rsidR="00E4132E">
              <w:t>Bấm</w:t>
            </w:r>
            <w:proofErr w:type="spellEnd"/>
            <w:r w:rsidR="00E4132E">
              <w:t xml:space="preserve"> </w:t>
            </w:r>
            <w:proofErr w:type="spellStart"/>
            <w:r w:rsidR="00E4132E">
              <w:t>xác</w:t>
            </w:r>
            <w:proofErr w:type="spellEnd"/>
            <w:r w:rsidR="00E4132E">
              <w:t xml:space="preserve"> </w:t>
            </w:r>
            <w:proofErr w:type="spellStart"/>
            <w:r w:rsidR="00E4132E">
              <w:t>nhận</w:t>
            </w:r>
            <w:proofErr w:type="spellEnd"/>
            <w:r w:rsidR="00E4132E">
              <w:t xml:space="preserve"> </w:t>
            </w:r>
            <w:proofErr w:type="spellStart"/>
            <w:r w:rsidR="00E4132E">
              <w:t>thanh</w:t>
            </w:r>
            <w:proofErr w:type="spellEnd"/>
            <w:r w:rsidR="00E4132E">
              <w:t xml:space="preserve"> </w:t>
            </w:r>
            <w:proofErr w:type="spellStart"/>
            <w:r w:rsidR="00E4132E">
              <w:t>toán</w:t>
            </w:r>
            <w:proofErr w:type="spellEnd"/>
          </w:p>
        </w:tc>
        <w:tc>
          <w:tcPr>
            <w:tcW w:w="2764" w:type="dxa"/>
          </w:tcPr>
          <w:p w14:paraId="72892A79" w14:textId="6850B7C0" w:rsidR="001C2B7D" w:rsidRPr="00E4132E" w:rsidRDefault="001C2B7D" w:rsidP="00EE0B62">
            <w:pPr>
              <w:spacing w:line="360" w:lineRule="auto"/>
            </w:pPr>
            <w:r w:rsidRPr="00C041AA">
              <w:rPr>
                <w:lang w:val="vi-VN"/>
              </w:rPr>
              <w:t xml:space="preserve">1.1 </w:t>
            </w:r>
            <w:r w:rsidRPr="009D3621">
              <w:rPr>
                <w:lang w:val="vi-VN"/>
              </w:rPr>
              <w:t xml:space="preserve">Hiển thị </w:t>
            </w:r>
            <w:proofErr w:type="spellStart"/>
            <w:r w:rsidR="00E4132E">
              <w:t>thông</w:t>
            </w:r>
            <w:proofErr w:type="spellEnd"/>
            <w:r w:rsidR="00E4132E">
              <w:t xml:space="preserve"> tin </w:t>
            </w:r>
            <w:proofErr w:type="spellStart"/>
            <w:r w:rsidR="00E4132E">
              <w:t>hóa</w:t>
            </w:r>
            <w:proofErr w:type="spellEnd"/>
            <w:r w:rsidR="00E4132E">
              <w:t xml:space="preserve"> </w:t>
            </w:r>
            <w:proofErr w:type="spellStart"/>
            <w:r w:rsidR="00E4132E">
              <w:t>đơn</w:t>
            </w:r>
            <w:proofErr w:type="spellEnd"/>
          </w:p>
          <w:p w14:paraId="132F57E0" w14:textId="3717BA12" w:rsidR="001C2B7D" w:rsidRPr="00E4132E" w:rsidRDefault="001C2B7D" w:rsidP="00EE0B62">
            <w:pPr>
              <w:spacing w:line="360" w:lineRule="auto"/>
            </w:pPr>
            <w:r w:rsidRPr="00C041AA">
              <w:rPr>
                <w:lang w:val="vi-VN"/>
              </w:rPr>
              <w:t xml:space="preserve">2.1 </w:t>
            </w:r>
            <w:r w:rsidR="00E4132E">
              <w:t xml:space="preserve">Hiển </w:t>
            </w:r>
            <w:proofErr w:type="spellStart"/>
            <w:r w:rsidR="00E4132E">
              <w:t>thị</w:t>
            </w:r>
            <w:proofErr w:type="spellEnd"/>
            <w:r w:rsidR="00E4132E">
              <w:t xml:space="preserve"> </w:t>
            </w:r>
            <w:proofErr w:type="spellStart"/>
            <w:r w:rsidR="00E4132E">
              <w:t>thông</w:t>
            </w:r>
            <w:proofErr w:type="spellEnd"/>
            <w:r w:rsidR="00E4132E">
              <w:t xml:space="preserve"> </w:t>
            </w:r>
            <w:proofErr w:type="spellStart"/>
            <w:r w:rsidR="00E4132E">
              <w:t>báo</w:t>
            </w:r>
            <w:proofErr w:type="spellEnd"/>
            <w:r w:rsidR="00E4132E">
              <w:t xml:space="preserve"> </w:t>
            </w:r>
            <w:proofErr w:type="spellStart"/>
            <w:r w:rsidR="00E4132E">
              <w:t>xác</w:t>
            </w:r>
            <w:proofErr w:type="spellEnd"/>
            <w:r w:rsidR="00E4132E">
              <w:t xml:space="preserve"> </w:t>
            </w:r>
            <w:proofErr w:type="spellStart"/>
            <w:r w:rsidR="00E4132E">
              <w:t>nhận</w:t>
            </w:r>
            <w:proofErr w:type="spellEnd"/>
            <w:r w:rsidR="00E4132E">
              <w:t xml:space="preserve"> </w:t>
            </w:r>
            <w:proofErr w:type="spellStart"/>
            <w:r w:rsidR="00E4132E">
              <w:t>thanh</w:t>
            </w:r>
            <w:proofErr w:type="spellEnd"/>
            <w:r w:rsidR="00E4132E">
              <w:t xml:space="preserve"> </w:t>
            </w:r>
            <w:proofErr w:type="spellStart"/>
            <w:r w:rsidR="00E4132E">
              <w:t>toán</w:t>
            </w:r>
            <w:proofErr w:type="spellEnd"/>
          </w:p>
          <w:p w14:paraId="457A7FDE" w14:textId="5746D2CD" w:rsidR="001C2B7D" w:rsidRPr="00E4132E" w:rsidRDefault="001C2B7D" w:rsidP="00EE0B62">
            <w:pPr>
              <w:spacing w:line="360" w:lineRule="auto"/>
            </w:pPr>
            <w:r w:rsidRPr="00C041AA">
              <w:rPr>
                <w:lang w:val="vi-VN"/>
              </w:rPr>
              <w:t xml:space="preserve">3.1 </w:t>
            </w:r>
            <w:proofErr w:type="spellStart"/>
            <w:r w:rsidR="00E4132E">
              <w:t>Gửi</w:t>
            </w:r>
            <w:proofErr w:type="spellEnd"/>
            <w:r w:rsidR="00E4132E">
              <w:t xml:space="preserve"> </w:t>
            </w:r>
            <w:proofErr w:type="spellStart"/>
            <w:r w:rsidR="00E4132E">
              <w:t>thông</w:t>
            </w:r>
            <w:proofErr w:type="spellEnd"/>
            <w:r w:rsidR="00E4132E">
              <w:t xml:space="preserve"> </w:t>
            </w:r>
            <w:proofErr w:type="spellStart"/>
            <w:r w:rsidR="00E4132E">
              <w:t>báo</w:t>
            </w:r>
            <w:proofErr w:type="spellEnd"/>
            <w:r w:rsidR="00E4132E">
              <w:t xml:space="preserve"> </w:t>
            </w:r>
            <w:proofErr w:type="spellStart"/>
            <w:r w:rsidR="00E4132E">
              <w:t>thanh</w:t>
            </w:r>
            <w:proofErr w:type="spellEnd"/>
            <w:r w:rsidR="00E4132E">
              <w:t xml:space="preserve"> </w:t>
            </w:r>
            <w:proofErr w:type="spellStart"/>
            <w:r w:rsidR="00E4132E">
              <w:t>toán</w:t>
            </w:r>
            <w:proofErr w:type="spellEnd"/>
            <w:r w:rsidR="00E4132E">
              <w:t xml:space="preserve"> </w:t>
            </w:r>
            <w:proofErr w:type="spellStart"/>
            <w:r w:rsidR="00E4132E">
              <w:t>thành</w:t>
            </w:r>
            <w:proofErr w:type="spellEnd"/>
            <w:r w:rsidR="00E4132E">
              <w:t xml:space="preserve"> </w:t>
            </w:r>
            <w:proofErr w:type="spellStart"/>
            <w:r w:rsidR="00E4132E">
              <w:t>công</w:t>
            </w:r>
            <w:proofErr w:type="spellEnd"/>
          </w:p>
        </w:tc>
      </w:tr>
      <w:tr w:rsidR="001C2B7D" w:rsidRPr="00E9613B" w14:paraId="7428D049" w14:textId="77777777" w:rsidTr="00EE0B62">
        <w:trPr>
          <w:trHeight w:val="557"/>
        </w:trPr>
        <w:tc>
          <w:tcPr>
            <w:tcW w:w="1984" w:type="dxa"/>
          </w:tcPr>
          <w:p w14:paraId="1133EADC" w14:textId="77777777" w:rsidR="001C2B7D" w:rsidRPr="00DB6423" w:rsidRDefault="001C2B7D" w:rsidP="00EE0B62">
            <w:pPr>
              <w:spacing w:line="360" w:lineRule="auto"/>
            </w:pPr>
            <w:r w:rsidRPr="00DB6423">
              <w:t>Exception</w:t>
            </w:r>
            <w:r>
              <w:rPr>
                <w:lang w:val="vi-VN"/>
              </w:rPr>
              <w:t xml:space="preserve"> </w:t>
            </w:r>
            <w:r w:rsidRPr="00DB6423">
              <w:t>Conditions:</w:t>
            </w:r>
          </w:p>
        </w:tc>
        <w:tc>
          <w:tcPr>
            <w:tcW w:w="5466" w:type="dxa"/>
            <w:gridSpan w:val="2"/>
          </w:tcPr>
          <w:p w14:paraId="1746048A" w14:textId="6CC3C25D" w:rsidR="001C2B7D" w:rsidRPr="00E4132E" w:rsidRDefault="00E4132E" w:rsidP="00EE0B62">
            <w:pPr>
              <w:spacing w:line="360" w:lineRule="auto"/>
            </w:pPr>
            <w:proofErr w:type="spellStart"/>
            <w:r>
              <w:t>Chưa</w:t>
            </w:r>
            <w:proofErr w:type="spellEnd"/>
            <w:r>
              <w:t xml:space="preserve"> </w:t>
            </w:r>
            <w:proofErr w:type="spellStart"/>
            <w:r>
              <w:t>điền</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hoặc</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nhập</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và</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thanh</w:t>
            </w:r>
            <w:proofErr w:type="spellEnd"/>
            <w:r>
              <w:t xml:space="preserve"> </w:t>
            </w:r>
            <w:proofErr w:type="spellStart"/>
            <w:r>
              <w:t>toán</w:t>
            </w:r>
            <w:proofErr w:type="spellEnd"/>
            <w:r>
              <w:t>.</w:t>
            </w:r>
          </w:p>
        </w:tc>
      </w:tr>
    </w:tbl>
    <w:p w14:paraId="4B1DA9AA" w14:textId="77777777" w:rsidR="00256964" w:rsidRPr="00774D48" w:rsidRDefault="00256964" w:rsidP="00256964">
      <w:pPr>
        <w:rPr>
          <w:lang w:val="vi-VN"/>
        </w:rPr>
      </w:pPr>
    </w:p>
    <w:p w14:paraId="00F8BB9B" w14:textId="3D4B5A74" w:rsidR="00F94B24" w:rsidRDefault="00F94B24" w:rsidP="00623A20">
      <w:pPr>
        <w:pStyle w:val="Tiumccp3"/>
        <w:numPr>
          <w:ilvl w:val="3"/>
          <w:numId w:val="75"/>
        </w:numPr>
        <w:outlineLvl w:val="2"/>
        <w:rPr>
          <w:lang w:val="vi-VN"/>
        </w:rPr>
      </w:pPr>
      <w:bookmarkStart w:id="45" w:name="_Toc195953827"/>
      <w:r>
        <w:rPr>
          <w:lang w:val="vi-VN"/>
        </w:rPr>
        <w:t>UC09: Đăng bán thú cưng</w:t>
      </w:r>
      <w:bookmarkEnd w:id="45"/>
    </w:p>
    <w:p w14:paraId="5487C832" w14:textId="19879200" w:rsidR="00E4132E" w:rsidRPr="00F94B24" w:rsidRDefault="00E4132E" w:rsidP="00E4132E">
      <w:pPr>
        <w:pStyle w:val="Tiumccp3"/>
        <w:rPr>
          <w:lang w:val="vi-VN"/>
        </w:rPr>
      </w:pPr>
    </w:p>
    <w:p w14:paraId="781806AB" w14:textId="6A8D7E2E" w:rsidR="00E4132E" w:rsidRDefault="00E4132E" w:rsidP="00E4132E">
      <w:r>
        <w:rPr>
          <w:noProof/>
          <w14:ligatures w14:val="standardContextual"/>
        </w:rPr>
        <w:drawing>
          <wp:inline distT="0" distB="0" distL="0" distR="0" wp14:anchorId="512E94F5" wp14:editId="5A5B959F">
            <wp:extent cx="5274310" cy="947420"/>
            <wp:effectExtent l="0" t="0" r="2540" b="5080"/>
            <wp:docPr id="10972716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71610" name="Picture 1097271610"/>
                    <pic:cNvPicPr/>
                  </pic:nvPicPr>
                  <pic:blipFill>
                    <a:blip r:embed="rId27">
                      <a:extLst>
                        <a:ext uri="{28A0092B-C50C-407E-A947-70E740481C1C}">
                          <a14:useLocalDpi xmlns:a14="http://schemas.microsoft.com/office/drawing/2010/main" val="0"/>
                        </a:ext>
                      </a:extLst>
                    </a:blip>
                    <a:stretch>
                      <a:fillRect/>
                    </a:stretch>
                  </pic:blipFill>
                  <pic:spPr>
                    <a:xfrm>
                      <a:off x="0" y="0"/>
                      <a:ext cx="5274310" cy="947420"/>
                    </a:xfrm>
                    <a:prstGeom prst="rect">
                      <a:avLst/>
                    </a:prstGeom>
                  </pic:spPr>
                </pic:pic>
              </a:graphicData>
            </a:graphic>
          </wp:inline>
        </w:drawing>
      </w:r>
    </w:p>
    <w:p w14:paraId="4CC4CC86" w14:textId="77777777" w:rsidR="00E4132E" w:rsidRDefault="00E4132E" w:rsidP="00E4132E"/>
    <w:tbl>
      <w:tblPr>
        <w:tblStyle w:val="LiBang"/>
        <w:tblW w:w="8159" w:type="dxa"/>
        <w:tblInd w:w="846" w:type="dxa"/>
        <w:tblLook w:val="04A0" w:firstRow="1" w:lastRow="0" w:firstColumn="1" w:lastColumn="0" w:noHBand="0" w:noVBand="1"/>
      </w:tblPr>
      <w:tblGrid>
        <w:gridCol w:w="2047"/>
        <w:gridCol w:w="2933"/>
        <w:gridCol w:w="3179"/>
      </w:tblGrid>
      <w:tr w:rsidR="00E4132E" w:rsidRPr="00E9613B" w14:paraId="28BE003F" w14:textId="77777777" w:rsidTr="00EE0B62">
        <w:trPr>
          <w:trHeight w:val="371"/>
        </w:trPr>
        <w:tc>
          <w:tcPr>
            <w:tcW w:w="2047" w:type="dxa"/>
          </w:tcPr>
          <w:p w14:paraId="34E71B01" w14:textId="77777777" w:rsidR="00E4132E" w:rsidRPr="00565548" w:rsidRDefault="00E4132E" w:rsidP="00EE0B62">
            <w:pPr>
              <w:spacing w:line="360" w:lineRule="auto"/>
              <w:rPr>
                <w:lang w:val="vi-VN"/>
              </w:rPr>
            </w:pPr>
            <w:proofErr w:type="spellStart"/>
            <w:r w:rsidRPr="00565548">
              <w:rPr>
                <w:lang w:val="vi-VN"/>
              </w:rPr>
              <w:t>Use</w:t>
            </w:r>
            <w:proofErr w:type="spellEnd"/>
            <w:r w:rsidRPr="00565548">
              <w:rPr>
                <w:lang w:val="vi-VN"/>
              </w:rPr>
              <w:t xml:space="preserve"> </w:t>
            </w:r>
            <w:proofErr w:type="spellStart"/>
            <w:r w:rsidRPr="00565548">
              <w:rPr>
                <w:lang w:val="vi-VN"/>
              </w:rPr>
              <w:t>Case</w:t>
            </w:r>
            <w:proofErr w:type="spellEnd"/>
            <w:r w:rsidRPr="00565548">
              <w:rPr>
                <w:lang w:val="vi-VN"/>
              </w:rPr>
              <w:t xml:space="preserve"> </w:t>
            </w:r>
            <w:proofErr w:type="spellStart"/>
            <w:r w:rsidRPr="00565548">
              <w:rPr>
                <w:lang w:val="vi-VN"/>
              </w:rPr>
              <w:t>Name</w:t>
            </w:r>
            <w:proofErr w:type="spellEnd"/>
            <w:r w:rsidRPr="00565548">
              <w:rPr>
                <w:lang w:val="vi-VN"/>
              </w:rPr>
              <w:t>:</w:t>
            </w:r>
          </w:p>
        </w:tc>
        <w:tc>
          <w:tcPr>
            <w:tcW w:w="6112" w:type="dxa"/>
            <w:gridSpan w:val="2"/>
          </w:tcPr>
          <w:p w14:paraId="2103C58A" w14:textId="19DA1A4E" w:rsidR="00E4132E" w:rsidRPr="007E5147" w:rsidRDefault="00E4132E" w:rsidP="00EE0B62">
            <w:pPr>
              <w:spacing w:line="360" w:lineRule="auto"/>
              <w:rPr>
                <w:lang w:val="vi-VN"/>
              </w:rPr>
            </w:pPr>
            <w:proofErr w:type="spellStart"/>
            <w:r w:rsidRPr="00E4132E">
              <w:t>Đăng</w:t>
            </w:r>
            <w:proofErr w:type="spellEnd"/>
            <w:r w:rsidRPr="00E4132E">
              <w:t xml:space="preserve"> </w:t>
            </w:r>
            <w:proofErr w:type="spellStart"/>
            <w:r w:rsidRPr="00E4132E">
              <w:t>bán</w:t>
            </w:r>
            <w:proofErr w:type="spellEnd"/>
            <w:r w:rsidRPr="00E4132E">
              <w:t xml:space="preserve"> </w:t>
            </w:r>
            <w:proofErr w:type="spellStart"/>
            <w:r w:rsidRPr="00E4132E">
              <w:t>thú</w:t>
            </w:r>
            <w:proofErr w:type="spellEnd"/>
            <w:r w:rsidRPr="00E4132E">
              <w:t xml:space="preserve"> </w:t>
            </w:r>
            <w:proofErr w:type="spellStart"/>
            <w:r w:rsidRPr="00E4132E">
              <w:t>cưng</w:t>
            </w:r>
            <w:proofErr w:type="spellEnd"/>
          </w:p>
        </w:tc>
      </w:tr>
      <w:tr w:rsidR="00E4132E" w:rsidRPr="00036A6F" w14:paraId="2641DD8D" w14:textId="77777777" w:rsidTr="00EE0B62">
        <w:trPr>
          <w:trHeight w:val="914"/>
        </w:trPr>
        <w:tc>
          <w:tcPr>
            <w:tcW w:w="2047" w:type="dxa"/>
          </w:tcPr>
          <w:p w14:paraId="1C1C44CF" w14:textId="77777777" w:rsidR="00E4132E" w:rsidRPr="00565548" w:rsidRDefault="00E4132E" w:rsidP="00EE0B62">
            <w:pPr>
              <w:spacing w:line="360" w:lineRule="auto"/>
              <w:rPr>
                <w:lang w:val="vi-VN"/>
              </w:rPr>
            </w:pPr>
            <w:proofErr w:type="spellStart"/>
            <w:r w:rsidRPr="00565548">
              <w:rPr>
                <w:lang w:val="vi-VN"/>
              </w:rPr>
              <w:t>Scenario</w:t>
            </w:r>
            <w:proofErr w:type="spellEnd"/>
            <w:r w:rsidRPr="00565548">
              <w:rPr>
                <w:lang w:val="vi-VN"/>
              </w:rPr>
              <w:t>:</w:t>
            </w:r>
          </w:p>
        </w:tc>
        <w:tc>
          <w:tcPr>
            <w:tcW w:w="6112" w:type="dxa"/>
            <w:gridSpan w:val="2"/>
          </w:tcPr>
          <w:p w14:paraId="03887D77" w14:textId="7F76765E" w:rsidR="00E4132E" w:rsidRPr="007E5147" w:rsidRDefault="00E4132E" w:rsidP="00EE0B62">
            <w:pPr>
              <w:spacing w:line="360" w:lineRule="auto"/>
              <w:rPr>
                <w:lang w:val="vi-VN"/>
              </w:rPr>
            </w:pPr>
            <w:r w:rsidRPr="005A0C8B">
              <w:rPr>
                <w:lang w:val="vi-VN"/>
              </w:rPr>
              <w:t>Khách hàng muốn rao bán thú cưng của mình lên hệ thống để tìm người mua</w:t>
            </w:r>
            <w:r w:rsidRPr="007E5147">
              <w:rPr>
                <w:lang w:val="vi-VN"/>
              </w:rPr>
              <w:t>.</w:t>
            </w:r>
          </w:p>
        </w:tc>
      </w:tr>
      <w:tr w:rsidR="00E4132E" w:rsidRPr="00036A6F" w14:paraId="574B1597" w14:textId="77777777" w:rsidTr="00EE0B62">
        <w:trPr>
          <w:trHeight w:val="1215"/>
        </w:trPr>
        <w:tc>
          <w:tcPr>
            <w:tcW w:w="2047" w:type="dxa"/>
          </w:tcPr>
          <w:p w14:paraId="47DD4137" w14:textId="77777777" w:rsidR="00E4132E" w:rsidRPr="00565548" w:rsidRDefault="00E4132E" w:rsidP="00EE0B62">
            <w:pPr>
              <w:spacing w:line="360" w:lineRule="auto"/>
              <w:rPr>
                <w:lang w:val="vi-VN"/>
              </w:rPr>
            </w:pPr>
            <w:proofErr w:type="spellStart"/>
            <w:r w:rsidRPr="00565548">
              <w:rPr>
                <w:lang w:val="vi-VN"/>
              </w:rPr>
              <w:t>Triggering</w:t>
            </w:r>
            <w:proofErr w:type="spellEnd"/>
            <w:r w:rsidRPr="00565548">
              <w:rPr>
                <w:lang w:val="vi-VN"/>
              </w:rPr>
              <w:t xml:space="preserve"> </w:t>
            </w:r>
            <w:proofErr w:type="spellStart"/>
            <w:r w:rsidRPr="00565548">
              <w:rPr>
                <w:lang w:val="vi-VN"/>
              </w:rPr>
              <w:t>Events</w:t>
            </w:r>
            <w:proofErr w:type="spellEnd"/>
            <w:r w:rsidRPr="00565548">
              <w:rPr>
                <w:lang w:val="vi-VN"/>
              </w:rPr>
              <w:t>:</w:t>
            </w:r>
          </w:p>
        </w:tc>
        <w:tc>
          <w:tcPr>
            <w:tcW w:w="6112" w:type="dxa"/>
            <w:gridSpan w:val="2"/>
          </w:tcPr>
          <w:p w14:paraId="0E1BB067" w14:textId="561EBD43" w:rsidR="00E4132E" w:rsidRPr="007E5147" w:rsidRDefault="00E4132E" w:rsidP="00EE0B62">
            <w:pPr>
              <w:spacing w:line="360" w:lineRule="auto"/>
              <w:rPr>
                <w:lang w:val="vi-VN"/>
              </w:rPr>
            </w:pPr>
            <w:r w:rsidRPr="005A0C8B">
              <w:rPr>
                <w:lang w:val="vi-VN"/>
              </w:rPr>
              <w:t>Khách hàng nhấn nút “Đăng bán thú cưng” trên giao diện hệ thống</w:t>
            </w:r>
            <w:r w:rsidRPr="007E5147">
              <w:rPr>
                <w:lang w:val="vi-VN"/>
              </w:rPr>
              <w:t>.</w:t>
            </w:r>
          </w:p>
        </w:tc>
      </w:tr>
      <w:tr w:rsidR="00E4132E" w:rsidRPr="00565548" w14:paraId="4EFA07CF" w14:textId="77777777" w:rsidTr="00EE0B62">
        <w:trPr>
          <w:trHeight w:val="1203"/>
        </w:trPr>
        <w:tc>
          <w:tcPr>
            <w:tcW w:w="2047" w:type="dxa"/>
          </w:tcPr>
          <w:p w14:paraId="76882834" w14:textId="77777777" w:rsidR="00E4132E" w:rsidRPr="00565548" w:rsidRDefault="00E4132E" w:rsidP="00EE0B62">
            <w:pPr>
              <w:spacing w:line="360" w:lineRule="auto"/>
            </w:pPr>
            <w:r w:rsidRPr="00565548">
              <w:t>Brief Description:</w:t>
            </w:r>
          </w:p>
          <w:p w14:paraId="607B57BD" w14:textId="77777777" w:rsidR="00E4132E" w:rsidRPr="00565548" w:rsidRDefault="00E4132E" w:rsidP="00EE0B62">
            <w:pPr>
              <w:spacing w:line="360" w:lineRule="auto"/>
              <w:ind w:left="1440" w:hanging="480"/>
            </w:pPr>
          </w:p>
        </w:tc>
        <w:tc>
          <w:tcPr>
            <w:tcW w:w="6112" w:type="dxa"/>
            <w:gridSpan w:val="2"/>
          </w:tcPr>
          <w:p w14:paraId="76E1C972" w14:textId="3476CC05" w:rsidR="00E4132E" w:rsidRPr="00565548" w:rsidRDefault="00E4132E" w:rsidP="00EE0B62">
            <w:pPr>
              <w:spacing w:line="360" w:lineRule="auto"/>
              <w:rPr>
                <w:lang w:val="vi-VN"/>
              </w:rPr>
            </w:pPr>
            <w:r w:rsidRPr="00E4132E">
              <w:t xml:space="preserve">Use case </w:t>
            </w:r>
            <w:proofErr w:type="spellStart"/>
            <w:r w:rsidRPr="00E4132E">
              <w:t>này</w:t>
            </w:r>
            <w:proofErr w:type="spellEnd"/>
            <w:r w:rsidRPr="00E4132E">
              <w:t xml:space="preserve"> </w:t>
            </w:r>
            <w:proofErr w:type="spellStart"/>
            <w:r w:rsidRPr="00E4132E">
              <w:t>mô</w:t>
            </w:r>
            <w:proofErr w:type="spellEnd"/>
            <w:r w:rsidRPr="00E4132E">
              <w:t xml:space="preserve"> </w:t>
            </w:r>
            <w:proofErr w:type="spellStart"/>
            <w:r w:rsidRPr="00E4132E">
              <w:t>tả</w:t>
            </w:r>
            <w:proofErr w:type="spellEnd"/>
            <w:r w:rsidRPr="00E4132E">
              <w:t xml:space="preserve"> </w:t>
            </w:r>
            <w:proofErr w:type="spellStart"/>
            <w:r w:rsidRPr="00E4132E">
              <w:t>quá</w:t>
            </w:r>
            <w:proofErr w:type="spellEnd"/>
            <w:r w:rsidRPr="00E4132E">
              <w:t xml:space="preserve"> </w:t>
            </w:r>
            <w:proofErr w:type="spellStart"/>
            <w:r w:rsidRPr="00E4132E">
              <w:t>trình</w:t>
            </w:r>
            <w:proofErr w:type="spellEnd"/>
            <w:r w:rsidRPr="00E4132E">
              <w:t xml:space="preserve"> </w:t>
            </w:r>
            <w:proofErr w:type="spellStart"/>
            <w:r w:rsidRPr="00E4132E">
              <w:t>khách</w:t>
            </w:r>
            <w:proofErr w:type="spellEnd"/>
            <w:r w:rsidRPr="00E4132E">
              <w:t xml:space="preserve"> </w:t>
            </w:r>
            <w:proofErr w:type="spellStart"/>
            <w:r w:rsidRPr="00E4132E">
              <w:t>hàng</w:t>
            </w:r>
            <w:proofErr w:type="spellEnd"/>
            <w:r w:rsidRPr="00E4132E">
              <w:t xml:space="preserve"> </w:t>
            </w:r>
            <w:proofErr w:type="spellStart"/>
            <w:r w:rsidRPr="00E4132E">
              <w:t>thực</w:t>
            </w:r>
            <w:proofErr w:type="spellEnd"/>
            <w:r w:rsidRPr="00E4132E">
              <w:t xml:space="preserve"> </w:t>
            </w:r>
            <w:proofErr w:type="spellStart"/>
            <w:r w:rsidRPr="00E4132E">
              <w:t>hiện</w:t>
            </w:r>
            <w:proofErr w:type="spellEnd"/>
            <w:r w:rsidRPr="00E4132E">
              <w:t xml:space="preserve"> </w:t>
            </w:r>
            <w:proofErr w:type="spellStart"/>
            <w:r w:rsidRPr="00E4132E">
              <w:t>việc</w:t>
            </w:r>
            <w:proofErr w:type="spellEnd"/>
            <w:r w:rsidRPr="00E4132E">
              <w:t xml:space="preserve"> </w:t>
            </w:r>
            <w:proofErr w:type="spellStart"/>
            <w:r w:rsidRPr="00E4132E">
              <w:t>đăng</w:t>
            </w:r>
            <w:proofErr w:type="spellEnd"/>
            <w:r w:rsidRPr="00E4132E">
              <w:t xml:space="preserve"> </w:t>
            </w:r>
            <w:proofErr w:type="spellStart"/>
            <w:r w:rsidRPr="00E4132E">
              <w:t>bán</w:t>
            </w:r>
            <w:proofErr w:type="spellEnd"/>
            <w:r w:rsidRPr="00E4132E">
              <w:t xml:space="preserve"> </w:t>
            </w:r>
            <w:proofErr w:type="spellStart"/>
            <w:r w:rsidRPr="00E4132E">
              <w:t>thú</w:t>
            </w:r>
            <w:proofErr w:type="spellEnd"/>
            <w:r w:rsidRPr="00E4132E">
              <w:t xml:space="preserve"> </w:t>
            </w:r>
            <w:proofErr w:type="spellStart"/>
            <w:r w:rsidRPr="00E4132E">
              <w:t>cưng</w:t>
            </w:r>
            <w:proofErr w:type="spellEnd"/>
            <w:r w:rsidRPr="00E4132E">
              <w:t xml:space="preserve">, bao </w:t>
            </w:r>
            <w:proofErr w:type="spellStart"/>
            <w:r w:rsidRPr="00E4132E">
              <w:t>gồm</w:t>
            </w:r>
            <w:proofErr w:type="spellEnd"/>
            <w:r w:rsidRPr="00E4132E">
              <w:t xml:space="preserve"> </w:t>
            </w:r>
            <w:proofErr w:type="spellStart"/>
            <w:r w:rsidRPr="00E4132E">
              <w:t>việc</w:t>
            </w:r>
            <w:proofErr w:type="spellEnd"/>
            <w:r w:rsidRPr="00E4132E">
              <w:t xml:space="preserve"> </w:t>
            </w:r>
            <w:proofErr w:type="spellStart"/>
            <w:r w:rsidRPr="00E4132E">
              <w:t>nhập</w:t>
            </w:r>
            <w:proofErr w:type="spellEnd"/>
            <w:r w:rsidRPr="00E4132E">
              <w:t xml:space="preserve"> </w:t>
            </w:r>
            <w:proofErr w:type="spellStart"/>
            <w:r w:rsidRPr="00E4132E">
              <w:t>đầy</w:t>
            </w:r>
            <w:proofErr w:type="spellEnd"/>
            <w:r w:rsidRPr="00E4132E">
              <w:t xml:space="preserve"> </w:t>
            </w:r>
            <w:proofErr w:type="spellStart"/>
            <w:r w:rsidRPr="00E4132E">
              <w:t>đủ</w:t>
            </w:r>
            <w:proofErr w:type="spellEnd"/>
            <w:r w:rsidRPr="00E4132E">
              <w:t xml:space="preserve"> </w:t>
            </w:r>
            <w:proofErr w:type="spellStart"/>
            <w:r w:rsidRPr="00E4132E">
              <w:t>thông</w:t>
            </w:r>
            <w:proofErr w:type="spellEnd"/>
            <w:r w:rsidRPr="00E4132E">
              <w:t xml:space="preserve"> tin </w:t>
            </w:r>
            <w:proofErr w:type="spellStart"/>
            <w:r w:rsidRPr="00E4132E">
              <w:t>về</w:t>
            </w:r>
            <w:proofErr w:type="spellEnd"/>
            <w:r w:rsidRPr="00E4132E">
              <w:t xml:space="preserve"> </w:t>
            </w:r>
            <w:proofErr w:type="spellStart"/>
            <w:r w:rsidRPr="00E4132E">
              <w:t>thú</w:t>
            </w:r>
            <w:proofErr w:type="spellEnd"/>
            <w:r w:rsidRPr="00E4132E">
              <w:t xml:space="preserve"> </w:t>
            </w:r>
            <w:proofErr w:type="spellStart"/>
            <w:r w:rsidRPr="00E4132E">
              <w:t>cưng</w:t>
            </w:r>
            <w:proofErr w:type="spellEnd"/>
            <w:r w:rsidRPr="00E4132E">
              <w:t xml:space="preserve"> </w:t>
            </w:r>
            <w:proofErr w:type="spellStart"/>
            <w:r w:rsidRPr="00E4132E">
              <w:t>cần</w:t>
            </w:r>
            <w:proofErr w:type="spellEnd"/>
            <w:r w:rsidRPr="00E4132E">
              <w:t xml:space="preserve"> </w:t>
            </w:r>
            <w:proofErr w:type="spellStart"/>
            <w:r w:rsidRPr="00E4132E">
              <w:t>bán</w:t>
            </w:r>
            <w:proofErr w:type="spellEnd"/>
            <w:r w:rsidRPr="007E5147">
              <w:t>.</w:t>
            </w:r>
          </w:p>
        </w:tc>
      </w:tr>
      <w:tr w:rsidR="00E4132E" w:rsidRPr="00565548" w14:paraId="62428DCA" w14:textId="77777777" w:rsidTr="00EE0B62">
        <w:trPr>
          <w:trHeight w:val="335"/>
        </w:trPr>
        <w:tc>
          <w:tcPr>
            <w:tcW w:w="2047" w:type="dxa"/>
          </w:tcPr>
          <w:p w14:paraId="690A7187" w14:textId="77777777" w:rsidR="00E4132E" w:rsidRPr="00565548" w:rsidRDefault="00E4132E" w:rsidP="00EE0B62">
            <w:pPr>
              <w:spacing w:line="360" w:lineRule="auto"/>
              <w:rPr>
                <w:lang w:val="vi-VN"/>
              </w:rPr>
            </w:pPr>
            <w:proofErr w:type="spellStart"/>
            <w:r w:rsidRPr="00565548">
              <w:rPr>
                <w:lang w:val="vi-VN"/>
              </w:rPr>
              <w:t>Actors</w:t>
            </w:r>
            <w:proofErr w:type="spellEnd"/>
            <w:r w:rsidRPr="00565548">
              <w:rPr>
                <w:lang w:val="vi-VN"/>
              </w:rPr>
              <w:t>:</w:t>
            </w:r>
          </w:p>
        </w:tc>
        <w:tc>
          <w:tcPr>
            <w:tcW w:w="6112" w:type="dxa"/>
            <w:gridSpan w:val="2"/>
          </w:tcPr>
          <w:p w14:paraId="50B2465F" w14:textId="0586DB41" w:rsidR="00E4132E" w:rsidRPr="00565548" w:rsidRDefault="00E4132E" w:rsidP="00EE0B62">
            <w:pPr>
              <w:spacing w:line="360" w:lineRule="auto"/>
              <w:rPr>
                <w:lang w:val="vi-VN"/>
              </w:rPr>
            </w:pPr>
            <w:proofErr w:type="spellStart"/>
            <w:r w:rsidRPr="00E4132E">
              <w:t>Khách</w:t>
            </w:r>
            <w:proofErr w:type="spellEnd"/>
            <w:r w:rsidRPr="00E4132E">
              <w:t xml:space="preserve"> </w:t>
            </w:r>
            <w:proofErr w:type="spellStart"/>
            <w:r w:rsidRPr="00E4132E">
              <w:t>hàng</w:t>
            </w:r>
            <w:proofErr w:type="spellEnd"/>
          </w:p>
        </w:tc>
      </w:tr>
      <w:tr w:rsidR="00E4132E" w:rsidRPr="00036A6F" w14:paraId="5ED3A87F" w14:textId="77777777" w:rsidTr="00EE0B62">
        <w:trPr>
          <w:trHeight w:val="600"/>
        </w:trPr>
        <w:tc>
          <w:tcPr>
            <w:tcW w:w="2047" w:type="dxa"/>
          </w:tcPr>
          <w:p w14:paraId="074C92AC" w14:textId="77777777" w:rsidR="00E4132E" w:rsidRPr="00565548" w:rsidRDefault="00E4132E" w:rsidP="00EE0B62">
            <w:pPr>
              <w:spacing w:line="360" w:lineRule="auto"/>
              <w:rPr>
                <w:lang w:val="vi-VN"/>
              </w:rPr>
            </w:pPr>
            <w:proofErr w:type="spellStart"/>
            <w:r w:rsidRPr="00565548">
              <w:rPr>
                <w:lang w:val="vi-VN"/>
              </w:rPr>
              <w:t>Preconditions</w:t>
            </w:r>
            <w:proofErr w:type="spellEnd"/>
            <w:r w:rsidRPr="00565548">
              <w:rPr>
                <w:lang w:val="vi-VN"/>
              </w:rPr>
              <w:t>:</w:t>
            </w:r>
          </w:p>
        </w:tc>
        <w:tc>
          <w:tcPr>
            <w:tcW w:w="6112" w:type="dxa"/>
            <w:gridSpan w:val="2"/>
          </w:tcPr>
          <w:p w14:paraId="1FA3828A" w14:textId="433F713B" w:rsidR="00E4132E" w:rsidRPr="007E5147" w:rsidRDefault="00E4132E" w:rsidP="00EE0B62">
            <w:pPr>
              <w:spacing w:line="360" w:lineRule="auto"/>
              <w:rPr>
                <w:lang w:val="vi-VN"/>
              </w:rPr>
            </w:pPr>
            <w:r w:rsidRPr="005A0C8B">
              <w:rPr>
                <w:lang w:val="vi-VN"/>
              </w:rPr>
              <w:t>Khách hàng đã đăng nhập vào hệ thống</w:t>
            </w:r>
            <w:r w:rsidRPr="007E5147">
              <w:rPr>
                <w:lang w:val="vi-VN"/>
              </w:rPr>
              <w:t>.</w:t>
            </w:r>
          </w:p>
        </w:tc>
      </w:tr>
      <w:tr w:rsidR="00E4132E" w:rsidRPr="00036A6F" w14:paraId="4ABB0899" w14:textId="77777777" w:rsidTr="00EE0B62">
        <w:trPr>
          <w:trHeight w:val="613"/>
        </w:trPr>
        <w:tc>
          <w:tcPr>
            <w:tcW w:w="2047" w:type="dxa"/>
          </w:tcPr>
          <w:p w14:paraId="78F3EB19" w14:textId="77777777" w:rsidR="00E4132E" w:rsidRPr="00565548" w:rsidRDefault="00E4132E" w:rsidP="00EE0B62">
            <w:pPr>
              <w:spacing w:line="360" w:lineRule="auto"/>
              <w:rPr>
                <w:lang w:val="vi-VN"/>
              </w:rPr>
            </w:pPr>
            <w:proofErr w:type="spellStart"/>
            <w:r w:rsidRPr="00565548">
              <w:rPr>
                <w:lang w:val="vi-VN"/>
              </w:rPr>
              <w:t>Postconditions</w:t>
            </w:r>
            <w:proofErr w:type="spellEnd"/>
            <w:r w:rsidRPr="00565548">
              <w:rPr>
                <w:lang w:val="vi-VN"/>
              </w:rPr>
              <w:t>:</w:t>
            </w:r>
          </w:p>
        </w:tc>
        <w:tc>
          <w:tcPr>
            <w:tcW w:w="6112" w:type="dxa"/>
            <w:gridSpan w:val="2"/>
          </w:tcPr>
          <w:p w14:paraId="408F0B8D" w14:textId="2F24778A" w:rsidR="00E4132E" w:rsidRPr="005A0C8B" w:rsidRDefault="00E4132E" w:rsidP="00EE0B62">
            <w:pPr>
              <w:spacing w:line="360" w:lineRule="auto"/>
              <w:rPr>
                <w:lang w:val="vi-VN"/>
              </w:rPr>
            </w:pPr>
            <w:r w:rsidRPr="005A0C8B">
              <w:rPr>
                <w:lang w:val="vi-VN"/>
              </w:rPr>
              <w:t>Thú cưng được đăng bán thành công, thông tin được lưu vào hệ thống và hiển thị cho người mua tiềm năng.</w:t>
            </w:r>
          </w:p>
        </w:tc>
      </w:tr>
      <w:tr w:rsidR="00E4132E" w:rsidRPr="00565548" w14:paraId="2D7A1B59" w14:textId="77777777" w:rsidTr="00EE0B62">
        <w:trPr>
          <w:trHeight w:val="390"/>
        </w:trPr>
        <w:tc>
          <w:tcPr>
            <w:tcW w:w="2047" w:type="dxa"/>
            <w:vMerge w:val="restart"/>
          </w:tcPr>
          <w:p w14:paraId="0445B066" w14:textId="77777777" w:rsidR="00E4132E" w:rsidRPr="00565548" w:rsidRDefault="00E4132E" w:rsidP="00EE0B62">
            <w:pPr>
              <w:spacing w:line="360" w:lineRule="auto"/>
              <w:rPr>
                <w:lang w:val="vi-VN"/>
              </w:rPr>
            </w:pPr>
            <w:proofErr w:type="spellStart"/>
            <w:r w:rsidRPr="00565548">
              <w:rPr>
                <w:lang w:val="vi-VN"/>
              </w:rPr>
              <w:lastRenderedPageBreak/>
              <w:t>Flow</w:t>
            </w:r>
            <w:proofErr w:type="spellEnd"/>
            <w:r w:rsidRPr="00565548">
              <w:rPr>
                <w:lang w:val="vi-VN"/>
              </w:rPr>
              <w:t xml:space="preserve"> </w:t>
            </w:r>
            <w:proofErr w:type="spellStart"/>
            <w:r w:rsidRPr="00565548">
              <w:rPr>
                <w:lang w:val="vi-VN"/>
              </w:rPr>
              <w:t>of</w:t>
            </w:r>
            <w:proofErr w:type="spellEnd"/>
            <w:r w:rsidRPr="00565548">
              <w:rPr>
                <w:lang w:val="vi-VN"/>
              </w:rPr>
              <w:t xml:space="preserve"> </w:t>
            </w:r>
            <w:proofErr w:type="spellStart"/>
            <w:r w:rsidRPr="00565548">
              <w:rPr>
                <w:lang w:val="vi-VN"/>
              </w:rPr>
              <w:t>Events</w:t>
            </w:r>
            <w:proofErr w:type="spellEnd"/>
            <w:r w:rsidRPr="00565548">
              <w:rPr>
                <w:lang w:val="vi-VN"/>
              </w:rPr>
              <w:t>:</w:t>
            </w:r>
          </w:p>
        </w:tc>
        <w:tc>
          <w:tcPr>
            <w:tcW w:w="2933" w:type="dxa"/>
          </w:tcPr>
          <w:p w14:paraId="008CF23B" w14:textId="77777777" w:rsidR="00E4132E" w:rsidRPr="00565548" w:rsidRDefault="00E4132E" w:rsidP="00EE0B62">
            <w:pPr>
              <w:spacing w:line="360" w:lineRule="auto"/>
              <w:ind w:left="1440" w:hanging="480"/>
              <w:rPr>
                <w:lang w:val="vi-VN"/>
              </w:rPr>
            </w:pPr>
            <w:proofErr w:type="spellStart"/>
            <w:r w:rsidRPr="00565548">
              <w:rPr>
                <w:lang w:val="vi-VN"/>
              </w:rPr>
              <w:t>Actor</w:t>
            </w:r>
            <w:proofErr w:type="spellEnd"/>
          </w:p>
        </w:tc>
        <w:tc>
          <w:tcPr>
            <w:tcW w:w="3179" w:type="dxa"/>
          </w:tcPr>
          <w:p w14:paraId="3A356540" w14:textId="77777777" w:rsidR="00E4132E" w:rsidRPr="00565548" w:rsidRDefault="00E4132E" w:rsidP="00EE0B62">
            <w:pPr>
              <w:spacing w:line="360" w:lineRule="auto"/>
              <w:ind w:left="1440" w:hanging="480"/>
              <w:rPr>
                <w:lang w:val="vi-VN"/>
              </w:rPr>
            </w:pPr>
            <w:proofErr w:type="spellStart"/>
            <w:r w:rsidRPr="00565548">
              <w:rPr>
                <w:lang w:val="vi-VN"/>
              </w:rPr>
              <w:t>System</w:t>
            </w:r>
            <w:proofErr w:type="spellEnd"/>
          </w:p>
        </w:tc>
      </w:tr>
      <w:tr w:rsidR="00E4132E" w:rsidRPr="00036A6F" w14:paraId="05C76665" w14:textId="77777777" w:rsidTr="00EE0B62">
        <w:trPr>
          <w:trHeight w:val="2201"/>
        </w:trPr>
        <w:tc>
          <w:tcPr>
            <w:tcW w:w="2047" w:type="dxa"/>
            <w:vMerge/>
          </w:tcPr>
          <w:p w14:paraId="4077F522" w14:textId="77777777" w:rsidR="00E4132E" w:rsidRPr="00565548" w:rsidRDefault="00E4132E" w:rsidP="00EE0B62">
            <w:pPr>
              <w:spacing w:line="360" w:lineRule="auto"/>
              <w:ind w:left="1440" w:hanging="480"/>
              <w:rPr>
                <w:lang w:val="vi-VN"/>
              </w:rPr>
            </w:pPr>
          </w:p>
        </w:tc>
        <w:tc>
          <w:tcPr>
            <w:tcW w:w="2933" w:type="dxa"/>
          </w:tcPr>
          <w:p w14:paraId="5503DDFC" w14:textId="7A3BF8B8" w:rsidR="00E4132E" w:rsidRPr="00C041AA" w:rsidRDefault="00E4132E" w:rsidP="00EE0B62">
            <w:pPr>
              <w:spacing w:line="360" w:lineRule="auto"/>
              <w:rPr>
                <w:lang w:val="vi-VN"/>
              </w:rPr>
            </w:pPr>
            <w:r w:rsidRPr="00C041AA">
              <w:rPr>
                <w:lang w:val="vi-VN"/>
              </w:rPr>
              <w:t xml:space="preserve">1. </w:t>
            </w:r>
            <w:r w:rsidRPr="005A0C8B">
              <w:rPr>
                <w:lang w:val="vi-VN"/>
              </w:rPr>
              <w:t>Khách hàng chọn chức năng “Đăng bán thú cưng”</w:t>
            </w:r>
          </w:p>
          <w:p w14:paraId="1067F513" w14:textId="77777777" w:rsidR="00E4132E" w:rsidRDefault="00E4132E" w:rsidP="00EE0B62">
            <w:pPr>
              <w:spacing w:line="360" w:lineRule="auto"/>
              <w:rPr>
                <w:lang w:val="vi-VN"/>
              </w:rPr>
            </w:pPr>
          </w:p>
          <w:p w14:paraId="2D459A2D" w14:textId="3E7900B3" w:rsidR="00E4132E" w:rsidRPr="005A0C8B" w:rsidRDefault="00E4132E" w:rsidP="00EE0B62">
            <w:pPr>
              <w:spacing w:line="360" w:lineRule="auto"/>
              <w:rPr>
                <w:lang w:val="vi-VN"/>
              </w:rPr>
            </w:pPr>
            <w:r w:rsidRPr="00C041AA">
              <w:rPr>
                <w:lang w:val="vi-VN"/>
              </w:rPr>
              <w:t xml:space="preserve">2 </w:t>
            </w:r>
            <w:r w:rsidRPr="005A0C8B">
              <w:rPr>
                <w:lang w:val="vi-VN"/>
              </w:rPr>
              <w:t>Khách hàng nhập thông tin thú cưng: tên, tuổi, giống loài, tình trạng sức khỏe, giá bán, ảnh… và xác nhận đăng bán</w:t>
            </w:r>
          </w:p>
        </w:tc>
        <w:tc>
          <w:tcPr>
            <w:tcW w:w="3179" w:type="dxa"/>
          </w:tcPr>
          <w:p w14:paraId="62387B59" w14:textId="1B0F6D42" w:rsidR="00E4132E" w:rsidRPr="007E5147" w:rsidRDefault="00E4132E" w:rsidP="00EE0B62">
            <w:pPr>
              <w:spacing w:line="360" w:lineRule="auto"/>
              <w:rPr>
                <w:lang w:val="vi-VN"/>
              </w:rPr>
            </w:pPr>
            <w:r w:rsidRPr="00C041AA">
              <w:rPr>
                <w:lang w:val="vi-VN"/>
              </w:rPr>
              <w:t xml:space="preserve">1.1 </w:t>
            </w:r>
            <w:r w:rsidRPr="005A0C8B">
              <w:rPr>
                <w:lang w:val="vi-VN"/>
              </w:rPr>
              <w:t>Hệ thống hiển thị biểu mẫu để điền thông tin thú cưng</w:t>
            </w:r>
          </w:p>
          <w:p w14:paraId="2BE0FEB8" w14:textId="12149BBF" w:rsidR="00E4132E" w:rsidRDefault="00E4132E" w:rsidP="00EE0B62">
            <w:pPr>
              <w:spacing w:line="360" w:lineRule="auto"/>
              <w:rPr>
                <w:lang w:val="vi-VN"/>
              </w:rPr>
            </w:pPr>
            <w:r w:rsidRPr="00C041AA">
              <w:rPr>
                <w:lang w:val="vi-VN"/>
              </w:rPr>
              <w:t xml:space="preserve">2.1 </w:t>
            </w:r>
            <w:r w:rsidRPr="005A0C8B">
              <w:rPr>
                <w:lang w:val="vi-VN"/>
              </w:rPr>
              <w:t>Hệ thống kiểm tra hợp lệ và lưu dữ liệu</w:t>
            </w:r>
            <w:r w:rsidR="003A2D59" w:rsidRPr="005A0C8B">
              <w:rPr>
                <w:lang w:val="vi-VN"/>
              </w:rPr>
              <w:t>, hiển thị thông báo tạo mới thành công</w:t>
            </w:r>
          </w:p>
          <w:p w14:paraId="71989635" w14:textId="3BA7B379" w:rsidR="00E4132E" w:rsidRPr="00C041AA" w:rsidRDefault="00E4132E" w:rsidP="00EE0B62">
            <w:pPr>
              <w:spacing w:line="360" w:lineRule="auto"/>
              <w:rPr>
                <w:lang w:val="vi-VN"/>
              </w:rPr>
            </w:pPr>
          </w:p>
        </w:tc>
      </w:tr>
      <w:tr w:rsidR="00E4132E" w:rsidRPr="00036A6F" w14:paraId="784CFF3F" w14:textId="77777777" w:rsidTr="00EE0B62">
        <w:trPr>
          <w:trHeight w:val="1000"/>
        </w:trPr>
        <w:tc>
          <w:tcPr>
            <w:tcW w:w="2047" w:type="dxa"/>
          </w:tcPr>
          <w:p w14:paraId="4DAFDCF9" w14:textId="77777777" w:rsidR="00E4132E" w:rsidRPr="00565548" w:rsidRDefault="00E4132E" w:rsidP="00EE0B62">
            <w:pPr>
              <w:spacing w:line="360" w:lineRule="auto"/>
              <w:rPr>
                <w:lang w:val="vi-VN"/>
              </w:rPr>
            </w:pPr>
            <w:proofErr w:type="spellStart"/>
            <w:r w:rsidRPr="00565548">
              <w:rPr>
                <w:lang w:val="vi-VN"/>
              </w:rPr>
              <w:t>Exception</w:t>
            </w:r>
            <w:proofErr w:type="spellEnd"/>
            <w:r w:rsidRPr="00565548">
              <w:rPr>
                <w:lang w:val="vi-VN"/>
              </w:rPr>
              <w:t xml:space="preserve"> </w:t>
            </w:r>
            <w:proofErr w:type="spellStart"/>
            <w:r w:rsidRPr="00565548">
              <w:rPr>
                <w:lang w:val="vi-VN"/>
              </w:rPr>
              <w:t>Conditions</w:t>
            </w:r>
            <w:proofErr w:type="spellEnd"/>
            <w:r w:rsidRPr="00565548">
              <w:rPr>
                <w:lang w:val="vi-VN"/>
              </w:rPr>
              <w:t>:</w:t>
            </w:r>
          </w:p>
        </w:tc>
        <w:tc>
          <w:tcPr>
            <w:tcW w:w="6112" w:type="dxa"/>
            <w:gridSpan w:val="2"/>
          </w:tcPr>
          <w:p w14:paraId="690FBC21" w14:textId="7662B65C" w:rsidR="00E4132E" w:rsidRPr="005A0C8B" w:rsidRDefault="003A2D59" w:rsidP="00EE0B62">
            <w:pPr>
              <w:spacing w:line="360" w:lineRule="auto"/>
              <w:rPr>
                <w:lang w:val="vi-VN"/>
              </w:rPr>
            </w:pPr>
            <w:r w:rsidRPr="005A0C8B">
              <w:rPr>
                <w:lang w:val="vi-VN"/>
              </w:rPr>
              <w:t>Nhập không đủ dữ liệu sẽ hiển thị thông báo lỗi.</w:t>
            </w:r>
          </w:p>
          <w:p w14:paraId="1BB1350D" w14:textId="77777777" w:rsidR="00E4132E" w:rsidRPr="00C041AA" w:rsidRDefault="00E4132E" w:rsidP="00EE0B62">
            <w:pPr>
              <w:spacing w:line="360" w:lineRule="auto"/>
              <w:rPr>
                <w:lang w:val="vi-VN"/>
              </w:rPr>
            </w:pPr>
          </w:p>
        </w:tc>
      </w:tr>
    </w:tbl>
    <w:p w14:paraId="4A979ED7" w14:textId="77777777" w:rsidR="003A2D59" w:rsidRPr="005A0C8B" w:rsidRDefault="003A2D59" w:rsidP="003A2D59">
      <w:pPr>
        <w:pStyle w:val="Tiumccp3"/>
        <w:rPr>
          <w:lang w:val="vi-VN"/>
        </w:rPr>
      </w:pPr>
    </w:p>
    <w:p w14:paraId="4FD24F97" w14:textId="5D92DBE1" w:rsidR="00F94B24" w:rsidRDefault="00F94B24" w:rsidP="00623A20">
      <w:pPr>
        <w:pStyle w:val="Tiumccp3"/>
        <w:numPr>
          <w:ilvl w:val="3"/>
          <w:numId w:val="75"/>
        </w:numPr>
        <w:outlineLvl w:val="2"/>
        <w:rPr>
          <w:lang w:val="vi-VN"/>
        </w:rPr>
      </w:pPr>
      <w:bookmarkStart w:id="46" w:name="_Toc195953828"/>
      <w:r>
        <w:rPr>
          <w:lang w:val="vi-VN"/>
        </w:rPr>
        <w:t>UC10: Quản lý thú cưng</w:t>
      </w:r>
      <w:bookmarkEnd w:id="46"/>
    </w:p>
    <w:p w14:paraId="5F6B9912" w14:textId="228B765B" w:rsidR="003A2D59" w:rsidRPr="00F94B24" w:rsidRDefault="003A2D59" w:rsidP="003A2D59">
      <w:pPr>
        <w:pStyle w:val="Tiumccp3"/>
        <w:rPr>
          <w:lang w:val="vi-VN"/>
        </w:rPr>
      </w:pPr>
    </w:p>
    <w:p w14:paraId="3DDC2905" w14:textId="5FAF46B0" w:rsidR="003A2D59" w:rsidRDefault="003A2D59" w:rsidP="003A2D59">
      <w:r>
        <w:rPr>
          <w:noProof/>
          <w14:ligatures w14:val="standardContextual"/>
        </w:rPr>
        <w:drawing>
          <wp:inline distT="0" distB="0" distL="0" distR="0" wp14:anchorId="6237C6DF" wp14:editId="5F03DBBE">
            <wp:extent cx="4933950" cy="2400300"/>
            <wp:effectExtent l="0" t="0" r="0" b="0"/>
            <wp:docPr id="6674968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96887" name="Picture 667496887"/>
                    <pic:cNvPicPr/>
                  </pic:nvPicPr>
                  <pic:blipFill>
                    <a:blip r:embed="rId28">
                      <a:extLst>
                        <a:ext uri="{28A0092B-C50C-407E-A947-70E740481C1C}">
                          <a14:useLocalDpi xmlns:a14="http://schemas.microsoft.com/office/drawing/2010/main" val="0"/>
                        </a:ext>
                      </a:extLst>
                    </a:blip>
                    <a:stretch>
                      <a:fillRect/>
                    </a:stretch>
                  </pic:blipFill>
                  <pic:spPr>
                    <a:xfrm>
                      <a:off x="0" y="0"/>
                      <a:ext cx="4933950" cy="2400300"/>
                    </a:xfrm>
                    <a:prstGeom prst="rect">
                      <a:avLst/>
                    </a:prstGeom>
                  </pic:spPr>
                </pic:pic>
              </a:graphicData>
            </a:graphic>
          </wp:inline>
        </w:drawing>
      </w:r>
    </w:p>
    <w:p w14:paraId="421E8AB8" w14:textId="77777777" w:rsidR="003A2D59" w:rsidRDefault="003A2D59" w:rsidP="003A2D59"/>
    <w:tbl>
      <w:tblPr>
        <w:tblStyle w:val="LiBang"/>
        <w:tblW w:w="8159" w:type="dxa"/>
        <w:tblInd w:w="846" w:type="dxa"/>
        <w:tblLook w:val="04A0" w:firstRow="1" w:lastRow="0" w:firstColumn="1" w:lastColumn="0" w:noHBand="0" w:noVBand="1"/>
      </w:tblPr>
      <w:tblGrid>
        <w:gridCol w:w="2047"/>
        <w:gridCol w:w="2933"/>
        <w:gridCol w:w="3179"/>
      </w:tblGrid>
      <w:tr w:rsidR="003A2D59" w:rsidRPr="00E9613B" w14:paraId="4B2F6587" w14:textId="77777777" w:rsidTr="00EE0B62">
        <w:trPr>
          <w:trHeight w:val="371"/>
        </w:trPr>
        <w:tc>
          <w:tcPr>
            <w:tcW w:w="2047" w:type="dxa"/>
          </w:tcPr>
          <w:p w14:paraId="28BC8FE2" w14:textId="77777777" w:rsidR="003A2D59" w:rsidRPr="00565548" w:rsidRDefault="003A2D59" w:rsidP="00EE0B62">
            <w:pPr>
              <w:spacing w:line="360" w:lineRule="auto"/>
              <w:rPr>
                <w:lang w:val="vi-VN"/>
              </w:rPr>
            </w:pPr>
            <w:proofErr w:type="spellStart"/>
            <w:r w:rsidRPr="00565548">
              <w:rPr>
                <w:lang w:val="vi-VN"/>
              </w:rPr>
              <w:t>Use</w:t>
            </w:r>
            <w:proofErr w:type="spellEnd"/>
            <w:r w:rsidRPr="00565548">
              <w:rPr>
                <w:lang w:val="vi-VN"/>
              </w:rPr>
              <w:t xml:space="preserve"> </w:t>
            </w:r>
            <w:proofErr w:type="spellStart"/>
            <w:r w:rsidRPr="00565548">
              <w:rPr>
                <w:lang w:val="vi-VN"/>
              </w:rPr>
              <w:t>Case</w:t>
            </w:r>
            <w:proofErr w:type="spellEnd"/>
            <w:r w:rsidRPr="00565548">
              <w:rPr>
                <w:lang w:val="vi-VN"/>
              </w:rPr>
              <w:t xml:space="preserve"> </w:t>
            </w:r>
            <w:proofErr w:type="spellStart"/>
            <w:r w:rsidRPr="00565548">
              <w:rPr>
                <w:lang w:val="vi-VN"/>
              </w:rPr>
              <w:t>Name</w:t>
            </w:r>
            <w:proofErr w:type="spellEnd"/>
            <w:r w:rsidRPr="00565548">
              <w:rPr>
                <w:lang w:val="vi-VN"/>
              </w:rPr>
              <w:t>:</w:t>
            </w:r>
          </w:p>
        </w:tc>
        <w:tc>
          <w:tcPr>
            <w:tcW w:w="6112" w:type="dxa"/>
            <w:gridSpan w:val="2"/>
          </w:tcPr>
          <w:p w14:paraId="64E89F2D" w14:textId="559C69BC" w:rsidR="003A2D59" w:rsidRPr="007E5147" w:rsidRDefault="003A2D59" w:rsidP="00EE0B62">
            <w:pPr>
              <w:spacing w:line="360" w:lineRule="auto"/>
              <w:rPr>
                <w:lang w:val="vi-VN"/>
              </w:rPr>
            </w:pPr>
            <w:r w:rsidRPr="003A2D59">
              <w:t xml:space="preserve">Quản </w:t>
            </w:r>
            <w:proofErr w:type="spellStart"/>
            <w:r w:rsidRPr="003A2D59">
              <w:t>lý</w:t>
            </w:r>
            <w:proofErr w:type="spellEnd"/>
            <w:r w:rsidRPr="003A2D59">
              <w:t xml:space="preserve"> </w:t>
            </w:r>
            <w:proofErr w:type="spellStart"/>
            <w:r w:rsidRPr="003A2D59">
              <w:t>thú</w:t>
            </w:r>
            <w:proofErr w:type="spellEnd"/>
            <w:r w:rsidRPr="003A2D59">
              <w:t xml:space="preserve"> </w:t>
            </w:r>
            <w:proofErr w:type="spellStart"/>
            <w:r w:rsidRPr="003A2D59">
              <w:t>cưng</w:t>
            </w:r>
            <w:proofErr w:type="spellEnd"/>
          </w:p>
        </w:tc>
      </w:tr>
      <w:tr w:rsidR="003A2D59" w:rsidRPr="00E9613B" w14:paraId="7D0ABF97" w14:textId="77777777" w:rsidTr="00EE0B62">
        <w:trPr>
          <w:trHeight w:val="914"/>
        </w:trPr>
        <w:tc>
          <w:tcPr>
            <w:tcW w:w="2047" w:type="dxa"/>
          </w:tcPr>
          <w:p w14:paraId="7456C042" w14:textId="77777777" w:rsidR="003A2D59" w:rsidRPr="00565548" w:rsidRDefault="003A2D59" w:rsidP="00EE0B62">
            <w:pPr>
              <w:spacing w:line="360" w:lineRule="auto"/>
              <w:rPr>
                <w:lang w:val="vi-VN"/>
              </w:rPr>
            </w:pPr>
            <w:proofErr w:type="spellStart"/>
            <w:r w:rsidRPr="00565548">
              <w:rPr>
                <w:lang w:val="vi-VN"/>
              </w:rPr>
              <w:t>Scenario</w:t>
            </w:r>
            <w:proofErr w:type="spellEnd"/>
            <w:r w:rsidRPr="00565548">
              <w:rPr>
                <w:lang w:val="vi-VN"/>
              </w:rPr>
              <w:t>:</w:t>
            </w:r>
          </w:p>
        </w:tc>
        <w:tc>
          <w:tcPr>
            <w:tcW w:w="6112"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2D59" w:rsidRPr="003A2D59" w14:paraId="13172E44" w14:textId="77777777" w:rsidTr="003A2D59">
              <w:trPr>
                <w:tblCellSpacing w:w="15" w:type="dxa"/>
              </w:trPr>
              <w:tc>
                <w:tcPr>
                  <w:tcW w:w="0" w:type="auto"/>
                  <w:vAlign w:val="center"/>
                  <w:hideMark/>
                </w:tcPr>
                <w:p w14:paraId="7960D6A3" w14:textId="77777777" w:rsidR="003A2D59" w:rsidRPr="003A2D59" w:rsidRDefault="003A2D59" w:rsidP="003A2D59">
                  <w:pPr>
                    <w:widowControl w:val="0"/>
                    <w:spacing w:line="360" w:lineRule="auto"/>
                    <w:jc w:val="both"/>
                  </w:pPr>
                </w:p>
              </w:tc>
            </w:tr>
          </w:tbl>
          <w:p w14:paraId="7B56B4B3" w14:textId="77777777" w:rsidR="003A2D59" w:rsidRPr="003A2D59" w:rsidRDefault="003A2D59" w:rsidP="003A2D59">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6"/>
            </w:tblGrid>
            <w:tr w:rsidR="003A2D59" w:rsidRPr="003A2D59" w14:paraId="0857FE4A" w14:textId="77777777" w:rsidTr="003A2D59">
              <w:trPr>
                <w:tblCellSpacing w:w="15" w:type="dxa"/>
              </w:trPr>
              <w:tc>
                <w:tcPr>
                  <w:tcW w:w="0" w:type="auto"/>
                  <w:vAlign w:val="center"/>
                  <w:hideMark/>
                </w:tcPr>
                <w:p w14:paraId="485F3A9A" w14:textId="77777777" w:rsidR="003A2D59" w:rsidRPr="003A2D59" w:rsidRDefault="003A2D59" w:rsidP="003A2D59">
                  <w:pPr>
                    <w:widowControl w:val="0"/>
                    <w:spacing w:line="360" w:lineRule="auto"/>
                    <w:jc w:val="both"/>
                  </w:pPr>
                  <w:proofErr w:type="spellStart"/>
                  <w:r w:rsidRPr="003A2D59">
                    <w:t>Khách</w:t>
                  </w:r>
                  <w:proofErr w:type="spellEnd"/>
                  <w:r w:rsidRPr="003A2D59">
                    <w:t xml:space="preserve"> </w:t>
                  </w:r>
                  <w:proofErr w:type="spellStart"/>
                  <w:r w:rsidRPr="003A2D59">
                    <w:t>hàng</w:t>
                  </w:r>
                  <w:proofErr w:type="spellEnd"/>
                  <w:r w:rsidRPr="003A2D59">
                    <w:t xml:space="preserve"> </w:t>
                  </w:r>
                  <w:proofErr w:type="spellStart"/>
                  <w:r w:rsidRPr="003A2D59">
                    <w:t>xem</w:t>
                  </w:r>
                  <w:proofErr w:type="spellEnd"/>
                  <w:r w:rsidRPr="003A2D59">
                    <w:t xml:space="preserve"> </w:t>
                  </w:r>
                  <w:proofErr w:type="spellStart"/>
                  <w:r w:rsidRPr="003A2D59">
                    <w:t>danh</w:t>
                  </w:r>
                  <w:proofErr w:type="spellEnd"/>
                  <w:r w:rsidRPr="003A2D59">
                    <w:t xml:space="preserve"> </w:t>
                  </w:r>
                  <w:proofErr w:type="spellStart"/>
                  <w:r w:rsidRPr="003A2D59">
                    <w:t>sách</w:t>
                  </w:r>
                  <w:proofErr w:type="spellEnd"/>
                  <w:r w:rsidRPr="003A2D59">
                    <w:t xml:space="preserve"> </w:t>
                  </w:r>
                  <w:proofErr w:type="spellStart"/>
                  <w:r w:rsidRPr="003A2D59">
                    <w:t>thú</w:t>
                  </w:r>
                  <w:proofErr w:type="spellEnd"/>
                  <w:r w:rsidRPr="003A2D59">
                    <w:t xml:space="preserve"> </w:t>
                  </w:r>
                  <w:proofErr w:type="spellStart"/>
                  <w:r w:rsidRPr="003A2D59">
                    <w:t>cưng</w:t>
                  </w:r>
                  <w:proofErr w:type="spellEnd"/>
                  <w:r w:rsidRPr="003A2D59">
                    <w:t xml:space="preserve"> </w:t>
                  </w:r>
                  <w:proofErr w:type="spellStart"/>
                  <w:r w:rsidRPr="003A2D59">
                    <w:t>đã</w:t>
                  </w:r>
                  <w:proofErr w:type="spellEnd"/>
                  <w:r w:rsidRPr="003A2D59">
                    <w:t xml:space="preserve"> </w:t>
                  </w:r>
                  <w:proofErr w:type="spellStart"/>
                  <w:r w:rsidRPr="003A2D59">
                    <w:t>đăng</w:t>
                  </w:r>
                  <w:proofErr w:type="spellEnd"/>
                  <w:r w:rsidRPr="003A2D59">
                    <w:t xml:space="preserve"> </w:t>
                  </w:r>
                  <w:proofErr w:type="spellStart"/>
                  <w:r w:rsidRPr="003A2D59">
                    <w:t>bán</w:t>
                  </w:r>
                  <w:proofErr w:type="spellEnd"/>
                  <w:r w:rsidRPr="003A2D59">
                    <w:t xml:space="preserve"> </w:t>
                  </w:r>
                  <w:proofErr w:type="spellStart"/>
                  <w:r w:rsidRPr="003A2D59">
                    <w:t>và</w:t>
                  </w:r>
                  <w:proofErr w:type="spellEnd"/>
                  <w:r w:rsidRPr="003A2D59">
                    <w:t xml:space="preserve"> </w:t>
                  </w:r>
                  <w:proofErr w:type="spellStart"/>
                  <w:r w:rsidRPr="003A2D59">
                    <w:t>thực</w:t>
                  </w:r>
                  <w:proofErr w:type="spellEnd"/>
                  <w:r w:rsidRPr="003A2D59">
                    <w:t xml:space="preserve"> </w:t>
                  </w:r>
                  <w:proofErr w:type="spellStart"/>
                  <w:r w:rsidRPr="003A2D59">
                    <w:t>hiện</w:t>
                  </w:r>
                  <w:proofErr w:type="spellEnd"/>
                  <w:r w:rsidRPr="003A2D59">
                    <w:t xml:space="preserve"> </w:t>
                  </w:r>
                  <w:proofErr w:type="spellStart"/>
                  <w:r w:rsidRPr="003A2D59">
                    <w:t>các</w:t>
                  </w:r>
                  <w:proofErr w:type="spellEnd"/>
                  <w:r w:rsidRPr="003A2D59">
                    <w:t xml:space="preserve"> </w:t>
                  </w:r>
                  <w:proofErr w:type="spellStart"/>
                  <w:r w:rsidRPr="003A2D59">
                    <w:t>thao</w:t>
                  </w:r>
                  <w:proofErr w:type="spellEnd"/>
                  <w:r w:rsidRPr="003A2D59">
                    <w:t xml:space="preserve"> </w:t>
                  </w:r>
                  <w:proofErr w:type="spellStart"/>
                  <w:r w:rsidRPr="003A2D59">
                    <w:t>tác</w:t>
                  </w:r>
                  <w:proofErr w:type="spellEnd"/>
                  <w:r w:rsidRPr="003A2D59">
                    <w:t xml:space="preserve"> </w:t>
                  </w:r>
                  <w:proofErr w:type="spellStart"/>
                  <w:r w:rsidRPr="003A2D59">
                    <w:t>như</w:t>
                  </w:r>
                  <w:proofErr w:type="spellEnd"/>
                  <w:r w:rsidRPr="003A2D59">
                    <w:t xml:space="preserve"> </w:t>
                  </w:r>
                  <w:proofErr w:type="spellStart"/>
                  <w:r w:rsidRPr="003A2D59">
                    <w:t>ẩn</w:t>
                  </w:r>
                  <w:proofErr w:type="spellEnd"/>
                  <w:r w:rsidRPr="003A2D59">
                    <w:t>/</w:t>
                  </w:r>
                  <w:proofErr w:type="spellStart"/>
                  <w:r w:rsidRPr="003A2D59">
                    <w:t>hiện</w:t>
                  </w:r>
                  <w:proofErr w:type="spellEnd"/>
                  <w:r w:rsidRPr="003A2D59">
                    <w:t xml:space="preserve"> </w:t>
                  </w:r>
                  <w:proofErr w:type="spellStart"/>
                  <w:r w:rsidRPr="003A2D59">
                    <w:t>hoặc</w:t>
                  </w:r>
                  <w:proofErr w:type="spellEnd"/>
                  <w:r w:rsidRPr="003A2D59">
                    <w:t xml:space="preserve"> </w:t>
                  </w:r>
                  <w:proofErr w:type="spellStart"/>
                  <w:r w:rsidRPr="003A2D59">
                    <w:t>xóa</w:t>
                  </w:r>
                  <w:proofErr w:type="spellEnd"/>
                  <w:r w:rsidRPr="003A2D59">
                    <w:t>.</w:t>
                  </w:r>
                </w:p>
              </w:tc>
            </w:tr>
          </w:tbl>
          <w:p w14:paraId="3F1AAA79" w14:textId="6A7E7C3A" w:rsidR="003A2D59" w:rsidRPr="003A2D59" w:rsidRDefault="003A2D59" w:rsidP="00EE0B62">
            <w:pPr>
              <w:spacing w:line="360" w:lineRule="auto"/>
            </w:pPr>
          </w:p>
        </w:tc>
      </w:tr>
      <w:tr w:rsidR="003A2D59" w:rsidRPr="00036A6F" w14:paraId="79FB9530" w14:textId="77777777" w:rsidTr="00EE0B62">
        <w:trPr>
          <w:trHeight w:val="1215"/>
        </w:trPr>
        <w:tc>
          <w:tcPr>
            <w:tcW w:w="2047" w:type="dxa"/>
          </w:tcPr>
          <w:p w14:paraId="206509AE" w14:textId="77777777" w:rsidR="003A2D59" w:rsidRPr="00565548" w:rsidRDefault="003A2D59" w:rsidP="00EE0B62">
            <w:pPr>
              <w:spacing w:line="360" w:lineRule="auto"/>
              <w:rPr>
                <w:lang w:val="vi-VN"/>
              </w:rPr>
            </w:pPr>
            <w:proofErr w:type="spellStart"/>
            <w:r w:rsidRPr="00565548">
              <w:rPr>
                <w:lang w:val="vi-VN"/>
              </w:rPr>
              <w:t>Triggering</w:t>
            </w:r>
            <w:proofErr w:type="spellEnd"/>
            <w:r w:rsidRPr="00565548">
              <w:rPr>
                <w:lang w:val="vi-VN"/>
              </w:rPr>
              <w:t xml:space="preserve"> </w:t>
            </w:r>
            <w:proofErr w:type="spellStart"/>
            <w:r w:rsidRPr="00565548">
              <w:rPr>
                <w:lang w:val="vi-VN"/>
              </w:rPr>
              <w:t>Events</w:t>
            </w:r>
            <w:proofErr w:type="spellEnd"/>
            <w:r w:rsidRPr="00565548">
              <w:rPr>
                <w:lang w:val="vi-VN"/>
              </w:rPr>
              <w:t>:</w:t>
            </w:r>
          </w:p>
        </w:tc>
        <w:tc>
          <w:tcPr>
            <w:tcW w:w="6112" w:type="dxa"/>
            <w:gridSpan w:val="2"/>
          </w:tcPr>
          <w:p w14:paraId="5F311B92" w14:textId="085C010F" w:rsidR="003A2D59" w:rsidRPr="007E5147" w:rsidRDefault="003A2D59" w:rsidP="00EE0B62">
            <w:pPr>
              <w:spacing w:line="360" w:lineRule="auto"/>
              <w:rPr>
                <w:lang w:val="vi-VN"/>
              </w:rPr>
            </w:pPr>
            <w:r w:rsidRPr="005A0C8B">
              <w:rPr>
                <w:lang w:val="vi-VN"/>
              </w:rPr>
              <w:t>Khách hàng truy cập vào mục “Thú cưng của tôi”</w:t>
            </w:r>
            <w:r w:rsidRPr="007E5147">
              <w:rPr>
                <w:lang w:val="vi-VN"/>
              </w:rPr>
              <w:t>.</w:t>
            </w:r>
          </w:p>
        </w:tc>
      </w:tr>
      <w:tr w:rsidR="003A2D59" w:rsidRPr="00565548" w14:paraId="06EED901" w14:textId="77777777" w:rsidTr="00EE0B62">
        <w:trPr>
          <w:trHeight w:val="1203"/>
        </w:trPr>
        <w:tc>
          <w:tcPr>
            <w:tcW w:w="2047" w:type="dxa"/>
          </w:tcPr>
          <w:p w14:paraId="43975AE2" w14:textId="77777777" w:rsidR="003A2D59" w:rsidRPr="00565548" w:rsidRDefault="003A2D59" w:rsidP="00EE0B62">
            <w:pPr>
              <w:spacing w:line="360" w:lineRule="auto"/>
            </w:pPr>
            <w:r w:rsidRPr="00565548">
              <w:lastRenderedPageBreak/>
              <w:t>Brief Description:</w:t>
            </w:r>
          </w:p>
          <w:p w14:paraId="2086611A" w14:textId="77777777" w:rsidR="003A2D59" w:rsidRPr="00565548" w:rsidRDefault="003A2D59" w:rsidP="00EE0B62">
            <w:pPr>
              <w:spacing w:line="360" w:lineRule="auto"/>
              <w:ind w:left="1440" w:hanging="480"/>
            </w:pPr>
          </w:p>
        </w:tc>
        <w:tc>
          <w:tcPr>
            <w:tcW w:w="6112" w:type="dxa"/>
            <w:gridSpan w:val="2"/>
          </w:tcPr>
          <w:p w14:paraId="5E47E37B" w14:textId="66DE0CF8" w:rsidR="003A2D59" w:rsidRPr="00565548" w:rsidRDefault="003974E3" w:rsidP="00EE0B62">
            <w:pPr>
              <w:spacing w:line="360" w:lineRule="auto"/>
              <w:rPr>
                <w:lang w:val="vi-VN"/>
              </w:rPr>
            </w:pPr>
            <w:r w:rsidRPr="003974E3">
              <w:t xml:space="preserve">Use case </w:t>
            </w:r>
            <w:proofErr w:type="spellStart"/>
            <w:r w:rsidRPr="003974E3">
              <w:t>mô</w:t>
            </w:r>
            <w:proofErr w:type="spellEnd"/>
            <w:r w:rsidRPr="003974E3">
              <w:t xml:space="preserve"> </w:t>
            </w:r>
            <w:proofErr w:type="spellStart"/>
            <w:r w:rsidRPr="003974E3">
              <w:t>tả</w:t>
            </w:r>
            <w:proofErr w:type="spellEnd"/>
            <w:r w:rsidRPr="003974E3">
              <w:t xml:space="preserve"> </w:t>
            </w:r>
            <w:proofErr w:type="spellStart"/>
            <w:r w:rsidRPr="003974E3">
              <w:t>quá</w:t>
            </w:r>
            <w:proofErr w:type="spellEnd"/>
            <w:r w:rsidRPr="003974E3">
              <w:t xml:space="preserve"> </w:t>
            </w:r>
            <w:proofErr w:type="spellStart"/>
            <w:r w:rsidRPr="003974E3">
              <w:t>trình</w:t>
            </w:r>
            <w:proofErr w:type="spellEnd"/>
            <w:r w:rsidRPr="003974E3">
              <w:t xml:space="preserve"> </w:t>
            </w:r>
            <w:proofErr w:type="spellStart"/>
            <w:r w:rsidRPr="003974E3">
              <w:t>khách</w:t>
            </w:r>
            <w:proofErr w:type="spellEnd"/>
            <w:r w:rsidRPr="003974E3">
              <w:t xml:space="preserve"> </w:t>
            </w:r>
            <w:proofErr w:type="spellStart"/>
            <w:r w:rsidRPr="003974E3">
              <w:t>hàng</w:t>
            </w:r>
            <w:proofErr w:type="spellEnd"/>
            <w:r w:rsidRPr="003974E3">
              <w:t xml:space="preserve"> </w:t>
            </w:r>
            <w:proofErr w:type="spellStart"/>
            <w:r w:rsidRPr="003974E3">
              <w:t>quản</w:t>
            </w:r>
            <w:proofErr w:type="spellEnd"/>
            <w:r w:rsidRPr="003974E3">
              <w:t xml:space="preserve"> </w:t>
            </w:r>
            <w:proofErr w:type="spellStart"/>
            <w:r w:rsidRPr="003974E3">
              <w:t>lý</w:t>
            </w:r>
            <w:proofErr w:type="spellEnd"/>
            <w:r w:rsidRPr="003974E3">
              <w:t xml:space="preserve"> </w:t>
            </w:r>
            <w:proofErr w:type="spellStart"/>
            <w:r w:rsidRPr="003974E3">
              <w:t>các</w:t>
            </w:r>
            <w:proofErr w:type="spellEnd"/>
            <w:r w:rsidRPr="003974E3">
              <w:t xml:space="preserve"> </w:t>
            </w:r>
            <w:proofErr w:type="spellStart"/>
            <w:r w:rsidRPr="003974E3">
              <w:t>thú</w:t>
            </w:r>
            <w:proofErr w:type="spellEnd"/>
            <w:r w:rsidRPr="003974E3">
              <w:t xml:space="preserve"> </w:t>
            </w:r>
            <w:proofErr w:type="spellStart"/>
            <w:r w:rsidRPr="003974E3">
              <w:t>cưng</w:t>
            </w:r>
            <w:proofErr w:type="spellEnd"/>
            <w:r w:rsidRPr="003974E3">
              <w:t xml:space="preserve"> </w:t>
            </w:r>
            <w:proofErr w:type="spellStart"/>
            <w:r w:rsidRPr="003974E3">
              <w:t>đã</w:t>
            </w:r>
            <w:proofErr w:type="spellEnd"/>
            <w:r w:rsidRPr="003974E3">
              <w:t xml:space="preserve"> </w:t>
            </w:r>
            <w:proofErr w:type="spellStart"/>
            <w:r w:rsidRPr="003974E3">
              <w:t>đăng</w:t>
            </w:r>
            <w:proofErr w:type="spellEnd"/>
            <w:r w:rsidRPr="003974E3">
              <w:t xml:space="preserve"> </w:t>
            </w:r>
            <w:proofErr w:type="spellStart"/>
            <w:r w:rsidRPr="003974E3">
              <w:t>bán</w:t>
            </w:r>
            <w:proofErr w:type="spellEnd"/>
            <w:r w:rsidRPr="003974E3">
              <w:t xml:space="preserve"> </w:t>
            </w:r>
            <w:proofErr w:type="spellStart"/>
            <w:r w:rsidRPr="003974E3">
              <w:t>như</w:t>
            </w:r>
            <w:proofErr w:type="spellEnd"/>
            <w:r w:rsidRPr="003974E3">
              <w:t xml:space="preserve"> </w:t>
            </w:r>
            <w:proofErr w:type="spellStart"/>
            <w:r w:rsidRPr="003974E3">
              <w:t>ẩn</w:t>
            </w:r>
            <w:proofErr w:type="spellEnd"/>
            <w:r w:rsidRPr="003974E3">
              <w:t>/</w:t>
            </w:r>
            <w:proofErr w:type="spellStart"/>
            <w:r w:rsidRPr="003974E3">
              <w:t>hiện</w:t>
            </w:r>
            <w:proofErr w:type="spellEnd"/>
            <w:r w:rsidRPr="003974E3">
              <w:t xml:space="preserve"> </w:t>
            </w:r>
            <w:proofErr w:type="spellStart"/>
            <w:r w:rsidRPr="003974E3">
              <w:t>bài</w:t>
            </w:r>
            <w:proofErr w:type="spellEnd"/>
            <w:r w:rsidRPr="003974E3">
              <w:t xml:space="preserve"> </w:t>
            </w:r>
            <w:proofErr w:type="spellStart"/>
            <w:r w:rsidRPr="003974E3">
              <w:t>đăng</w:t>
            </w:r>
            <w:proofErr w:type="spellEnd"/>
            <w:r w:rsidRPr="003974E3">
              <w:t xml:space="preserve"> </w:t>
            </w:r>
            <w:proofErr w:type="spellStart"/>
            <w:r w:rsidRPr="003974E3">
              <w:t>hoặc</w:t>
            </w:r>
            <w:proofErr w:type="spellEnd"/>
            <w:r w:rsidRPr="003974E3">
              <w:t xml:space="preserve"> </w:t>
            </w:r>
            <w:proofErr w:type="spellStart"/>
            <w:r w:rsidRPr="003974E3">
              <w:t>xóa</w:t>
            </w:r>
            <w:proofErr w:type="spellEnd"/>
            <w:r w:rsidRPr="003974E3">
              <w:t xml:space="preserve"> </w:t>
            </w:r>
            <w:proofErr w:type="spellStart"/>
            <w:r w:rsidRPr="003974E3">
              <w:t>bài</w:t>
            </w:r>
            <w:proofErr w:type="spellEnd"/>
            <w:r w:rsidRPr="003974E3">
              <w:t xml:space="preserve"> </w:t>
            </w:r>
            <w:proofErr w:type="spellStart"/>
            <w:r w:rsidRPr="003974E3">
              <w:t>đăng</w:t>
            </w:r>
            <w:proofErr w:type="spellEnd"/>
            <w:r w:rsidR="003A2D59" w:rsidRPr="007E5147">
              <w:t>.</w:t>
            </w:r>
          </w:p>
        </w:tc>
      </w:tr>
      <w:tr w:rsidR="003A2D59" w:rsidRPr="00565548" w14:paraId="03442E29" w14:textId="77777777" w:rsidTr="00EE0B62">
        <w:trPr>
          <w:trHeight w:val="335"/>
        </w:trPr>
        <w:tc>
          <w:tcPr>
            <w:tcW w:w="2047" w:type="dxa"/>
          </w:tcPr>
          <w:p w14:paraId="14079D62" w14:textId="77777777" w:rsidR="003A2D59" w:rsidRPr="00565548" w:rsidRDefault="003A2D59" w:rsidP="00EE0B62">
            <w:pPr>
              <w:spacing w:line="360" w:lineRule="auto"/>
              <w:rPr>
                <w:lang w:val="vi-VN"/>
              </w:rPr>
            </w:pPr>
            <w:proofErr w:type="spellStart"/>
            <w:r w:rsidRPr="00565548">
              <w:rPr>
                <w:lang w:val="vi-VN"/>
              </w:rPr>
              <w:t>Actors</w:t>
            </w:r>
            <w:proofErr w:type="spellEnd"/>
            <w:r w:rsidRPr="00565548">
              <w:rPr>
                <w:lang w:val="vi-VN"/>
              </w:rPr>
              <w:t>:</w:t>
            </w:r>
          </w:p>
        </w:tc>
        <w:tc>
          <w:tcPr>
            <w:tcW w:w="6112" w:type="dxa"/>
            <w:gridSpan w:val="2"/>
          </w:tcPr>
          <w:p w14:paraId="032D7DEA" w14:textId="77777777" w:rsidR="003A2D59" w:rsidRPr="00565548" w:rsidRDefault="003A2D59" w:rsidP="00EE0B62">
            <w:pPr>
              <w:spacing w:line="360" w:lineRule="auto"/>
              <w:rPr>
                <w:lang w:val="vi-VN"/>
              </w:rPr>
            </w:pPr>
            <w:proofErr w:type="spellStart"/>
            <w:r w:rsidRPr="00E4132E">
              <w:t>Khách</w:t>
            </w:r>
            <w:proofErr w:type="spellEnd"/>
            <w:r w:rsidRPr="00E4132E">
              <w:t xml:space="preserve"> </w:t>
            </w:r>
            <w:proofErr w:type="spellStart"/>
            <w:r w:rsidRPr="00E4132E">
              <w:t>hàng</w:t>
            </w:r>
            <w:proofErr w:type="spellEnd"/>
          </w:p>
        </w:tc>
      </w:tr>
      <w:tr w:rsidR="003A2D59" w:rsidRPr="00036A6F" w14:paraId="18601B24" w14:textId="77777777" w:rsidTr="00EE0B62">
        <w:trPr>
          <w:trHeight w:val="600"/>
        </w:trPr>
        <w:tc>
          <w:tcPr>
            <w:tcW w:w="2047" w:type="dxa"/>
          </w:tcPr>
          <w:p w14:paraId="69AB9E8E" w14:textId="77777777" w:rsidR="003A2D59" w:rsidRPr="00565548" w:rsidRDefault="003A2D59" w:rsidP="00EE0B62">
            <w:pPr>
              <w:spacing w:line="360" w:lineRule="auto"/>
              <w:rPr>
                <w:lang w:val="vi-VN"/>
              </w:rPr>
            </w:pPr>
            <w:proofErr w:type="spellStart"/>
            <w:r w:rsidRPr="00565548">
              <w:rPr>
                <w:lang w:val="vi-VN"/>
              </w:rPr>
              <w:t>Preconditions</w:t>
            </w:r>
            <w:proofErr w:type="spellEnd"/>
            <w:r w:rsidRPr="00565548">
              <w:rPr>
                <w:lang w:val="vi-VN"/>
              </w:rPr>
              <w:t>:</w:t>
            </w:r>
          </w:p>
        </w:tc>
        <w:tc>
          <w:tcPr>
            <w:tcW w:w="6112" w:type="dxa"/>
            <w:gridSpan w:val="2"/>
          </w:tcPr>
          <w:p w14:paraId="77EE9F3F" w14:textId="77777777" w:rsidR="003A2D59" w:rsidRPr="007E5147" w:rsidRDefault="003A2D59" w:rsidP="00EE0B62">
            <w:pPr>
              <w:spacing w:line="360" w:lineRule="auto"/>
              <w:rPr>
                <w:lang w:val="vi-VN"/>
              </w:rPr>
            </w:pPr>
            <w:r w:rsidRPr="005A0C8B">
              <w:rPr>
                <w:lang w:val="vi-VN"/>
              </w:rPr>
              <w:t>Khách hàng đã đăng nhập vào hệ thống</w:t>
            </w:r>
            <w:r w:rsidRPr="007E5147">
              <w:rPr>
                <w:lang w:val="vi-VN"/>
              </w:rPr>
              <w:t>.</w:t>
            </w:r>
          </w:p>
        </w:tc>
      </w:tr>
      <w:tr w:rsidR="003A2D59" w:rsidRPr="00036A6F" w14:paraId="0DFDB850" w14:textId="77777777" w:rsidTr="00EE0B62">
        <w:trPr>
          <w:trHeight w:val="613"/>
        </w:trPr>
        <w:tc>
          <w:tcPr>
            <w:tcW w:w="2047" w:type="dxa"/>
          </w:tcPr>
          <w:p w14:paraId="39FDF33E" w14:textId="77777777" w:rsidR="003A2D59" w:rsidRPr="00565548" w:rsidRDefault="003A2D59" w:rsidP="00EE0B62">
            <w:pPr>
              <w:spacing w:line="360" w:lineRule="auto"/>
              <w:rPr>
                <w:lang w:val="vi-VN"/>
              </w:rPr>
            </w:pPr>
            <w:proofErr w:type="spellStart"/>
            <w:r w:rsidRPr="00565548">
              <w:rPr>
                <w:lang w:val="vi-VN"/>
              </w:rPr>
              <w:t>Postconditions</w:t>
            </w:r>
            <w:proofErr w:type="spellEnd"/>
            <w:r w:rsidRPr="00565548">
              <w:rPr>
                <w:lang w:val="vi-VN"/>
              </w:rPr>
              <w:t>:</w:t>
            </w:r>
          </w:p>
        </w:tc>
        <w:tc>
          <w:tcPr>
            <w:tcW w:w="6112" w:type="dxa"/>
            <w:gridSpan w:val="2"/>
          </w:tcPr>
          <w:p w14:paraId="5E697015" w14:textId="129ED319" w:rsidR="003A2D59" w:rsidRPr="005A0C8B" w:rsidRDefault="003974E3" w:rsidP="00EE0B62">
            <w:pPr>
              <w:spacing w:line="360" w:lineRule="auto"/>
              <w:rPr>
                <w:lang w:val="vi-VN"/>
              </w:rPr>
            </w:pPr>
            <w:r w:rsidRPr="005A0C8B">
              <w:rPr>
                <w:lang w:val="vi-VN"/>
              </w:rPr>
              <w:t>Hệ thống cập nhật trạng thái hiển thị hoặc xóa thú cưng khỏi danh sách quản lý</w:t>
            </w:r>
            <w:r w:rsidR="003A2D59" w:rsidRPr="005A0C8B">
              <w:rPr>
                <w:lang w:val="vi-VN"/>
              </w:rPr>
              <w:t>.</w:t>
            </w:r>
          </w:p>
        </w:tc>
      </w:tr>
      <w:tr w:rsidR="003A2D59" w:rsidRPr="00565548" w14:paraId="172D1D36" w14:textId="77777777" w:rsidTr="00EE0B62">
        <w:trPr>
          <w:trHeight w:val="390"/>
        </w:trPr>
        <w:tc>
          <w:tcPr>
            <w:tcW w:w="2047" w:type="dxa"/>
            <w:vMerge w:val="restart"/>
          </w:tcPr>
          <w:p w14:paraId="59949101" w14:textId="77777777" w:rsidR="003A2D59" w:rsidRPr="00565548" w:rsidRDefault="003A2D59" w:rsidP="00EE0B62">
            <w:pPr>
              <w:spacing w:line="360" w:lineRule="auto"/>
              <w:rPr>
                <w:lang w:val="vi-VN"/>
              </w:rPr>
            </w:pPr>
            <w:proofErr w:type="spellStart"/>
            <w:r w:rsidRPr="00565548">
              <w:rPr>
                <w:lang w:val="vi-VN"/>
              </w:rPr>
              <w:t>Flow</w:t>
            </w:r>
            <w:proofErr w:type="spellEnd"/>
            <w:r w:rsidRPr="00565548">
              <w:rPr>
                <w:lang w:val="vi-VN"/>
              </w:rPr>
              <w:t xml:space="preserve"> </w:t>
            </w:r>
            <w:proofErr w:type="spellStart"/>
            <w:r w:rsidRPr="00565548">
              <w:rPr>
                <w:lang w:val="vi-VN"/>
              </w:rPr>
              <w:t>of</w:t>
            </w:r>
            <w:proofErr w:type="spellEnd"/>
            <w:r w:rsidRPr="00565548">
              <w:rPr>
                <w:lang w:val="vi-VN"/>
              </w:rPr>
              <w:t xml:space="preserve"> </w:t>
            </w:r>
            <w:proofErr w:type="spellStart"/>
            <w:r w:rsidRPr="00565548">
              <w:rPr>
                <w:lang w:val="vi-VN"/>
              </w:rPr>
              <w:t>Events</w:t>
            </w:r>
            <w:proofErr w:type="spellEnd"/>
            <w:r w:rsidRPr="00565548">
              <w:rPr>
                <w:lang w:val="vi-VN"/>
              </w:rPr>
              <w:t>:</w:t>
            </w:r>
          </w:p>
        </w:tc>
        <w:tc>
          <w:tcPr>
            <w:tcW w:w="2933" w:type="dxa"/>
          </w:tcPr>
          <w:p w14:paraId="338BB931" w14:textId="77777777" w:rsidR="003A2D59" w:rsidRPr="00565548" w:rsidRDefault="003A2D59" w:rsidP="00EE0B62">
            <w:pPr>
              <w:spacing w:line="360" w:lineRule="auto"/>
              <w:ind w:left="1440" w:hanging="480"/>
              <w:rPr>
                <w:lang w:val="vi-VN"/>
              </w:rPr>
            </w:pPr>
            <w:proofErr w:type="spellStart"/>
            <w:r w:rsidRPr="00565548">
              <w:rPr>
                <w:lang w:val="vi-VN"/>
              </w:rPr>
              <w:t>Actor</w:t>
            </w:r>
            <w:proofErr w:type="spellEnd"/>
          </w:p>
        </w:tc>
        <w:tc>
          <w:tcPr>
            <w:tcW w:w="3179" w:type="dxa"/>
          </w:tcPr>
          <w:p w14:paraId="124C60E0" w14:textId="77777777" w:rsidR="003A2D59" w:rsidRPr="00565548" w:rsidRDefault="003A2D59" w:rsidP="00EE0B62">
            <w:pPr>
              <w:spacing w:line="360" w:lineRule="auto"/>
              <w:ind w:left="1440" w:hanging="480"/>
              <w:rPr>
                <w:lang w:val="vi-VN"/>
              </w:rPr>
            </w:pPr>
            <w:proofErr w:type="spellStart"/>
            <w:r w:rsidRPr="00565548">
              <w:rPr>
                <w:lang w:val="vi-VN"/>
              </w:rPr>
              <w:t>System</w:t>
            </w:r>
            <w:proofErr w:type="spellEnd"/>
          </w:p>
        </w:tc>
      </w:tr>
      <w:tr w:rsidR="003A2D59" w:rsidRPr="00036A6F" w14:paraId="194D524D" w14:textId="77777777" w:rsidTr="00EE0B62">
        <w:trPr>
          <w:trHeight w:val="2201"/>
        </w:trPr>
        <w:tc>
          <w:tcPr>
            <w:tcW w:w="2047" w:type="dxa"/>
            <w:vMerge/>
          </w:tcPr>
          <w:p w14:paraId="38C65E0F" w14:textId="77777777" w:rsidR="003A2D59" w:rsidRPr="00565548" w:rsidRDefault="003A2D59" w:rsidP="00EE0B62">
            <w:pPr>
              <w:spacing w:line="360" w:lineRule="auto"/>
              <w:ind w:left="1440" w:hanging="480"/>
              <w:rPr>
                <w:lang w:val="vi-VN"/>
              </w:rPr>
            </w:pPr>
          </w:p>
        </w:tc>
        <w:tc>
          <w:tcPr>
            <w:tcW w:w="2933" w:type="dxa"/>
          </w:tcPr>
          <w:p w14:paraId="2D133D31" w14:textId="44C528CF" w:rsidR="003A2D59" w:rsidRPr="00C041AA" w:rsidRDefault="003A2D59" w:rsidP="00EE0B62">
            <w:pPr>
              <w:spacing w:line="360" w:lineRule="auto"/>
              <w:rPr>
                <w:lang w:val="vi-VN"/>
              </w:rPr>
            </w:pPr>
            <w:r w:rsidRPr="00C041AA">
              <w:rPr>
                <w:lang w:val="vi-VN"/>
              </w:rPr>
              <w:t xml:space="preserve">1. </w:t>
            </w:r>
            <w:r w:rsidR="003974E3" w:rsidRPr="005A0C8B">
              <w:rPr>
                <w:lang w:val="vi-VN"/>
              </w:rPr>
              <w:t>Khách hàng chọn mục “Thú cưng của tôi”</w:t>
            </w:r>
          </w:p>
          <w:p w14:paraId="561F4F2D" w14:textId="77777777" w:rsidR="003A2D59" w:rsidRDefault="003A2D59" w:rsidP="00EE0B62">
            <w:pPr>
              <w:spacing w:line="360" w:lineRule="auto"/>
              <w:rPr>
                <w:lang w:val="vi-VN"/>
              </w:rPr>
            </w:pPr>
          </w:p>
          <w:p w14:paraId="0A2D4B0A" w14:textId="39292DC1" w:rsidR="003A2D59" w:rsidRPr="005A0C8B" w:rsidRDefault="003A2D59" w:rsidP="00EE0B62">
            <w:pPr>
              <w:spacing w:line="360" w:lineRule="auto"/>
              <w:rPr>
                <w:lang w:val="vi-VN"/>
              </w:rPr>
            </w:pPr>
            <w:r w:rsidRPr="00C041AA">
              <w:rPr>
                <w:lang w:val="vi-VN"/>
              </w:rPr>
              <w:t xml:space="preserve">2 </w:t>
            </w:r>
            <w:r w:rsidR="003974E3" w:rsidRPr="005A0C8B">
              <w:rPr>
                <w:lang w:val="vi-VN"/>
              </w:rPr>
              <w:t>Khách hàng có thể chọn thao tác: Ẩn/hiện thú cưng, Xóa thú cưng</w:t>
            </w:r>
          </w:p>
        </w:tc>
        <w:tc>
          <w:tcPr>
            <w:tcW w:w="3179" w:type="dxa"/>
          </w:tcPr>
          <w:p w14:paraId="06A4825F" w14:textId="68F945D0" w:rsidR="003A2D59" w:rsidRPr="007E5147" w:rsidRDefault="003A2D59" w:rsidP="00EE0B62">
            <w:pPr>
              <w:spacing w:line="360" w:lineRule="auto"/>
              <w:rPr>
                <w:lang w:val="vi-VN"/>
              </w:rPr>
            </w:pPr>
            <w:r w:rsidRPr="00C041AA">
              <w:rPr>
                <w:lang w:val="vi-VN"/>
              </w:rPr>
              <w:t xml:space="preserve">1.1 </w:t>
            </w:r>
            <w:r w:rsidR="003974E3" w:rsidRPr="005A0C8B">
              <w:rPr>
                <w:lang w:val="vi-VN"/>
              </w:rPr>
              <w:t>Hệ thống hiển thị danh sách thú cưng đã đăng bán</w:t>
            </w:r>
          </w:p>
          <w:p w14:paraId="702A31C7" w14:textId="7B8A0C7D" w:rsidR="003A2D59" w:rsidRDefault="003A2D59" w:rsidP="00EE0B62">
            <w:pPr>
              <w:spacing w:line="360" w:lineRule="auto"/>
              <w:rPr>
                <w:lang w:val="vi-VN"/>
              </w:rPr>
            </w:pPr>
            <w:r w:rsidRPr="00C041AA">
              <w:rPr>
                <w:lang w:val="vi-VN"/>
              </w:rPr>
              <w:t xml:space="preserve">2.1 </w:t>
            </w:r>
            <w:r w:rsidR="003974E3" w:rsidRPr="005A0C8B">
              <w:rPr>
                <w:lang w:val="vi-VN"/>
              </w:rPr>
              <w:t>Hệ thống sẽ ẩn/hiện bài đăng về thú cưng hoặc xóa bài đăng.</w:t>
            </w:r>
          </w:p>
          <w:p w14:paraId="1DC49322" w14:textId="77777777" w:rsidR="003A2D59" w:rsidRPr="00C041AA" w:rsidRDefault="003A2D59" w:rsidP="00EE0B62">
            <w:pPr>
              <w:spacing w:line="360" w:lineRule="auto"/>
              <w:rPr>
                <w:lang w:val="vi-VN"/>
              </w:rPr>
            </w:pPr>
          </w:p>
        </w:tc>
      </w:tr>
    </w:tbl>
    <w:p w14:paraId="5059435B" w14:textId="77777777" w:rsidR="001C2B7D" w:rsidRPr="005A0C8B" w:rsidRDefault="001C2B7D" w:rsidP="00256964">
      <w:pPr>
        <w:pStyle w:val="Tiumccp3"/>
        <w:rPr>
          <w:lang w:val="vi-VN"/>
        </w:rPr>
      </w:pPr>
    </w:p>
    <w:p w14:paraId="5B0C592A" w14:textId="364AF926" w:rsidR="00F94B24" w:rsidRDefault="00F94B24" w:rsidP="00623A20">
      <w:pPr>
        <w:pStyle w:val="Tiumccp3"/>
        <w:numPr>
          <w:ilvl w:val="3"/>
          <w:numId w:val="75"/>
        </w:numPr>
        <w:outlineLvl w:val="2"/>
        <w:rPr>
          <w:lang w:val="vi-VN"/>
        </w:rPr>
      </w:pPr>
      <w:bookmarkStart w:id="47" w:name="_Toc195953829"/>
      <w:r>
        <w:rPr>
          <w:lang w:val="vi-VN"/>
        </w:rPr>
        <w:t>UC11: Xem thống kê và báo cáo</w:t>
      </w:r>
      <w:bookmarkEnd w:id="47"/>
    </w:p>
    <w:p w14:paraId="4C02C4E2" w14:textId="0EF15311" w:rsidR="00256964" w:rsidRPr="005A0C8B" w:rsidRDefault="00256964" w:rsidP="00256964">
      <w:pPr>
        <w:pStyle w:val="Tiumccp3"/>
        <w:rPr>
          <w:lang w:val="vi-VN"/>
        </w:rPr>
      </w:pPr>
    </w:p>
    <w:p w14:paraId="2148020C" w14:textId="5C91883A" w:rsidR="00256964" w:rsidRDefault="003974E3" w:rsidP="00256964">
      <w:r>
        <w:rPr>
          <w:noProof/>
          <w14:ligatures w14:val="standardContextual"/>
        </w:rPr>
        <w:drawing>
          <wp:inline distT="0" distB="0" distL="0" distR="0" wp14:anchorId="5623EF63" wp14:editId="0C4DD9F5">
            <wp:extent cx="5086350" cy="876300"/>
            <wp:effectExtent l="0" t="0" r="0" b="0"/>
            <wp:docPr id="3394232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23294" name="Picture 339423294"/>
                    <pic:cNvPicPr/>
                  </pic:nvPicPr>
                  <pic:blipFill>
                    <a:blip r:embed="rId29">
                      <a:extLst>
                        <a:ext uri="{28A0092B-C50C-407E-A947-70E740481C1C}">
                          <a14:useLocalDpi xmlns:a14="http://schemas.microsoft.com/office/drawing/2010/main" val="0"/>
                        </a:ext>
                      </a:extLst>
                    </a:blip>
                    <a:stretch>
                      <a:fillRect/>
                    </a:stretch>
                  </pic:blipFill>
                  <pic:spPr>
                    <a:xfrm>
                      <a:off x="0" y="0"/>
                      <a:ext cx="5086350" cy="876300"/>
                    </a:xfrm>
                    <a:prstGeom prst="rect">
                      <a:avLst/>
                    </a:prstGeom>
                  </pic:spPr>
                </pic:pic>
              </a:graphicData>
            </a:graphic>
          </wp:inline>
        </w:drawing>
      </w:r>
    </w:p>
    <w:p w14:paraId="62834812" w14:textId="77777777" w:rsidR="00256964" w:rsidRDefault="00256964" w:rsidP="00256964"/>
    <w:tbl>
      <w:tblPr>
        <w:tblStyle w:val="LiBang"/>
        <w:tblW w:w="8159" w:type="dxa"/>
        <w:tblInd w:w="846" w:type="dxa"/>
        <w:tblLook w:val="04A0" w:firstRow="1" w:lastRow="0" w:firstColumn="1" w:lastColumn="0" w:noHBand="0" w:noVBand="1"/>
      </w:tblPr>
      <w:tblGrid>
        <w:gridCol w:w="2047"/>
        <w:gridCol w:w="2933"/>
        <w:gridCol w:w="3179"/>
      </w:tblGrid>
      <w:tr w:rsidR="00774D48" w:rsidRPr="00036A6F" w14:paraId="3EBD3AF9" w14:textId="77777777" w:rsidTr="004A4C9D">
        <w:trPr>
          <w:trHeight w:val="371"/>
        </w:trPr>
        <w:tc>
          <w:tcPr>
            <w:tcW w:w="2047" w:type="dxa"/>
          </w:tcPr>
          <w:p w14:paraId="10031F13" w14:textId="77777777" w:rsidR="00774D48" w:rsidRPr="00565548" w:rsidRDefault="00774D48" w:rsidP="00774D48">
            <w:pPr>
              <w:spacing w:line="360" w:lineRule="auto"/>
              <w:rPr>
                <w:lang w:val="vi-VN"/>
              </w:rPr>
            </w:pPr>
            <w:proofErr w:type="spellStart"/>
            <w:r w:rsidRPr="00565548">
              <w:rPr>
                <w:lang w:val="vi-VN"/>
              </w:rPr>
              <w:t>Use</w:t>
            </w:r>
            <w:proofErr w:type="spellEnd"/>
            <w:r w:rsidRPr="00565548">
              <w:rPr>
                <w:lang w:val="vi-VN"/>
              </w:rPr>
              <w:t xml:space="preserve"> </w:t>
            </w:r>
            <w:proofErr w:type="spellStart"/>
            <w:r w:rsidRPr="00565548">
              <w:rPr>
                <w:lang w:val="vi-VN"/>
              </w:rPr>
              <w:t>Case</w:t>
            </w:r>
            <w:proofErr w:type="spellEnd"/>
            <w:r w:rsidRPr="00565548">
              <w:rPr>
                <w:lang w:val="vi-VN"/>
              </w:rPr>
              <w:t xml:space="preserve"> </w:t>
            </w:r>
            <w:proofErr w:type="spellStart"/>
            <w:r w:rsidRPr="00565548">
              <w:rPr>
                <w:lang w:val="vi-VN"/>
              </w:rPr>
              <w:t>Name</w:t>
            </w:r>
            <w:proofErr w:type="spellEnd"/>
            <w:r w:rsidRPr="00565548">
              <w:rPr>
                <w:lang w:val="vi-VN"/>
              </w:rPr>
              <w:t>:</w:t>
            </w:r>
          </w:p>
        </w:tc>
        <w:tc>
          <w:tcPr>
            <w:tcW w:w="6112" w:type="dxa"/>
            <w:gridSpan w:val="2"/>
          </w:tcPr>
          <w:p w14:paraId="62CBC7CF" w14:textId="2D0E86EB" w:rsidR="00774D48" w:rsidRPr="007E5147" w:rsidRDefault="007E5147" w:rsidP="00774D48">
            <w:pPr>
              <w:spacing w:line="360" w:lineRule="auto"/>
              <w:rPr>
                <w:lang w:val="vi-VN"/>
              </w:rPr>
            </w:pPr>
            <w:r w:rsidRPr="007E5147">
              <w:rPr>
                <w:lang w:val="vi-VN"/>
              </w:rPr>
              <w:t>Xem thống kê và báo cáo</w:t>
            </w:r>
          </w:p>
        </w:tc>
      </w:tr>
      <w:tr w:rsidR="00774D48" w:rsidRPr="00036A6F" w14:paraId="6053ABB2" w14:textId="77777777" w:rsidTr="004A4C9D">
        <w:trPr>
          <w:trHeight w:val="914"/>
        </w:trPr>
        <w:tc>
          <w:tcPr>
            <w:tcW w:w="2047" w:type="dxa"/>
          </w:tcPr>
          <w:p w14:paraId="7C8C3613" w14:textId="77777777" w:rsidR="00774D48" w:rsidRPr="00565548" w:rsidRDefault="00774D48" w:rsidP="00774D48">
            <w:pPr>
              <w:spacing w:line="360" w:lineRule="auto"/>
              <w:rPr>
                <w:lang w:val="vi-VN"/>
              </w:rPr>
            </w:pPr>
            <w:proofErr w:type="spellStart"/>
            <w:r w:rsidRPr="00565548">
              <w:rPr>
                <w:lang w:val="vi-VN"/>
              </w:rPr>
              <w:t>Scenario</w:t>
            </w:r>
            <w:proofErr w:type="spellEnd"/>
            <w:r w:rsidRPr="00565548">
              <w:rPr>
                <w:lang w:val="vi-VN"/>
              </w:rPr>
              <w:t>:</w:t>
            </w:r>
          </w:p>
        </w:tc>
        <w:tc>
          <w:tcPr>
            <w:tcW w:w="6112" w:type="dxa"/>
            <w:gridSpan w:val="2"/>
          </w:tcPr>
          <w:p w14:paraId="2A036C04" w14:textId="0062B8A7" w:rsidR="00774D48" w:rsidRPr="007E5147" w:rsidRDefault="007E5147" w:rsidP="00774D48">
            <w:pPr>
              <w:spacing w:line="360" w:lineRule="auto"/>
              <w:rPr>
                <w:lang w:val="vi-VN"/>
              </w:rPr>
            </w:pPr>
            <w:r w:rsidRPr="007E5147">
              <w:rPr>
                <w:lang w:val="vi-VN"/>
              </w:rPr>
              <w:t>Chủ cửa hàng muốn kiểm tra hiệu suất hoạt động của cửa hàng thông qua các báo cáo doanh thu, đơn hàng, dịch vụ.</w:t>
            </w:r>
          </w:p>
        </w:tc>
      </w:tr>
      <w:tr w:rsidR="00774D48" w:rsidRPr="00036A6F" w14:paraId="48E53637" w14:textId="77777777" w:rsidTr="004A4C9D">
        <w:trPr>
          <w:trHeight w:val="1215"/>
        </w:trPr>
        <w:tc>
          <w:tcPr>
            <w:tcW w:w="2047" w:type="dxa"/>
          </w:tcPr>
          <w:p w14:paraId="04EEA821" w14:textId="5D859C74" w:rsidR="00774D48" w:rsidRPr="00565548" w:rsidRDefault="00774D48" w:rsidP="00774D48">
            <w:pPr>
              <w:spacing w:line="360" w:lineRule="auto"/>
              <w:rPr>
                <w:lang w:val="vi-VN"/>
              </w:rPr>
            </w:pPr>
            <w:proofErr w:type="spellStart"/>
            <w:r w:rsidRPr="00565548">
              <w:rPr>
                <w:lang w:val="vi-VN"/>
              </w:rPr>
              <w:t>Triggering</w:t>
            </w:r>
            <w:proofErr w:type="spellEnd"/>
            <w:r w:rsidRPr="00565548">
              <w:rPr>
                <w:lang w:val="vi-VN"/>
              </w:rPr>
              <w:t xml:space="preserve"> </w:t>
            </w:r>
            <w:proofErr w:type="spellStart"/>
            <w:r w:rsidRPr="00565548">
              <w:rPr>
                <w:lang w:val="vi-VN"/>
              </w:rPr>
              <w:t>Events</w:t>
            </w:r>
            <w:proofErr w:type="spellEnd"/>
            <w:r w:rsidRPr="00565548">
              <w:rPr>
                <w:lang w:val="vi-VN"/>
              </w:rPr>
              <w:t>:</w:t>
            </w:r>
          </w:p>
        </w:tc>
        <w:tc>
          <w:tcPr>
            <w:tcW w:w="6112" w:type="dxa"/>
            <w:gridSpan w:val="2"/>
          </w:tcPr>
          <w:p w14:paraId="79443654" w14:textId="5BD1DE7D" w:rsidR="00774D48" w:rsidRPr="007E5147" w:rsidRDefault="007E5147" w:rsidP="007E5147">
            <w:pPr>
              <w:spacing w:line="360" w:lineRule="auto"/>
              <w:rPr>
                <w:lang w:val="vi-VN"/>
              </w:rPr>
            </w:pPr>
            <w:r w:rsidRPr="007E5147">
              <w:rPr>
                <w:lang w:val="vi-VN"/>
              </w:rPr>
              <w:t>Chủ cửa hàng đăng nhập thành công và truy cập vào chức năng “Thống kê - Báo cáo”.</w:t>
            </w:r>
          </w:p>
        </w:tc>
      </w:tr>
      <w:tr w:rsidR="00774D48" w:rsidRPr="00565548" w14:paraId="16878481" w14:textId="77777777" w:rsidTr="004A4C9D">
        <w:trPr>
          <w:trHeight w:val="1203"/>
        </w:trPr>
        <w:tc>
          <w:tcPr>
            <w:tcW w:w="2047" w:type="dxa"/>
          </w:tcPr>
          <w:p w14:paraId="1C5DC602" w14:textId="77777777" w:rsidR="00774D48" w:rsidRPr="00565548" w:rsidRDefault="00774D48" w:rsidP="00774D48">
            <w:pPr>
              <w:spacing w:line="360" w:lineRule="auto"/>
            </w:pPr>
            <w:r w:rsidRPr="00565548">
              <w:t>Brief Description:</w:t>
            </w:r>
          </w:p>
          <w:p w14:paraId="5481EF07" w14:textId="77777777" w:rsidR="00774D48" w:rsidRPr="00565548" w:rsidRDefault="00774D48" w:rsidP="004A4C9D">
            <w:pPr>
              <w:spacing w:line="360" w:lineRule="auto"/>
              <w:ind w:left="1440" w:hanging="480"/>
            </w:pPr>
          </w:p>
        </w:tc>
        <w:tc>
          <w:tcPr>
            <w:tcW w:w="6112" w:type="dxa"/>
            <w:gridSpan w:val="2"/>
          </w:tcPr>
          <w:p w14:paraId="17BBB125" w14:textId="225151C9" w:rsidR="00774D48" w:rsidRPr="00565548" w:rsidRDefault="007E5147" w:rsidP="00774D48">
            <w:pPr>
              <w:spacing w:line="360" w:lineRule="auto"/>
              <w:rPr>
                <w:lang w:val="vi-VN"/>
              </w:rPr>
            </w:pPr>
            <w:r w:rsidRPr="007E5147">
              <w:t xml:space="preserve">Use Case </w:t>
            </w:r>
            <w:proofErr w:type="spellStart"/>
            <w:r w:rsidRPr="007E5147">
              <w:t>cho</w:t>
            </w:r>
            <w:proofErr w:type="spellEnd"/>
            <w:r w:rsidRPr="007E5147">
              <w:t xml:space="preserve"> </w:t>
            </w:r>
            <w:proofErr w:type="spellStart"/>
            <w:r w:rsidRPr="007E5147">
              <w:t>phép</w:t>
            </w:r>
            <w:proofErr w:type="spellEnd"/>
            <w:r w:rsidRPr="007E5147">
              <w:t xml:space="preserve"> </w:t>
            </w:r>
            <w:proofErr w:type="spellStart"/>
            <w:r w:rsidRPr="007E5147">
              <w:t>chủ</w:t>
            </w:r>
            <w:proofErr w:type="spellEnd"/>
            <w:r w:rsidRPr="007E5147">
              <w:t xml:space="preserve"> </w:t>
            </w:r>
            <w:proofErr w:type="spellStart"/>
            <w:r w:rsidRPr="007E5147">
              <w:t>cửa</w:t>
            </w:r>
            <w:proofErr w:type="spellEnd"/>
            <w:r w:rsidRPr="007E5147">
              <w:t xml:space="preserve"> </w:t>
            </w:r>
            <w:proofErr w:type="spellStart"/>
            <w:r w:rsidRPr="007E5147">
              <w:t>hàng</w:t>
            </w:r>
            <w:proofErr w:type="spellEnd"/>
            <w:r w:rsidRPr="007E5147">
              <w:t xml:space="preserve"> </w:t>
            </w:r>
            <w:proofErr w:type="spellStart"/>
            <w:r w:rsidRPr="007E5147">
              <w:t>xem</w:t>
            </w:r>
            <w:proofErr w:type="spellEnd"/>
            <w:r w:rsidRPr="007E5147">
              <w:t xml:space="preserve"> </w:t>
            </w:r>
            <w:proofErr w:type="spellStart"/>
            <w:r w:rsidRPr="007E5147">
              <w:t>các</w:t>
            </w:r>
            <w:proofErr w:type="spellEnd"/>
            <w:r w:rsidRPr="007E5147">
              <w:t xml:space="preserve"> </w:t>
            </w:r>
            <w:proofErr w:type="spellStart"/>
            <w:r w:rsidRPr="007E5147">
              <w:t>biểu</w:t>
            </w:r>
            <w:proofErr w:type="spellEnd"/>
            <w:r w:rsidRPr="007E5147">
              <w:t xml:space="preserve"> </w:t>
            </w:r>
            <w:proofErr w:type="spellStart"/>
            <w:r w:rsidRPr="007E5147">
              <w:t>đồ</w:t>
            </w:r>
            <w:proofErr w:type="spellEnd"/>
            <w:r w:rsidRPr="007E5147">
              <w:t xml:space="preserve">, </w:t>
            </w:r>
            <w:proofErr w:type="spellStart"/>
            <w:r w:rsidRPr="007E5147">
              <w:t>bảng</w:t>
            </w:r>
            <w:proofErr w:type="spellEnd"/>
            <w:r w:rsidRPr="007E5147">
              <w:t xml:space="preserve"> </w:t>
            </w:r>
            <w:proofErr w:type="spellStart"/>
            <w:r w:rsidRPr="007E5147">
              <w:t>thống</w:t>
            </w:r>
            <w:proofErr w:type="spellEnd"/>
            <w:r w:rsidRPr="007E5147">
              <w:t xml:space="preserve"> </w:t>
            </w:r>
            <w:proofErr w:type="spellStart"/>
            <w:r w:rsidRPr="007E5147">
              <w:t>kê</w:t>
            </w:r>
            <w:proofErr w:type="spellEnd"/>
            <w:r w:rsidRPr="007E5147">
              <w:t xml:space="preserve"> </w:t>
            </w:r>
            <w:proofErr w:type="spellStart"/>
            <w:r w:rsidRPr="007E5147">
              <w:t>liên</w:t>
            </w:r>
            <w:proofErr w:type="spellEnd"/>
            <w:r w:rsidRPr="007E5147">
              <w:t xml:space="preserve"> </w:t>
            </w:r>
            <w:proofErr w:type="spellStart"/>
            <w:r w:rsidRPr="007E5147">
              <w:t>quan</w:t>
            </w:r>
            <w:proofErr w:type="spellEnd"/>
            <w:r w:rsidRPr="007E5147">
              <w:t xml:space="preserve"> </w:t>
            </w:r>
            <w:proofErr w:type="spellStart"/>
            <w:r w:rsidRPr="007E5147">
              <w:t>đến</w:t>
            </w:r>
            <w:proofErr w:type="spellEnd"/>
            <w:r w:rsidRPr="007E5147">
              <w:t xml:space="preserve"> </w:t>
            </w:r>
            <w:proofErr w:type="spellStart"/>
            <w:r w:rsidRPr="007E5147">
              <w:t>doanh</w:t>
            </w:r>
            <w:proofErr w:type="spellEnd"/>
            <w:r w:rsidRPr="007E5147">
              <w:t xml:space="preserve"> </w:t>
            </w:r>
            <w:proofErr w:type="spellStart"/>
            <w:r w:rsidRPr="007E5147">
              <w:t>thu</w:t>
            </w:r>
            <w:proofErr w:type="spellEnd"/>
            <w:r w:rsidRPr="007E5147">
              <w:t xml:space="preserve">, </w:t>
            </w:r>
            <w:proofErr w:type="spellStart"/>
            <w:r w:rsidRPr="007E5147">
              <w:t>số</w:t>
            </w:r>
            <w:proofErr w:type="spellEnd"/>
            <w:r w:rsidRPr="007E5147">
              <w:t xml:space="preserve"> </w:t>
            </w:r>
            <w:proofErr w:type="spellStart"/>
            <w:r w:rsidRPr="007E5147">
              <w:t>lượng</w:t>
            </w:r>
            <w:proofErr w:type="spellEnd"/>
            <w:r w:rsidRPr="007E5147">
              <w:t xml:space="preserve"> </w:t>
            </w:r>
            <w:proofErr w:type="spellStart"/>
            <w:r w:rsidRPr="007E5147">
              <w:t>đơn</w:t>
            </w:r>
            <w:proofErr w:type="spellEnd"/>
            <w:r w:rsidRPr="007E5147">
              <w:t xml:space="preserve"> </w:t>
            </w:r>
            <w:proofErr w:type="spellStart"/>
            <w:r w:rsidRPr="007E5147">
              <w:t>hàng</w:t>
            </w:r>
            <w:proofErr w:type="spellEnd"/>
            <w:r w:rsidRPr="007E5147">
              <w:t xml:space="preserve">, </w:t>
            </w:r>
            <w:proofErr w:type="spellStart"/>
            <w:r w:rsidRPr="007E5147">
              <w:t>sản</w:t>
            </w:r>
            <w:proofErr w:type="spellEnd"/>
            <w:r w:rsidRPr="007E5147">
              <w:t xml:space="preserve"> </w:t>
            </w:r>
            <w:proofErr w:type="spellStart"/>
            <w:r w:rsidRPr="007E5147">
              <w:t>phẩm</w:t>
            </w:r>
            <w:proofErr w:type="spellEnd"/>
            <w:r w:rsidRPr="007E5147">
              <w:t xml:space="preserve"> </w:t>
            </w:r>
            <w:proofErr w:type="spellStart"/>
            <w:r w:rsidRPr="007E5147">
              <w:t>bán</w:t>
            </w:r>
            <w:proofErr w:type="spellEnd"/>
            <w:r w:rsidRPr="007E5147">
              <w:t xml:space="preserve"> </w:t>
            </w:r>
            <w:proofErr w:type="spellStart"/>
            <w:r w:rsidRPr="007E5147">
              <w:t>chạy</w:t>
            </w:r>
            <w:proofErr w:type="spellEnd"/>
            <w:r w:rsidRPr="007E5147">
              <w:t xml:space="preserve">, </w:t>
            </w:r>
            <w:proofErr w:type="spellStart"/>
            <w:r w:rsidRPr="007E5147">
              <w:t>dịch</w:t>
            </w:r>
            <w:proofErr w:type="spellEnd"/>
            <w:r w:rsidRPr="007E5147">
              <w:t xml:space="preserve"> </w:t>
            </w:r>
            <w:proofErr w:type="spellStart"/>
            <w:r w:rsidRPr="007E5147">
              <w:t>vụ</w:t>
            </w:r>
            <w:proofErr w:type="spellEnd"/>
            <w:r w:rsidRPr="007E5147">
              <w:t xml:space="preserve"> </w:t>
            </w:r>
            <w:proofErr w:type="spellStart"/>
            <w:r w:rsidRPr="007E5147">
              <w:t>sử</w:t>
            </w:r>
            <w:proofErr w:type="spellEnd"/>
            <w:r w:rsidRPr="007E5147">
              <w:t xml:space="preserve"> </w:t>
            </w:r>
            <w:proofErr w:type="spellStart"/>
            <w:r w:rsidRPr="007E5147">
              <w:t>dụng</w:t>
            </w:r>
            <w:proofErr w:type="spellEnd"/>
            <w:r w:rsidRPr="007E5147">
              <w:t xml:space="preserve"> </w:t>
            </w:r>
            <w:proofErr w:type="spellStart"/>
            <w:r w:rsidRPr="007E5147">
              <w:t>nhiều</w:t>
            </w:r>
            <w:proofErr w:type="spellEnd"/>
            <w:r w:rsidRPr="007E5147">
              <w:t xml:space="preserve"> </w:t>
            </w:r>
            <w:proofErr w:type="spellStart"/>
            <w:proofErr w:type="gramStart"/>
            <w:r w:rsidRPr="007E5147">
              <w:t>nhất</w:t>
            </w:r>
            <w:proofErr w:type="spellEnd"/>
            <w:r w:rsidRPr="007E5147">
              <w:t>,...</w:t>
            </w:r>
            <w:proofErr w:type="gramEnd"/>
          </w:p>
        </w:tc>
      </w:tr>
      <w:tr w:rsidR="00774D48" w:rsidRPr="00565548" w14:paraId="3C508B1E" w14:textId="77777777" w:rsidTr="004A4C9D">
        <w:trPr>
          <w:trHeight w:val="335"/>
        </w:trPr>
        <w:tc>
          <w:tcPr>
            <w:tcW w:w="2047" w:type="dxa"/>
          </w:tcPr>
          <w:p w14:paraId="67F2F4D8" w14:textId="77777777" w:rsidR="00774D48" w:rsidRPr="00565548" w:rsidRDefault="00774D48" w:rsidP="00774D48">
            <w:pPr>
              <w:spacing w:line="360" w:lineRule="auto"/>
              <w:rPr>
                <w:lang w:val="vi-VN"/>
              </w:rPr>
            </w:pPr>
            <w:proofErr w:type="spellStart"/>
            <w:r w:rsidRPr="00565548">
              <w:rPr>
                <w:lang w:val="vi-VN"/>
              </w:rPr>
              <w:t>Actors</w:t>
            </w:r>
            <w:proofErr w:type="spellEnd"/>
            <w:r w:rsidRPr="00565548">
              <w:rPr>
                <w:lang w:val="vi-VN"/>
              </w:rPr>
              <w:t>:</w:t>
            </w:r>
          </w:p>
        </w:tc>
        <w:tc>
          <w:tcPr>
            <w:tcW w:w="6112" w:type="dxa"/>
            <w:gridSpan w:val="2"/>
          </w:tcPr>
          <w:p w14:paraId="6EA7F435" w14:textId="572083CC" w:rsidR="00774D48" w:rsidRPr="00565548" w:rsidRDefault="007E5147" w:rsidP="00774D48">
            <w:pPr>
              <w:spacing w:line="360" w:lineRule="auto"/>
              <w:rPr>
                <w:lang w:val="vi-VN"/>
              </w:rPr>
            </w:pPr>
            <w:proofErr w:type="spellStart"/>
            <w:r w:rsidRPr="007E5147">
              <w:t>Chủ</w:t>
            </w:r>
            <w:proofErr w:type="spellEnd"/>
            <w:r w:rsidRPr="007E5147">
              <w:t xml:space="preserve"> </w:t>
            </w:r>
            <w:proofErr w:type="spellStart"/>
            <w:r w:rsidRPr="007E5147">
              <w:t>cửa</w:t>
            </w:r>
            <w:proofErr w:type="spellEnd"/>
            <w:r w:rsidRPr="007E5147">
              <w:t xml:space="preserve"> </w:t>
            </w:r>
            <w:proofErr w:type="spellStart"/>
            <w:r w:rsidRPr="007E5147">
              <w:t>hàng</w:t>
            </w:r>
            <w:proofErr w:type="spellEnd"/>
          </w:p>
        </w:tc>
      </w:tr>
      <w:tr w:rsidR="007E5147" w:rsidRPr="00565548" w14:paraId="016F3C5D" w14:textId="77777777" w:rsidTr="004A4C9D">
        <w:trPr>
          <w:trHeight w:val="335"/>
        </w:trPr>
        <w:tc>
          <w:tcPr>
            <w:tcW w:w="2047" w:type="dxa"/>
          </w:tcPr>
          <w:p w14:paraId="134FBE3E" w14:textId="14CBE9C8" w:rsidR="007E5147" w:rsidRPr="00565548" w:rsidRDefault="007E5147" w:rsidP="00774D48">
            <w:pPr>
              <w:spacing w:line="360" w:lineRule="auto"/>
              <w:rPr>
                <w:lang w:val="vi-VN"/>
              </w:rPr>
            </w:pPr>
            <w:r w:rsidRPr="007E5147">
              <w:t xml:space="preserve">Related </w:t>
            </w:r>
            <w:proofErr w:type="spellStart"/>
            <w:r w:rsidRPr="007E5147">
              <w:t>UseCases</w:t>
            </w:r>
            <w:proofErr w:type="spellEnd"/>
          </w:p>
        </w:tc>
        <w:tc>
          <w:tcPr>
            <w:tcW w:w="6112" w:type="dxa"/>
            <w:gridSpan w:val="2"/>
          </w:tcPr>
          <w:p w14:paraId="75420964" w14:textId="5266D325" w:rsidR="007E5147" w:rsidRPr="007E5147" w:rsidRDefault="007E5147" w:rsidP="00774D48">
            <w:pPr>
              <w:spacing w:line="360" w:lineRule="auto"/>
            </w:pPr>
            <w:proofErr w:type="spellStart"/>
            <w:r w:rsidRPr="007E5147">
              <w:t>Đăng</w:t>
            </w:r>
            <w:proofErr w:type="spellEnd"/>
            <w:r w:rsidRPr="007E5147">
              <w:t xml:space="preserve"> </w:t>
            </w:r>
            <w:proofErr w:type="spellStart"/>
            <w:r w:rsidRPr="007E5147">
              <w:t>nhập</w:t>
            </w:r>
            <w:proofErr w:type="spellEnd"/>
            <w:r w:rsidRPr="007E5147">
              <w:t xml:space="preserve"> (include)</w:t>
            </w:r>
          </w:p>
        </w:tc>
      </w:tr>
      <w:tr w:rsidR="00774D48" w:rsidRPr="00036A6F" w14:paraId="1BF89D80" w14:textId="77777777" w:rsidTr="004A4C9D">
        <w:trPr>
          <w:trHeight w:val="600"/>
        </w:trPr>
        <w:tc>
          <w:tcPr>
            <w:tcW w:w="2047" w:type="dxa"/>
          </w:tcPr>
          <w:p w14:paraId="78F5CD18" w14:textId="77777777" w:rsidR="00774D48" w:rsidRPr="00565548" w:rsidRDefault="00774D48" w:rsidP="00774D48">
            <w:pPr>
              <w:spacing w:line="360" w:lineRule="auto"/>
              <w:rPr>
                <w:lang w:val="vi-VN"/>
              </w:rPr>
            </w:pPr>
            <w:proofErr w:type="spellStart"/>
            <w:r w:rsidRPr="00565548">
              <w:rPr>
                <w:lang w:val="vi-VN"/>
              </w:rPr>
              <w:lastRenderedPageBreak/>
              <w:t>Preconditions</w:t>
            </w:r>
            <w:proofErr w:type="spellEnd"/>
            <w:r w:rsidRPr="00565548">
              <w:rPr>
                <w:lang w:val="vi-VN"/>
              </w:rPr>
              <w:t>:</w:t>
            </w:r>
          </w:p>
        </w:tc>
        <w:tc>
          <w:tcPr>
            <w:tcW w:w="6112" w:type="dxa"/>
            <w:gridSpan w:val="2"/>
          </w:tcPr>
          <w:p w14:paraId="4B15BCCB" w14:textId="57248951" w:rsidR="00774D48" w:rsidRPr="007E5147" w:rsidRDefault="007E5147" w:rsidP="00774D48">
            <w:pPr>
              <w:spacing w:line="360" w:lineRule="auto"/>
              <w:rPr>
                <w:lang w:val="vi-VN"/>
              </w:rPr>
            </w:pPr>
            <w:r w:rsidRPr="007E5147">
              <w:rPr>
                <w:lang w:val="vi-VN"/>
              </w:rPr>
              <w:t>Chủ cửa hàng đã đăng nhập vào hệ thống.</w:t>
            </w:r>
          </w:p>
        </w:tc>
      </w:tr>
      <w:tr w:rsidR="00774D48" w:rsidRPr="00036A6F" w14:paraId="26CD13C6" w14:textId="77777777" w:rsidTr="004A4C9D">
        <w:trPr>
          <w:trHeight w:val="613"/>
        </w:trPr>
        <w:tc>
          <w:tcPr>
            <w:tcW w:w="2047" w:type="dxa"/>
          </w:tcPr>
          <w:p w14:paraId="2BBF049A" w14:textId="77777777" w:rsidR="00774D48" w:rsidRPr="00565548" w:rsidRDefault="00774D48" w:rsidP="00774D48">
            <w:pPr>
              <w:spacing w:line="360" w:lineRule="auto"/>
              <w:rPr>
                <w:lang w:val="vi-VN"/>
              </w:rPr>
            </w:pPr>
            <w:proofErr w:type="spellStart"/>
            <w:r w:rsidRPr="00565548">
              <w:rPr>
                <w:lang w:val="vi-VN"/>
              </w:rPr>
              <w:t>Postconditions</w:t>
            </w:r>
            <w:proofErr w:type="spellEnd"/>
            <w:r w:rsidRPr="00565548">
              <w:rPr>
                <w:lang w:val="vi-VN"/>
              </w:rPr>
              <w:t>:</w:t>
            </w:r>
          </w:p>
        </w:tc>
        <w:tc>
          <w:tcPr>
            <w:tcW w:w="6112" w:type="dxa"/>
            <w:gridSpan w:val="2"/>
          </w:tcPr>
          <w:p w14:paraId="5A205E43" w14:textId="696F7D42" w:rsidR="00774D48" w:rsidRPr="007E5147" w:rsidRDefault="007E5147" w:rsidP="00774D48">
            <w:pPr>
              <w:spacing w:line="360" w:lineRule="auto"/>
              <w:rPr>
                <w:lang w:val="vi-VN"/>
              </w:rPr>
            </w:pPr>
            <w:r w:rsidRPr="007E5147">
              <w:rPr>
                <w:lang w:val="vi-VN"/>
              </w:rPr>
              <w:t>Hệ thống hiển thị báo cáo theo thời gian được chọn (hôm nay, tuần, tháng, hoặc khoảng thời gian tùy chỉnh).</w:t>
            </w:r>
          </w:p>
        </w:tc>
      </w:tr>
      <w:tr w:rsidR="00774D48" w:rsidRPr="00565548" w14:paraId="49FDCF7C" w14:textId="77777777" w:rsidTr="004A4C9D">
        <w:trPr>
          <w:trHeight w:val="390"/>
        </w:trPr>
        <w:tc>
          <w:tcPr>
            <w:tcW w:w="2047" w:type="dxa"/>
            <w:vMerge w:val="restart"/>
          </w:tcPr>
          <w:p w14:paraId="247C47D5" w14:textId="77777777" w:rsidR="00774D48" w:rsidRPr="00565548" w:rsidRDefault="00774D48" w:rsidP="00774D48">
            <w:pPr>
              <w:spacing w:line="360" w:lineRule="auto"/>
              <w:rPr>
                <w:lang w:val="vi-VN"/>
              </w:rPr>
            </w:pPr>
            <w:proofErr w:type="spellStart"/>
            <w:r w:rsidRPr="00565548">
              <w:rPr>
                <w:lang w:val="vi-VN"/>
              </w:rPr>
              <w:t>Flow</w:t>
            </w:r>
            <w:proofErr w:type="spellEnd"/>
            <w:r w:rsidRPr="00565548">
              <w:rPr>
                <w:lang w:val="vi-VN"/>
              </w:rPr>
              <w:t xml:space="preserve"> </w:t>
            </w:r>
            <w:proofErr w:type="spellStart"/>
            <w:r w:rsidRPr="00565548">
              <w:rPr>
                <w:lang w:val="vi-VN"/>
              </w:rPr>
              <w:t>of</w:t>
            </w:r>
            <w:proofErr w:type="spellEnd"/>
            <w:r w:rsidRPr="00565548">
              <w:rPr>
                <w:lang w:val="vi-VN"/>
              </w:rPr>
              <w:t xml:space="preserve"> </w:t>
            </w:r>
            <w:proofErr w:type="spellStart"/>
            <w:r w:rsidRPr="00565548">
              <w:rPr>
                <w:lang w:val="vi-VN"/>
              </w:rPr>
              <w:t>Events</w:t>
            </w:r>
            <w:proofErr w:type="spellEnd"/>
            <w:r w:rsidRPr="00565548">
              <w:rPr>
                <w:lang w:val="vi-VN"/>
              </w:rPr>
              <w:t>:</w:t>
            </w:r>
          </w:p>
        </w:tc>
        <w:tc>
          <w:tcPr>
            <w:tcW w:w="2933" w:type="dxa"/>
          </w:tcPr>
          <w:p w14:paraId="4EDC72FF" w14:textId="77777777" w:rsidR="00774D48" w:rsidRPr="00565548" w:rsidRDefault="00774D48" w:rsidP="004A4C9D">
            <w:pPr>
              <w:spacing w:line="360" w:lineRule="auto"/>
              <w:ind w:left="1440" w:hanging="480"/>
              <w:rPr>
                <w:lang w:val="vi-VN"/>
              </w:rPr>
            </w:pPr>
            <w:proofErr w:type="spellStart"/>
            <w:r w:rsidRPr="00565548">
              <w:rPr>
                <w:lang w:val="vi-VN"/>
              </w:rPr>
              <w:t>Actor</w:t>
            </w:r>
            <w:proofErr w:type="spellEnd"/>
          </w:p>
        </w:tc>
        <w:tc>
          <w:tcPr>
            <w:tcW w:w="3179" w:type="dxa"/>
          </w:tcPr>
          <w:p w14:paraId="7A347873" w14:textId="77777777" w:rsidR="00774D48" w:rsidRPr="00565548" w:rsidRDefault="00774D48" w:rsidP="004A4C9D">
            <w:pPr>
              <w:spacing w:line="360" w:lineRule="auto"/>
              <w:ind w:left="1440" w:hanging="480"/>
              <w:rPr>
                <w:lang w:val="vi-VN"/>
              </w:rPr>
            </w:pPr>
            <w:proofErr w:type="spellStart"/>
            <w:r w:rsidRPr="00565548">
              <w:rPr>
                <w:lang w:val="vi-VN"/>
              </w:rPr>
              <w:t>System</w:t>
            </w:r>
            <w:proofErr w:type="spellEnd"/>
          </w:p>
        </w:tc>
      </w:tr>
      <w:tr w:rsidR="00774D48" w:rsidRPr="00036A6F" w14:paraId="7471B198" w14:textId="77777777" w:rsidTr="004A4C9D">
        <w:trPr>
          <w:trHeight w:val="2201"/>
        </w:trPr>
        <w:tc>
          <w:tcPr>
            <w:tcW w:w="2047" w:type="dxa"/>
            <w:vMerge/>
          </w:tcPr>
          <w:p w14:paraId="290D9DB1" w14:textId="77777777" w:rsidR="00774D48" w:rsidRPr="00565548" w:rsidRDefault="00774D48" w:rsidP="004A4C9D">
            <w:pPr>
              <w:spacing w:line="360" w:lineRule="auto"/>
              <w:ind w:left="1440" w:hanging="480"/>
              <w:rPr>
                <w:lang w:val="vi-VN"/>
              </w:rPr>
            </w:pPr>
          </w:p>
        </w:tc>
        <w:tc>
          <w:tcPr>
            <w:tcW w:w="2933" w:type="dxa"/>
          </w:tcPr>
          <w:p w14:paraId="0A675A62" w14:textId="30D33BCB" w:rsidR="00774D48" w:rsidRPr="00C041AA" w:rsidRDefault="00774D48" w:rsidP="00774D48">
            <w:pPr>
              <w:spacing w:line="360" w:lineRule="auto"/>
              <w:rPr>
                <w:lang w:val="vi-VN"/>
              </w:rPr>
            </w:pPr>
            <w:r w:rsidRPr="00C041AA">
              <w:rPr>
                <w:lang w:val="vi-VN"/>
              </w:rPr>
              <w:t xml:space="preserve">1. </w:t>
            </w:r>
            <w:r w:rsidR="007E5147" w:rsidRPr="007E5147">
              <w:rPr>
                <w:lang w:val="vi-VN"/>
              </w:rPr>
              <w:t>Đăng nhập vào hệ thống</w:t>
            </w:r>
          </w:p>
          <w:p w14:paraId="7EA8E5EB" w14:textId="77777777" w:rsidR="007E5147" w:rsidRDefault="007E5147" w:rsidP="00774D48">
            <w:pPr>
              <w:spacing w:line="360" w:lineRule="auto"/>
              <w:rPr>
                <w:lang w:val="vi-VN"/>
              </w:rPr>
            </w:pPr>
          </w:p>
          <w:p w14:paraId="3A03153A" w14:textId="4115DC15" w:rsidR="00774D48" w:rsidRDefault="00774D48" w:rsidP="00774D48">
            <w:pPr>
              <w:spacing w:line="360" w:lineRule="auto"/>
              <w:rPr>
                <w:lang w:val="vi-VN"/>
              </w:rPr>
            </w:pPr>
            <w:r w:rsidRPr="00C041AA">
              <w:rPr>
                <w:lang w:val="vi-VN"/>
              </w:rPr>
              <w:t xml:space="preserve">2 </w:t>
            </w:r>
            <w:r w:rsidR="007E5147" w:rsidRPr="007E5147">
              <w:rPr>
                <w:lang w:val="vi-VN"/>
              </w:rPr>
              <w:t>Chọn mục Thống kê &amp; Báo cáo</w:t>
            </w:r>
          </w:p>
          <w:p w14:paraId="36C8E566" w14:textId="65077316" w:rsidR="00774D48" w:rsidRPr="00565548" w:rsidRDefault="007E5147" w:rsidP="007E5147">
            <w:pPr>
              <w:spacing w:line="360" w:lineRule="auto"/>
              <w:rPr>
                <w:lang w:val="vi-VN"/>
              </w:rPr>
            </w:pPr>
            <w:r>
              <w:rPr>
                <w:lang w:val="vi-VN"/>
              </w:rPr>
              <w:t xml:space="preserve">3 </w:t>
            </w:r>
            <w:r w:rsidRPr="007E5147">
              <w:rPr>
                <w:lang w:val="vi-VN"/>
              </w:rPr>
              <w:t xml:space="preserve">Chọn mốc thời gian và loại báo </w:t>
            </w:r>
            <w:r>
              <w:rPr>
                <w:lang w:val="vi-VN"/>
              </w:rPr>
              <w:t>cáo</w:t>
            </w:r>
          </w:p>
        </w:tc>
        <w:tc>
          <w:tcPr>
            <w:tcW w:w="3179" w:type="dxa"/>
          </w:tcPr>
          <w:p w14:paraId="54153EC3" w14:textId="08A77699" w:rsidR="00774D48" w:rsidRPr="007E5147" w:rsidRDefault="00774D48" w:rsidP="00774D48">
            <w:pPr>
              <w:spacing w:line="360" w:lineRule="auto"/>
              <w:rPr>
                <w:lang w:val="vi-VN"/>
              </w:rPr>
            </w:pPr>
            <w:r w:rsidRPr="00C041AA">
              <w:rPr>
                <w:lang w:val="vi-VN"/>
              </w:rPr>
              <w:t xml:space="preserve">1.1 </w:t>
            </w:r>
            <w:r w:rsidR="007E5147" w:rsidRPr="007E5147">
              <w:rPr>
                <w:lang w:val="vi-VN"/>
              </w:rPr>
              <w:t>Kiểm tra thông tin đăng nhập và cấp quyền truy cập</w:t>
            </w:r>
          </w:p>
          <w:p w14:paraId="4E15AE55" w14:textId="3C3C44C9" w:rsidR="00774D48" w:rsidRDefault="00774D48" w:rsidP="00774D48">
            <w:pPr>
              <w:spacing w:line="360" w:lineRule="auto"/>
              <w:rPr>
                <w:lang w:val="vi-VN"/>
              </w:rPr>
            </w:pPr>
            <w:r w:rsidRPr="00C041AA">
              <w:rPr>
                <w:lang w:val="vi-VN"/>
              </w:rPr>
              <w:t xml:space="preserve">2.1 </w:t>
            </w:r>
            <w:r w:rsidR="007E5147" w:rsidRPr="007E5147">
              <w:rPr>
                <w:lang w:val="vi-VN"/>
              </w:rPr>
              <w:t>Hiển thị giao diện chọn thời gian thống kê</w:t>
            </w:r>
          </w:p>
          <w:p w14:paraId="63D16DE4" w14:textId="3BC17484" w:rsidR="00774D48" w:rsidRPr="00C041AA" w:rsidRDefault="007E5147" w:rsidP="007E5147">
            <w:pPr>
              <w:spacing w:line="360" w:lineRule="auto"/>
              <w:rPr>
                <w:lang w:val="vi-VN"/>
              </w:rPr>
            </w:pPr>
            <w:r>
              <w:rPr>
                <w:lang w:val="vi-VN"/>
              </w:rPr>
              <w:t xml:space="preserve">3.1 </w:t>
            </w:r>
            <w:r w:rsidRPr="007E5147">
              <w:rPr>
                <w:lang w:val="vi-VN"/>
              </w:rPr>
              <w:t xml:space="preserve">Truy vấn dữ liệu và hiển thị biểu đồ/thống kê tương </w:t>
            </w:r>
            <w:r>
              <w:rPr>
                <w:lang w:val="vi-VN"/>
              </w:rPr>
              <w:t>ứng</w:t>
            </w:r>
          </w:p>
        </w:tc>
      </w:tr>
      <w:tr w:rsidR="00774D48" w:rsidRPr="00036A6F" w14:paraId="44CF3DE0" w14:textId="77777777" w:rsidTr="004A4C9D">
        <w:trPr>
          <w:trHeight w:val="1000"/>
        </w:trPr>
        <w:tc>
          <w:tcPr>
            <w:tcW w:w="2047" w:type="dxa"/>
          </w:tcPr>
          <w:p w14:paraId="48B71864" w14:textId="77777777" w:rsidR="00774D48" w:rsidRPr="00565548" w:rsidRDefault="00774D48" w:rsidP="00774D48">
            <w:pPr>
              <w:spacing w:line="360" w:lineRule="auto"/>
              <w:rPr>
                <w:lang w:val="vi-VN"/>
              </w:rPr>
            </w:pPr>
            <w:proofErr w:type="spellStart"/>
            <w:r w:rsidRPr="00565548">
              <w:rPr>
                <w:lang w:val="vi-VN"/>
              </w:rPr>
              <w:t>Exception</w:t>
            </w:r>
            <w:proofErr w:type="spellEnd"/>
            <w:r w:rsidRPr="00565548">
              <w:rPr>
                <w:lang w:val="vi-VN"/>
              </w:rPr>
              <w:t xml:space="preserve"> </w:t>
            </w:r>
            <w:proofErr w:type="spellStart"/>
            <w:r w:rsidRPr="00565548">
              <w:rPr>
                <w:lang w:val="vi-VN"/>
              </w:rPr>
              <w:t>Conditions</w:t>
            </w:r>
            <w:proofErr w:type="spellEnd"/>
            <w:r w:rsidRPr="00565548">
              <w:rPr>
                <w:lang w:val="vi-VN"/>
              </w:rPr>
              <w:t>:</w:t>
            </w:r>
          </w:p>
        </w:tc>
        <w:tc>
          <w:tcPr>
            <w:tcW w:w="6112" w:type="dxa"/>
            <w:gridSpan w:val="2"/>
          </w:tcPr>
          <w:p w14:paraId="56D5BA68" w14:textId="77777777" w:rsidR="007E5147" w:rsidRDefault="007E5147" w:rsidP="007E5147">
            <w:pPr>
              <w:spacing w:line="360" w:lineRule="auto"/>
              <w:rPr>
                <w:lang w:val="vi-VN"/>
              </w:rPr>
            </w:pPr>
            <w:r w:rsidRPr="007E5147">
              <w:rPr>
                <w:lang w:val="vi-VN"/>
              </w:rPr>
              <w:t>Lỗi truy xuất dữ liệu thống kê từ hệ thống → hiển thị thông báo lỗi.</w:t>
            </w:r>
          </w:p>
          <w:p w14:paraId="05B11A88" w14:textId="56716252" w:rsidR="007E5147" w:rsidRPr="007E5147" w:rsidRDefault="007E5147" w:rsidP="007E5147">
            <w:pPr>
              <w:spacing w:line="360" w:lineRule="auto"/>
              <w:rPr>
                <w:lang w:val="vi-VN"/>
              </w:rPr>
            </w:pPr>
            <w:r w:rsidRPr="007E5147">
              <w:rPr>
                <w:lang w:val="vi-VN"/>
              </w:rPr>
              <w:t>Không có dữ liệu trong khoảng thời gian đã chọn → hiển thị “Không có dữ liệu”.</w:t>
            </w:r>
          </w:p>
          <w:p w14:paraId="332F9E0E" w14:textId="5C41AA08" w:rsidR="00774D48" w:rsidRPr="00C041AA" w:rsidRDefault="00774D48" w:rsidP="00774D48">
            <w:pPr>
              <w:spacing w:line="360" w:lineRule="auto"/>
              <w:rPr>
                <w:lang w:val="vi-VN"/>
              </w:rPr>
            </w:pPr>
          </w:p>
        </w:tc>
      </w:tr>
    </w:tbl>
    <w:p w14:paraId="6722EE08" w14:textId="77777777" w:rsidR="00256964" w:rsidRPr="00774D48" w:rsidRDefault="00256964" w:rsidP="00256964">
      <w:pPr>
        <w:rPr>
          <w:lang w:val="vi-VN"/>
        </w:rPr>
      </w:pPr>
    </w:p>
    <w:p w14:paraId="6760B41C" w14:textId="5F68F536" w:rsidR="00F94B24" w:rsidRDefault="00F94B24" w:rsidP="00623A20">
      <w:pPr>
        <w:pStyle w:val="Tiumccp3"/>
        <w:numPr>
          <w:ilvl w:val="3"/>
          <w:numId w:val="75"/>
        </w:numPr>
        <w:outlineLvl w:val="2"/>
        <w:rPr>
          <w:lang w:val="vi-VN"/>
        </w:rPr>
      </w:pPr>
      <w:bookmarkStart w:id="48" w:name="_Toc195953830"/>
      <w:r>
        <w:rPr>
          <w:lang w:val="vi-VN"/>
        </w:rPr>
        <w:t>UC12: Quản lý dịch vụ</w:t>
      </w:r>
      <w:bookmarkEnd w:id="48"/>
    </w:p>
    <w:p w14:paraId="3D40C72F" w14:textId="536BBDE4" w:rsidR="003974E3" w:rsidRPr="00F94B24" w:rsidRDefault="003974E3" w:rsidP="003974E3">
      <w:pPr>
        <w:pStyle w:val="Tiumccp3"/>
        <w:rPr>
          <w:lang w:val="vi-VN"/>
        </w:rPr>
      </w:pPr>
    </w:p>
    <w:p w14:paraId="79263D3F" w14:textId="36A07FF2" w:rsidR="003974E3" w:rsidRDefault="001B7E8E" w:rsidP="003974E3">
      <w:pPr>
        <w:pStyle w:val="Nidungvnbn"/>
      </w:pPr>
      <w:r w:rsidRPr="001B7E8E">
        <w:rPr>
          <w:noProof/>
        </w:rPr>
        <w:drawing>
          <wp:inline distT="0" distB="0" distL="0" distR="0" wp14:anchorId="4659275B" wp14:editId="213050AE">
            <wp:extent cx="5274310" cy="3732530"/>
            <wp:effectExtent l="0" t="0" r="2540" b="1270"/>
            <wp:docPr id="99626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62089" name=""/>
                    <pic:cNvPicPr/>
                  </pic:nvPicPr>
                  <pic:blipFill>
                    <a:blip r:embed="rId30"/>
                    <a:stretch>
                      <a:fillRect/>
                    </a:stretch>
                  </pic:blipFill>
                  <pic:spPr>
                    <a:xfrm>
                      <a:off x="0" y="0"/>
                      <a:ext cx="5274310" cy="3732530"/>
                    </a:xfrm>
                    <a:prstGeom prst="rect">
                      <a:avLst/>
                    </a:prstGeom>
                  </pic:spPr>
                </pic:pic>
              </a:graphicData>
            </a:graphic>
          </wp:inline>
        </w:drawing>
      </w:r>
    </w:p>
    <w:p w14:paraId="4B089EA9" w14:textId="77777777" w:rsidR="003974E3" w:rsidRDefault="003974E3" w:rsidP="003974E3"/>
    <w:tbl>
      <w:tblPr>
        <w:tblStyle w:val="LiBang"/>
        <w:tblW w:w="8159" w:type="dxa"/>
        <w:tblInd w:w="846" w:type="dxa"/>
        <w:tblLook w:val="04A0" w:firstRow="1" w:lastRow="0" w:firstColumn="1" w:lastColumn="0" w:noHBand="0" w:noVBand="1"/>
      </w:tblPr>
      <w:tblGrid>
        <w:gridCol w:w="2047"/>
        <w:gridCol w:w="2933"/>
        <w:gridCol w:w="3179"/>
      </w:tblGrid>
      <w:tr w:rsidR="003974E3" w:rsidRPr="00774D48" w14:paraId="63DE526B" w14:textId="77777777" w:rsidTr="00EE0B62">
        <w:trPr>
          <w:trHeight w:val="371"/>
        </w:trPr>
        <w:tc>
          <w:tcPr>
            <w:tcW w:w="2047" w:type="dxa"/>
          </w:tcPr>
          <w:p w14:paraId="24BB8E24" w14:textId="77777777" w:rsidR="003974E3" w:rsidRPr="00565548" w:rsidRDefault="003974E3" w:rsidP="00EE0B62">
            <w:pPr>
              <w:spacing w:line="360" w:lineRule="auto"/>
              <w:rPr>
                <w:lang w:val="vi-VN"/>
              </w:rPr>
            </w:pPr>
            <w:proofErr w:type="spellStart"/>
            <w:r w:rsidRPr="00565548">
              <w:rPr>
                <w:lang w:val="vi-VN"/>
              </w:rPr>
              <w:t>Use</w:t>
            </w:r>
            <w:proofErr w:type="spellEnd"/>
            <w:r w:rsidRPr="00565548">
              <w:rPr>
                <w:lang w:val="vi-VN"/>
              </w:rPr>
              <w:t xml:space="preserve"> </w:t>
            </w:r>
            <w:proofErr w:type="spellStart"/>
            <w:r w:rsidRPr="00565548">
              <w:rPr>
                <w:lang w:val="vi-VN"/>
              </w:rPr>
              <w:t>Case</w:t>
            </w:r>
            <w:proofErr w:type="spellEnd"/>
            <w:r w:rsidRPr="00565548">
              <w:rPr>
                <w:lang w:val="vi-VN"/>
              </w:rPr>
              <w:t xml:space="preserve"> </w:t>
            </w:r>
            <w:proofErr w:type="spellStart"/>
            <w:r w:rsidRPr="00565548">
              <w:rPr>
                <w:lang w:val="vi-VN"/>
              </w:rPr>
              <w:t>Name</w:t>
            </w:r>
            <w:proofErr w:type="spellEnd"/>
            <w:r w:rsidRPr="00565548">
              <w:rPr>
                <w:lang w:val="vi-VN"/>
              </w:rPr>
              <w:t>:</w:t>
            </w:r>
          </w:p>
        </w:tc>
        <w:tc>
          <w:tcPr>
            <w:tcW w:w="6112" w:type="dxa"/>
            <w:gridSpan w:val="2"/>
          </w:tcPr>
          <w:p w14:paraId="4A48BF43" w14:textId="77777777" w:rsidR="003974E3" w:rsidRPr="00565548" w:rsidRDefault="003974E3" w:rsidP="00EE0B62">
            <w:pPr>
              <w:spacing w:line="360" w:lineRule="auto"/>
              <w:rPr>
                <w:lang w:val="vi-VN"/>
              </w:rPr>
            </w:pPr>
            <w:r w:rsidRPr="00F107E2">
              <w:t xml:space="preserve">Quản </w:t>
            </w:r>
            <w:proofErr w:type="spellStart"/>
            <w:r w:rsidRPr="00F107E2">
              <w:t>lý</w:t>
            </w:r>
            <w:proofErr w:type="spellEnd"/>
            <w:r w:rsidRPr="00F107E2">
              <w:t xml:space="preserve"> </w:t>
            </w:r>
            <w:proofErr w:type="spellStart"/>
            <w:r w:rsidRPr="00F107E2">
              <w:t>dịch</w:t>
            </w:r>
            <w:proofErr w:type="spellEnd"/>
            <w:r w:rsidRPr="00F107E2">
              <w:t xml:space="preserve"> </w:t>
            </w:r>
            <w:proofErr w:type="spellStart"/>
            <w:r w:rsidRPr="00F107E2">
              <w:t>vụ</w:t>
            </w:r>
            <w:proofErr w:type="spellEnd"/>
          </w:p>
        </w:tc>
      </w:tr>
      <w:tr w:rsidR="003974E3" w:rsidRPr="00036A6F" w14:paraId="32C18DEA" w14:textId="77777777" w:rsidTr="00EE0B62">
        <w:trPr>
          <w:trHeight w:val="914"/>
        </w:trPr>
        <w:tc>
          <w:tcPr>
            <w:tcW w:w="2047" w:type="dxa"/>
          </w:tcPr>
          <w:p w14:paraId="630CADFB" w14:textId="77777777" w:rsidR="003974E3" w:rsidRPr="00565548" w:rsidRDefault="003974E3" w:rsidP="00EE0B62">
            <w:pPr>
              <w:spacing w:line="360" w:lineRule="auto"/>
              <w:rPr>
                <w:lang w:val="vi-VN"/>
              </w:rPr>
            </w:pPr>
            <w:proofErr w:type="spellStart"/>
            <w:r w:rsidRPr="00565548">
              <w:rPr>
                <w:lang w:val="vi-VN"/>
              </w:rPr>
              <w:t>Scenario</w:t>
            </w:r>
            <w:proofErr w:type="spellEnd"/>
            <w:r w:rsidRPr="00565548">
              <w:rPr>
                <w:lang w:val="vi-VN"/>
              </w:rPr>
              <w:t>:</w:t>
            </w:r>
          </w:p>
        </w:tc>
        <w:tc>
          <w:tcPr>
            <w:tcW w:w="6112" w:type="dxa"/>
            <w:gridSpan w:val="2"/>
          </w:tcPr>
          <w:p w14:paraId="787B7196" w14:textId="77777777" w:rsidR="003974E3" w:rsidRPr="00F107E2" w:rsidRDefault="003974E3" w:rsidP="00EE0B62">
            <w:pPr>
              <w:spacing w:line="360" w:lineRule="auto"/>
              <w:rPr>
                <w:lang w:val="vi-VN"/>
              </w:rPr>
            </w:pPr>
            <w:r w:rsidRPr="00F107E2">
              <w:rPr>
                <w:lang w:val="vi-VN"/>
              </w:rPr>
              <w:t>Chủ cửa hàng cần cập nhật danh mục các dịch vụ chăm sóc thú cưng được cung cấp tại cửa hàng.</w:t>
            </w:r>
          </w:p>
        </w:tc>
      </w:tr>
      <w:tr w:rsidR="003974E3" w:rsidRPr="00036A6F" w14:paraId="23F8C6B1" w14:textId="77777777" w:rsidTr="00EE0B62">
        <w:trPr>
          <w:trHeight w:val="1215"/>
        </w:trPr>
        <w:tc>
          <w:tcPr>
            <w:tcW w:w="2047" w:type="dxa"/>
          </w:tcPr>
          <w:p w14:paraId="466E1EC0" w14:textId="77777777" w:rsidR="003974E3" w:rsidRPr="00565548" w:rsidRDefault="003974E3" w:rsidP="00EE0B62">
            <w:pPr>
              <w:spacing w:line="360" w:lineRule="auto"/>
              <w:rPr>
                <w:lang w:val="vi-VN"/>
              </w:rPr>
            </w:pPr>
            <w:proofErr w:type="spellStart"/>
            <w:r w:rsidRPr="00565548">
              <w:rPr>
                <w:lang w:val="vi-VN"/>
              </w:rPr>
              <w:t>Triggering</w:t>
            </w:r>
            <w:proofErr w:type="spellEnd"/>
            <w:r w:rsidRPr="00565548">
              <w:rPr>
                <w:lang w:val="vi-VN"/>
              </w:rPr>
              <w:t xml:space="preserve"> </w:t>
            </w:r>
            <w:proofErr w:type="spellStart"/>
            <w:r w:rsidRPr="00565548">
              <w:rPr>
                <w:lang w:val="vi-VN"/>
              </w:rPr>
              <w:t>Events</w:t>
            </w:r>
            <w:proofErr w:type="spellEnd"/>
            <w:r w:rsidRPr="00565548">
              <w:rPr>
                <w:lang w:val="vi-VN"/>
              </w:rPr>
              <w:t>:</w:t>
            </w:r>
          </w:p>
        </w:tc>
        <w:tc>
          <w:tcPr>
            <w:tcW w:w="6112" w:type="dxa"/>
            <w:gridSpan w:val="2"/>
          </w:tcPr>
          <w:p w14:paraId="099E964D" w14:textId="77777777" w:rsidR="003974E3" w:rsidRPr="00F107E2" w:rsidRDefault="003974E3" w:rsidP="00EE0B62">
            <w:pPr>
              <w:spacing w:line="360" w:lineRule="auto"/>
              <w:rPr>
                <w:lang w:val="vi-VN"/>
              </w:rPr>
            </w:pPr>
            <w:r w:rsidRPr="00F107E2">
              <w:rPr>
                <w:lang w:val="vi-VN"/>
              </w:rPr>
              <w:t>Chủ cửa hàng đăng nhập và truy cập vào chức năng “Quản lý dịch vụ”.</w:t>
            </w:r>
          </w:p>
        </w:tc>
      </w:tr>
      <w:tr w:rsidR="003974E3" w:rsidRPr="00565548" w14:paraId="63EECE15" w14:textId="77777777" w:rsidTr="00EE0B62">
        <w:trPr>
          <w:trHeight w:val="1203"/>
        </w:trPr>
        <w:tc>
          <w:tcPr>
            <w:tcW w:w="2047" w:type="dxa"/>
          </w:tcPr>
          <w:p w14:paraId="19EB290E" w14:textId="77777777" w:rsidR="003974E3" w:rsidRPr="00565548" w:rsidRDefault="003974E3" w:rsidP="00EE0B62">
            <w:pPr>
              <w:spacing w:line="360" w:lineRule="auto"/>
            </w:pPr>
            <w:r w:rsidRPr="00565548">
              <w:t>Brief Description:</w:t>
            </w:r>
          </w:p>
          <w:p w14:paraId="6D92ACC4" w14:textId="77777777" w:rsidR="003974E3" w:rsidRPr="00565548" w:rsidRDefault="003974E3" w:rsidP="00EE0B62">
            <w:pPr>
              <w:spacing w:line="360" w:lineRule="auto"/>
              <w:ind w:left="1440" w:hanging="480"/>
            </w:pPr>
          </w:p>
        </w:tc>
        <w:tc>
          <w:tcPr>
            <w:tcW w:w="6112" w:type="dxa"/>
            <w:gridSpan w:val="2"/>
          </w:tcPr>
          <w:p w14:paraId="2EFABB43" w14:textId="77777777" w:rsidR="003974E3" w:rsidRPr="00565548" w:rsidRDefault="003974E3" w:rsidP="00EE0B62">
            <w:pPr>
              <w:spacing w:line="360" w:lineRule="auto"/>
              <w:rPr>
                <w:lang w:val="vi-VN"/>
              </w:rPr>
            </w:pPr>
            <w:r w:rsidRPr="00F107E2">
              <w:t xml:space="preserve">Use Case </w:t>
            </w:r>
            <w:proofErr w:type="spellStart"/>
            <w:r w:rsidRPr="00F107E2">
              <w:t>này</w:t>
            </w:r>
            <w:proofErr w:type="spellEnd"/>
            <w:r w:rsidRPr="00F107E2">
              <w:t xml:space="preserve"> </w:t>
            </w:r>
            <w:proofErr w:type="spellStart"/>
            <w:r w:rsidRPr="00F107E2">
              <w:t>cho</w:t>
            </w:r>
            <w:proofErr w:type="spellEnd"/>
            <w:r w:rsidRPr="00F107E2">
              <w:t xml:space="preserve"> </w:t>
            </w:r>
            <w:proofErr w:type="spellStart"/>
            <w:r w:rsidRPr="00F107E2">
              <w:t>phép</w:t>
            </w:r>
            <w:proofErr w:type="spellEnd"/>
            <w:r w:rsidRPr="00F107E2">
              <w:t xml:space="preserve"> </w:t>
            </w:r>
            <w:proofErr w:type="spellStart"/>
            <w:r w:rsidRPr="00F107E2">
              <w:t>chủ</w:t>
            </w:r>
            <w:proofErr w:type="spellEnd"/>
            <w:r w:rsidRPr="00F107E2">
              <w:t xml:space="preserve"> </w:t>
            </w:r>
            <w:proofErr w:type="spellStart"/>
            <w:r w:rsidRPr="00F107E2">
              <w:t>cửa</w:t>
            </w:r>
            <w:proofErr w:type="spellEnd"/>
            <w:r w:rsidRPr="00F107E2">
              <w:t xml:space="preserve"> </w:t>
            </w:r>
            <w:proofErr w:type="spellStart"/>
            <w:r w:rsidRPr="00F107E2">
              <w:t>hàng</w:t>
            </w:r>
            <w:proofErr w:type="spellEnd"/>
            <w:r w:rsidRPr="00F107E2">
              <w:t xml:space="preserve"> </w:t>
            </w:r>
            <w:proofErr w:type="spellStart"/>
            <w:r w:rsidRPr="00F107E2">
              <w:t>thêm</w:t>
            </w:r>
            <w:proofErr w:type="spellEnd"/>
            <w:r w:rsidRPr="00F107E2">
              <w:t xml:space="preserve"> </w:t>
            </w:r>
            <w:proofErr w:type="spellStart"/>
            <w:r w:rsidRPr="00F107E2">
              <w:t>mới</w:t>
            </w:r>
            <w:proofErr w:type="spellEnd"/>
            <w:r w:rsidRPr="00F107E2">
              <w:t xml:space="preserve">, </w:t>
            </w:r>
            <w:proofErr w:type="spellStart"/>
            <w:r w:rsidRPr="00F107E2">
              <w:t>chỉnh</w:t>
            </w:r>
            <w:proofErr w:type="spellEnd"/>
            <w:r w:rsidRPr="00F107E2">
              <w:t xml:space="preserve"> </w:t>
            </w:r>
            <w:proofErr w:type="spellStart"/>
            <w:r w:rsidRPr="00F107E2">
              <w:t>sửa</w:t>
            </w:r>
            <w:proofErr w:type="spellEnd"/>
            <w:r w:rsidRPr="00F107E2">
              <w:t xml:space="preserve">, </w:t>
            </w:r>
            <w:proofErr w:type="spellStart"/>
            <w:r w:rsidRPr="00F107E2">
              <w:t>xóa</w:t>
            </w:r>
            <w:proofErr w:type="spellEnd"/>
            <w:r w:rsidRPr="00F107E2">
              <w:t xml:space="preserve"> </w:t>
            </w:r>
            <w:proofErr w:type="spellStart"/>
            <w:r w:rsidRPr="00F107E2">
              <w:t>hoặc</w:t>
            </w:r>
            <w:proofErr w:type="spellEnd"/>
            <w:r w:rsidRPr="00F107E2">
              <w:t xml:space="preserve"> </w:t>
            </w:r>
            <w:proofErr w:type="spellStart"/>
            <w:r w:rsidRPr="00F107E2">
              <w:t>xem</w:t>
            </w:r>
            <w:proofErr w:type="spellEnd"/>
            <w:r w:rsidRPr="00F107E2">
              <w:t xml:space="preserve"> chi </w:t>
            </w:r>
            <w:proofErr w:type="spellStart"/>
            <w:r w:rsidRPr="00F107E2">
              <w:t>tiết</w:t>
            </w:r>
            <w:proofErr w:type="spellEnd"/>
            <w:r w:rsidRPr="00F107E2">
              <w:t xml:space="preserve"> </w:t>
            </w:r>
            <w:proofErr w:type="spellStart"/>
            <w:r w:rsidRPr="00F107E2">
              <w:t>các</w:t>
            </w:r>
            <w:proofErr w:type="spellEnd"/>
            <w:r w:rsidRPr="00F107E2">
              <w:t xml:space="preserve"> </w:t>
            </w:r>
            <w:proofErr w:type="spellStart"/>
            <w:r w:rsidRPr="00F107E2">
              <w:t>dịch</w:t>
            </w:r>
            <w:proofErr w:type="spellEnd"/>
            <w:r w:rsidRPr="00F107E2">
              <w:t xml:space="preserve"> </w:t>
            </w:r>
            <w:proofErr w:type="spellStart"/>
            <w:r w:rsidRPr="00F107E2">
              <w:t>vụ</w:t>
            </w:r>
            <w:proofErr w:type="spellEnd"/>
            <w:r w:rsidRPr="00F107E2">
              <w:t xml:space="preserve"> </w:t>
            </w:r>
            <w:proofErr w:type="spellStart"/>
            <w:r w:rsidRPr="00F107E2">
              <w:t>như</w:t>
            </w:r>
            <w:proofErr w:type="spellEnd"/>
            <w:r w:rsidRPr="00F107E2">
              <w:t xml:space="preserve"> </w:t>
            </w:r>
            <w:proofErr w:type="spellStart"/>
            <w:r w:rsidRPr="00F107E2">
              <w:t>tắm</w:t>
            </w:r>
            <w:proofErr w:type="spellEnd"/>
            <w:r w:rsidRPr="00F107E2">
              <w:t xml:space="preserve">, </w:t>
            </w:r>
            <w:proofErr w:type="spellStart"/>
            <w:r w:rsidRPr="00F107E2">
              <w:t>cắt</w:t>
            </w:r>
            <w:proofErr w:type="spellEnd"/>
            <w:r w:rsidRPr="00F107E2">
              <w:t xml:space="preserve"> </w:t>
            </w:r>
            <w:proofErr w:type="spellStart"/>
            <w:r w:rsidRPr="00F107E2">
              <w:t>móng</w:t>
            </w:r>
            <w:proofErr w:type="spellEnd"/>
            <w:r w:rsidRPr="00F107E2">
              <w:t xml:space="preserve">, </w:t>
            </w:r>
            <w:proofErr w:type="spellStart"/>
            <w:r w:rsidRPr="00F107E2">
              <w:t>khám</w:t>
            </w:r>
            <w:proofErr w:type="spellEnd"/>
            <w:r w:rsidRPr="00F107E2">
              <w:t xml:space="preserve"> </w:t>
            </w:r>
            <w:proofErr w:type="spellStart"/>
            <w:r w:rsidRPr="00F107E2">
              <w:t>bệnh</w:t>
            </w:r>
            <w:proofErr w:type="spellEnd"/>
            <w:r w:rsidRPr="00F107E2">
              <w:t xml:space="preserve">, </w:t>
            </w:r>
            <w:proofErr w:type="spellStart"/>
            <w:r w:rsidRPr="00F107E2">
              <w:t>tiêm</w:t>
            </w:r>
            <w:proofErr w:type="spellEnd"/>
            <w:r w:rsidRPr="00F107E2">
              <w:t xml:space="preserve"> </w:t>
            </w:r>
            <w:proofErr w:type="spellStart"/>
            <w:proofErr w:type="gramStart"/>
            <w:r w:rsidRPr="00F107E2">
              <w:t>phòng</w:t>
            </w:r>
            <w:proofErr w:type="spellEnd"/>
            <w:r w:rsidRPr="00F107E2">
              <w:t>,...</w:t>
            </w:r>
            <w:proofErr w:type="gramEnd"/>
          </w:p>
        </w:tc>
      </w:tr>
      <w:tr w:rsidR="003974E3" w:rsidRPr="00565548" w14:paraId="3577FDB6" w14:textId="77777777" w:rsidTr="00EE0B62">
        <w:trPr>
          <w:trHeight w:val="335"/>
        </w:trPr>
        <w:tc>
          <w:tcPr>
            <w:tcW w:w="2047" w:type="dxa"/>
          </w:tcPr>
          <w:p w14:paraId="5B64E62D" w14:textId="77777777" w:rsidR="003974E3" w:rsidRPr="00565548" w:rsidRDefault="003974E3" w:rsidP="00EE0B62">
            <w:pPr>
              <w:spacing w:line="360" w:lineRule="auto"/>
              <w:rPr>
                <w:lang w:val="vi-VN"/>
              </w:rPr>
            </w:pPr>
            <w:proofErr w:type="spellStart"/>
            <w:r w:rsidRPr="00565548">
              <w:rPr>
                <w:lang w:val="vi-VN"/>
              </w:rPr>
              <w:t>Actors</w:t>
            </w:r>
            <w:proofErr w:type="spellEnd"/>
            <w:r w:rsidRPr="00565548">
              <w:rPr>
                <w:lang w:val="vi-VN"/>
              </w:rPr>
              <w:t>:</w:t>
            </w:r>
          </w:p>
        </w:tc>
        <w:tc>
          <w:tcPr>
            <w:tcW w:w="6112" w:type="dxa"/>
            <w:gridSpan w:val="2"/>
          </w:tcPr>
          <w:p w14:paraId="48DF316D" w14:textId="77777777" w:rsidR="003974E3" w:rsidRPr="00565548" w:rsidRDefault="003974E3" w:rsidP="00EE0B62">
            <w:pPr>
              <w:spacing w:line="360" w:lineRule="auto"/>
              <w:rPr>
                <w:lang w:val="vi-VN"/>
              </w:rPr>
            </w:pPr>
            <w:proofErr w:type="spellStart"/>
            <w:r w:rsidRPr="00565548">
              <w:t>Chủ</w:t>
            </w:r>
            <w:proofErr w:type="spellEnd"/>
            <w:r w:rsidRPr="00565548">
              <w:t xml:space="preserve"> </w:t>
            </w:r>
            <w:proofErr w:type="spellStart"/>
            <w:r w:rsidRPr="00565548">
              <w:t>cửa</w:t>
            </w:r>
            <w:proofErr w:type="spellEnd"/>
            <w:r w:rsidRPr="00565548">
              <w:t xml:space="preserve"> </w:t>
            </w:r>
            <w:proofErr w:type="spellStart"/>
            <w:r w:rsidRPr="00565548">
              <w:t>hàng</w:t>
            </w:r>
            <w:proofErr w:type="spellEnd"/>
          </w:p>
        </w:tc>
      </w:tr>
      <w:tr w:rsidR="003974E3" w:rsidRPr="00036A6F" w14:paraId="67B8EE49" w14:textId="77777777" w:rsidTr="00EE0B62">
        <w:trPr>
          <w:trHeight w:val="335"/>
        </w:trPr>
        <w:tc>
          <w:tcPr>
            <w:tcW w:w="2047" w:type="dxa"/>
          </w:tcPr>
          <w:p w14:paraId="574D0429" w14:textId="77777777" w:rsidR="003974E3" w:rsidRPr="00F107E2" w:rsidRDefault="003974E3" w:rsidP="00EE0B62">
            <w:pPr>
              <w:spacing w:line="360" w:lineRule="auto"/>
              <w:rPr>
                <w:lang w:val="vi-VN"/>
              </w:rPr>
            </w:pPr>
            <w:r w:rsidRPr="00F107E2">
              <w:t xml:space="preserve">Related </w:t>
            </w:r>
            <w:proofErr w:type="spellStart"/>
            <w:r w:rsidRPr="00F107E2">
              <w:t>UseCases</w:t>
            </w:r>
            <w:proofErr w:type="spellEnd"/>
          </w:p>
        </w:tc>
        <w:tc>
          <w:tcPr>
            <w:tcW w:w="6112" w:type="dxa"/>
            <w:gridSpan w:val="2"/>
          </w:tcPr>
          <w:p w14:paraId="40A578F4" w14:textId="77777777" w:rsidR="003974E3" w:rsidRPr="00F107E2" w:rsidRDefault="003974E3" w:rsidP="00EE0B62">
            <w:pPr>
              <w:spacing w:line="360" w:lineRule="auto"/>
              <w:rPr>
                <w:lang w:val="vi-VN"/>
              </w:rPr>
            </w:pPr>
            <w:r w:rsidRPr="00F107E2">
              <w:rPr>
                <w:lang w:val="vi-VN"/>
              </w:rPr>
              <w:t>Thêm dịch vụ (</w:t>
            </w:r>
            <w:proofErr w:type="spellStart"/>
            <w:r w:rsidRPr="00F107E2">
              <w:rPr>
                <w:lang w:val="vi-VN"/>
              </w:rPr>
              <w:t>extend</w:t>
            </w:r>
            <w:proofErr w:type="spellEnd"/>
            <w:r w:rsidRPr="00F107E2">
              <w:rPr>
                <w:lang w:val="vi-VN"/>
              </w:rPr>
              <w:t>)</w:t>
            </w:r>
          </w:p>
          <w:p w14:paraId="271DFD3D" w14:textId="77777777" w:rsidR="003974E3" w:rsidRPr="00F107E2" w:rsidRDefault="003974E3" w:rsidP="00EE0B62">
            <w:pPr>
              <w:spacing w:line="360" w:lineRule="auto"/>
              <w:rPr>
                <w:lang w:val="vi-VN"/>
              </w:rPr>
            </w:pPr>
            <w:r w:rsidRPr="00F107E2">
              <w:rPr>
                <w:lang w:val="vi-VN"/>
              </w:rPr>
              <w:t>Sửa dịch vụ (</w:t>
            </w:r>
            <w:proofErr w:type="spellStart"/>
            <w:r w:rsidRPr="00F107E2">
              <w:rPr>
                <w:lang w:val="vi-VN"/>
              </w:rPr>
              <w:t>extend</w:t>
            </w:r>
            <w:proofErr w:type="spellEnd"/>
            <w:r w:rsidRPr="00F107E2">
              <w:rPr>
                <w:lang w:val="vi-VN"/>
              </w:rPr>
              <w:t>)</w:t>
            </w:r>
          </w:p>
          <w:p w14:paraId="4488C369" w14:textId="77777777" w:rsidR="003974E3" w:rsidRPr="00F107E2" w:rsidRDefault="003974E3" w:rsidP="00EE0B62">
            <w:pPr>
              <w:spacing w:line="360" w:lineRule="auto"/>
              <w:rPr>
                <w:lang w:val="vi-VN"/>
              </w:rPr>
            </w:pPr>
            <w:r w:rsidRPr="00F107E2">
              <w:rPr>
                <w:lang w:val="vi-VN"/>
              </w:rPr>
              <w:t>Xóa dịch vụ (</w:t>
            </w:r>
            <w:proofErr w:type="spellStart"/>
            <w:r w:rsidRPr="00F107E2">
              <w:rPr>
                <w:lang w:val="vi-VN"/>
              </w:rPr>
              <w:t>extend</w:t>
            </w:r>
            <w:proofErr w:type="spellEnd"/>
            <w:r w:rsidRPr="00F107E2">
              <w:rPr>
                <w:lang w:val="vi-VN"/>
              </w:rPr>
              <w:t>)</w:t>
            </w:r>
          </w:p>
          <w:p w14:paraId="4DBD5A1A" w14:textId="34EC4F82" w:rsidR="003974E3" w:rsidRPr="00F107E2" w:rsidRDefault="003974E3" w:rsidP="00EE0B62">
            <w:pPr>
              <w:spacing w:line="360" w:lineRule="auto"/>
              <w:rPr>
                <w:lang w:val="vi-VN"/>
              </w:rPr>
            </w:pPr>
            <w:r w:rsidRPr="005A0C8B">
              <w:rPr>
                <w:lang w:val="vi-VN"/>
              </w:rPr>
              <w:t>Ẩn/hiện dịch vụ</w:t>
            </w:r>
            <w:r w:rsidRPr="00F107E2">
              <w:rPr>
                <w:lang w:val="vi-VN"/>
              </w:rPr>
              <w:t xml:space="preserve"> (</w:t>
            </w:r>
            <w:proofErr w:type="spellStart"/>
            <w:r w:rsidRPr="00F107E2">
              <w:rPr>
                <w:lang w:val="vi-VN"/>
              </w:rPr>
              <w:t>extend</w:t>
            </w:r>
            <w:proofErr w:type="spellEnd"/>
            <w:r w:rsidRPr="00F107E2">
              <w:rPr>
                <w:lang w:val="vi-VN"/>
              </w:rPr>
              <w:t>)</w:t>
            </w:r>
          </w:p>
          <w:p w14:paraId="743671CE" w14:textId="77777777" w:rsidR="003974E3" w:rsidRPr="00F107E2" w:rsidRDefault="003974E3" w:rsidP="00EE0B62">
            <w:pPr>
              <w:spacing w:line="360" w:lineRule="auto"/>
              <w:rPr>
                <w:lang w:val="vi-VN"/>
              </w:rPr>
            </w:pPr>
          </w:p>
        </w:tc>
      </w:tr>
      <w:tr w:rsidR="003974E3" w:rsidRPr="00036A6F" w14:paraId="2AA777C5" w14:textId="77777777" w:rsidTr="00EE0B62">
        <w:trPr>
          <w:trHeight w:val="600"/>
        </w:trPr>
        <w:tc>
          <w:tcPr>
            <w:tcW w:w="2047" w:type="dxa"/>
          </w:tcPr>
          <w:p w14:paraId="3C9A4980" w14:textId="77777777" w:rsidR="003974E3" w:rsidRPr="00565548" w:rsidRDefault="003974E3" w:rsidP="00EE0B62">
            <w:pPr>
              <w:spacing w:line="360" w:lineRule="auto"/>
              <w:rPr>
                <w:lang w:val="vi-VN"/>
              </w:rPr>
            </w:pPr>
            <w:proofErr w:type="spellStart"/>
            <w:r w:rsidRPr="00565548">
              <w:rPr>
                <w:lang w:val="vi-VN"/>
              </w:rPr>
              <w:t>Preconditions</w:t>
            </w:r>
            <w:proofErr w:type="spellEnd"/>
            <w:r w:rsidRPr="00565548">
              <w:rPr>
                <w:lang w:val="vi-VN"/>
              </w:rPr>
              <w:t>:</w:t>
            </w:r>
          </w:p>
        </w:tc>
        <w:tc>
          <w:tcPr>
            <w:tcW w:w="6112" w:type="dxa"/>
            <w:gridSpan w:val="2"/>
          </w:tcPr>
          <w:p w14:paraId="06028B52" w14:textId="77777777" w:rsidR="003974E3" w:rsidRPr="00F107E2" w:rsidRDefault="003974E3" w:rsidP="00EE0B62">
            <w:pPr>
              <w:spacing w:line="360" w:lineRule="auto"/>
              <w:rPr>
                <w:lang w:val="vi-VN"/>
              </w:rPr>
            </w:pPr>
            <w:r w:rsidRPr="00F107E2">
              <w:rPr>
                <w:lang w:val="vi-VN"/>
              </w:rPr>
              <w:t>Chủ cửa hàng đã đăng nhập thành công và có quyền truy cập chức năng quản lý dịch vụ.</w:t>
            </w:r>
          </w:p>
        </w:tc>
      </w:tr>
      <w:tr w:rsidR="003974E3" w:rsidRPr="00036A6F" w14:paraId="5AB0FCD6" w14:textId="77777777" w:rsidTr="00EE0B62">
        <w:trPr>
          <w:trHeight w:val="613"/>
        </w:trPr>
        <w:tc>
          <w:tcPr>
            <w:tcW w:w="2047" w:type="dxa"/>
          </w:tcPr>
          <w:p w14:paraId="75AA9622" w14:textId="77777777" w:rsidR="003974E3" w:rsidRPr="00565548" w:rsidRDefault="003974E3" w:rsidP="00EE0B62">
            <w:pPr>
              <w:spacing w:line="360" w:lineRule="auto"/>
              <w:rPr>
                <w:lang w:val="vi-VN"/>
              </w:rPr>
            </w:pPr>
            <w:proofErr w:type="spellStart"/>
            <w:r w:rsidRPr="00565548">
              <w:rPr>
                <w:lang w:val="vi-VN"/>
              </w:rPr>
              <w:t>Postconditions</w:t>
            </w:r>
            <w:proofErr w:type="spellEnd"/>
            <w:r w:rsidRPr="00565548">
              <w:rPr>
                <w:lang w:val="vi-VN"/>
              </w:rPr>
              <w:t>:</w:t>
            </w:r>
          </w:p>
        </w:tc>
        <w:tc>
          <w:tcPr>
            <w:tcW w:w="6112" w:type="dxa"/>
            <w:gridSpan w:val="2"/>
          </w:tcPr>
          <w:p w14:paraId="2C4E80D4" w14:textId="77777777" w:rsidR="003974E3" w:rsidRPr="00F107E2" w:rsidRDefault="003974E3" w:rsidP="00EE0B62">
            <w:pPr>
              <w:spacing w:line="360" w:lineRule="auto"/>
              <w:rPr>
                <w:lang w:val="vi-VN"/>
              </w:rPr>
            </w:pPr>
            <w:r w:rsidRPr="00F107E2">
              <w:rPr>
                <w:lang w:val="vi-VN"/>
              </w:rPr>
              <w:t>Danh sách dịch vụ được cập nhật theo thao tác đã thực hiện.</w:t>
            </w:r>
          </w:p>
        </w:tc>
      </w:tr>
      <w:tr w:rsidR="003974E3" w:rsidRPr="00565548" w14:paraId="7DFAAAF7" w14:textId="77777777" w:rsidTr="00EE0B62">
        <w:trPr>
          <w:trHeight w:val="390"/>
        </w:trPr>
        <w:tc>
          <w:tcPr>
            <w:tcW w:w="2047" w:type="dxa"/>
            <w:vMerge w:val="restart"/>
          </w:tcPr>
          <w:p w14:paraId="52E083F2" w14:textId="77777777" w:rsidR="003974E3" w:rsidRPr="00565548" w:rsidRDefault="003974E3" w:rsidP="00EE0B62">
            <w:pPr>
              <w:spacing w:line="360" w:lineRule="auto"/>
              <w:rPr>
                <w:lang w:val="vi-VN"/>
              </w:rPr>
            </w:pPr>
            <w:proofErr w:type="spellStart"/>
            <w:r w:rsidRPr="00565548">
              <w:rPr>
                <w:lang w:val="vi-VN"/>
              </w:rPr>
              <w:t>Flow</w:t>
            </w:r>
            <w:proofErr w:type="spellEnd"/>
            <w:r w:rsidRPr="00565548">
              <w:rPr>
                <w:lang w:val="vi-VN"/>
              </w:rPr>
              <w:t xml:space="preserve"> </w:t>
            </w:r>
            <w:proofErr w:type="spellStart"/>
            <w:r w:rsidRPr="00565548">
              <w:rPr>
                <w:lang w:val="vi-VN"/>
              </w:rPr>
              <w:t>of</w:t>
            </w:r>
            <w:proofErr w:type="spellEnd"/>
            <w:r w:rsidRPr="00565548">
              <w:rPr>
                <w:lang w:val="vi-VN"/>
              </w:rPr>
              <w:t xml:space="preserve"> </w:t>
            </w:r>
            <w:proofErr w:type="spellStart"/>
            <w:r w:rsidRPr="00565548">
              <w:rPr>
                <w:lang w:val="vi-VN"/>
              </w:rPr>
              <w:t>Events</w:t>
            </w:r>
            <w:proofErr w:type="spellEnd"/>
            <w:r w:rsidRPr="00565548">
              <w:rPr>
                <w:lang w:val="vi-VN"/>
              </w:rPr>
              <w:t>:</w:t>
            </w:r>
          </w:p>
        </w:tc>
        <w:tc>
          <w:tcPr>
            <w:tcW w:w="2933" w:type="dxa"/>
          </w:tcPr>
          <w:p w14:paraId="0A32AB77" w14:textId="77777777" w:rsidR="003974E3" w:rsidRPr="00565548" w:rsidRDefault="003974E3" w:rsidP="00EE0B62">
            <w:pPr>
              <w:spacing w:line="360" w:lineRule="auto"/>
              <w:ind w:left="1440" w:hanging="480"/>
              <w:rPr>
                <w:lang w:val="vi-VN"/>
              </w:rPr>
            </w:pPr>
            <w:proofErr w:type="spellStart"/>
            <w:r w:rsidRPr="00565548">
              <w:rPr>
                <w:lang w:val="vi-VN"/>
              </w:rPr>
              <w:t>Actor</w:t>
            </w:r>
            <w:proofErr w:type="spellEnd"/>
          </w:p>
        </w:tc>
        <w:tc>
          <w:tcPr>
            <w:tcW w:w="3179" w:type="dxa"/>
          </w:tcPr>
          <w:p w14:paraId="54E8B1D2" w14:textId="77777777" w:rsidR="003974E3" w:rsidRPr="00565548" w:rsidRDefault="003974E3" w:rsidP="00EE0B62">
            <w:pPr>
              <w:spacing w:line="360" w:lineRule="auto"/>
              <w:ind w:left="1440" w:hanging="480"/>
              <w:rPr>
                <w:lang w:val="vi-VN"/>
              </w:rPr>
            </w:pPr>
            <w:proofErr w:type="spellStart"/>
            <w:r w:rsidRPr="00565548">
              <w:rPr>
                <w:lang w:val="vi-VN"/>
              </w:rPr>
              <w:t>System</w:t>
            </w:r>
            <w:proofErr w:type="spellEnd"/>
          </w:p>
        </w:tc>
      </w:tr>
      <w:tr w:rsidR="003974E3" w:rsidRPr="00036A6F" w14:paraId="300988D5" w14:textId="77777777" w:rsidTr="00EE0B62">
        <w:trPr>
          <w:trHeight w:val="2201"/>
        </w:trPr>
        <w:tc>
          <w:tcPr>
            <w:tcW w:w="2047" w:type="dxa"/>
            <w:vMerge/>
          </w:tcPr>
          <w:p w14:paraId="147DB23B" w14:textId="77777777" w:rsidR="003974E3" w:rsidRPr="00565548" w:rsidRDefault="003974E3" w:rsidP="00EE0B62">
            <w:pPr>
              <w:spacing w:line="360" w:lineRule="auto"/>
              <w:ind w:left="1440" w:hanging="480"/>
              <w:rPr>
                <w:lang w:val="vi-VN"/>
              </w:rPr>
            </w:pPr>
          </w:p>
        </w:tc>
        <w:tc>
          <w:tcPr>
            <w:tcW w:w="2933" w:type="dxa"/>
          </w:tcPr>
          <w:p w14:paraId="352B3582" w14:textId="77777777" w:rsidR="003974E3" w:rsidRPr="00F107E2" w:rsidRDefault="003974E3" w:rsidP="00EE0B62">
            <w:pPr>
              <w:spacing w:line="360" w:lineRule="auto"/>
              <w:rPr>
                <w:lang w:val="vi-VN"/>
              </w:rPr>
            </w:pPr>
            <w:r w:rsidRPr="00C041AA">
              <w:rPr>
                <w:lang w:val="vi-VN"/>
              </w:rPr>
              <w:t xml:space="preserve">1. </w:t>
            </w:r>
            <w:r w:rsidRPr="00F107E2">
              <w:rPr>
                <w:lang w:val="vi-VN"/>
              </w:rPr>
              <w:t>Truy cập mục quản lý dịch vụ</w:t>
            </w:r>
          </w:p>
          <w:p w14:paraId="55B09F48" w14:textId="1728C957" w:rsidR="003974E3" w:rsidRDefault="003974E3" w:rsidP="00EE0B62">
            <w:pPr>
              <w:spacing w:line="360" w:lineRule="auto"/>
              <w:rPr>
                <w:lang w:val="vi-VN"/>
              </w:rPr>
            </w:pPr>
            <w:r w:rsidRPr="00C041AA">
              <w:rPr>
                <w:lang w:val="vi-VN"/>
              </w:rPr>
              <w:t>2</w:t>
            </w:r>
            <w:r w:rsidRPr="005A0C8B">
              <w:rPr>
                <w:lang w:val="vi-VN"/>
              </w:rPr>
              <w:t xml:space="preserve">. </w:t>
            </w:r>
            <w:r w:rsidRPr="00F107E2">
              <w:rPr>
                <w:lang w:val="vi-VN"/>
              </w:rPr>
              <w:t>Chọn thêm/</w:t>
            </w:r>
            <w:r w:rsidRPr="005A0C8B">
              <w:rPr>
                <w:lang w:val="vi-VN"/>
              </w:rPr>
              <w:t xml:space="preserve"> </w:t>
            </w:r>
            <w:r w:rsidRPr="00F107E2">
              <w:rPr>
                <w:lang w:val="vi-VN"/>
              </w:rPr>
              <w:t>sửa</w:t>
            </w:r>
            <w:r w:rsidRPr="005A0C8B">
              <w:rPr>
                <w:lang w:val="vi-VN"/>
              </w:rPr>
              <w:t xml:space="preserve"> </w:t>
            </w:r>
            <w:r w:rsidRPr="00F107E2">
              <w:rPr>
                <w:lang w:val="vi-VN"/>
              </w:rPr>
              <w:t>/xóa</w:t>
            </w:r>
            <w:r w:rsidRPr="005A0C8B">
              <w:rPr>
                <w:lang w:val="vi-VN"/>
              </w:rPr>
              <w:t xml:space="preserve"> </w:t>
            </w:r>
            <w:r w:rsidRPr="00F107E2">
              <w:rPr>
                <w:lang w:val="vi-VN"/>
              </w:rPr>
              <w:t>/</w:t>
            </w:r>
            <w:r w:rsidRPr="005A0C8B">
              <w:rPr>
                <w:lang w:val="vi-VN"/>
              </w:rPr>
              <w:t>ẩn /hiện</w:t>
            </w:r>
            <w:r w:rsidRPr="00F107E2">
              <w:rPr>
                <w:lang w:val="vi-VN"/>
              </w:rPr>
              <w:t xml:space="preserve"> dịch vụ</w:t>
            </w:r>
          </w:p>
          <w:p w14:paraId="73DB6BF0" w14:textId="77777777" w:rsidR="003974E3" w:rsidRDefault="003974E3" w:rsidP="00EE0B62">
            <w:pPr>
              <w:spacing w:line="360" w:lineRule="auto"/>
              <w:rPr>
                <w:lang w:val="vi-VN"/>
              </w:rPr>
            </w:pPr>
          </w:p>
          <w:p w14:paraId="43C8CDC6" w14:textId="77777777" w:rsidR="003974E3" w:rsidRPr="00F107E2" w:rsidRDefault="003974E3" w:rsidP="00EE0B62">
            <w:pPr>
              <w:spacing w:line="360" w:lineRule="auto"/>
              <w:rPr>
                <w:lang w:val="vi-VN"/>
              </w:rPr>
            </w:pPr>
            <w:r>
              <w:rPr>
                <w:lang w:val="vi-VN"/>
              </w:rPr>
              <w:t xml:space="preserve">3 </w:t>
            </w:r>
            <w:r w:rsidRPr="00F107E2">
              <w:rPr>
                <w:lang w:val="vi-VN"/>
              </w:rPr>
              <w:t>Nhập thông tin và xác nhận</w:t>
            </w:r>
          </w:p>
          <w:p w14:paraId="098AFAE0" w14:textId="77777777" w:rsidR="003974E3" w:rsidRPr="00C041AA" w:rsidRDefault="003974E3" w:rsidP="00EE0B62">
            <w:pPr>
              <w:spacing w:line="360" w:lineRule="auto"/>
              <w:ind w:left="1440" w:hanging="480"/>
              <w:rPr>
                <w:lang w:val="vi-VN"/>
              </w:rPr>
            </w:pPr>
          </w:p>
          <w:p w14:paraId="33C723F7" w14:textId="77777777" w:rsidR="003974E3" w:rsidRPr="00C041AA" w:rsidRDefault="003974E3" w:rsidP="00EE0B62">
            <w:pPr>
              <w:spacing w:line="360" w:lineRule="auto"/>
              <w:ind w:left="1440" w:hanging="480"/>
              <w:rPr>
                <w:lang w:val="vi-VN"/>
              </w:rPr>
            </w:pPr>
          </w:p>
          <w:p w14:paraId="79BB843B" w14:textId="77777777" w:rsidR="003974E3" w:rsidRPr="00565548" w:rsidRDefault="003974E3" w:rsidP="00EE0B62">
            <w:pPr>
              <w:spacing w:line="360" w:lineRule="auto"/>
              <w:ind w:left="1440" w:hanging="480"/>
              <w:rPr>
                <w:lang w:val="vi-VN"/>
              </w:rPr>
            </w:pPr>
          </w:p>
        </w:tc>
        <w:tc>
          <w:tcPr>
            <w:tcW w:w="3179" w:type="dxa"/>
          </w:tcPr>
          <w:p w14:paraId="29CCD2E8" w14:textId="77777777" w:rsidR="003974E3" w:rsidRPr="00F107E2" w:rsidRDefault="003974E3" w:rsidP="00EE0B62">
            <w:pPr>
              <w:spacing w:line="360" w:lineRule="auto"/>
              <w:rPr>
                <w:lang w:val="vi-VN"/>
              </w:rPr>
            </w:pPr>
            <w:r w:rsidRPr="00C041AA">
              <w:rPr>
                <w:lang w:val="vi-VN"/>
              </w:rPr>
              <w:t xml:space="preserve">1.1 </w:t>
            </w:r>
            <w:r w:rsidRPr="00F107E2">
              <w:rPr>
                <w:lang w:val="vi-VN"/>
              </w:rPr>
              <w:t>Hiển thị danh sách các dịch vụ hiện có trong hệ thống</w:t>
            </w:r>
          </w:p>
          <w:p w14:paraId="31C3D158" w14:textId="77777777" w:rsidR="003974E3" w:rsidRDefault="003974E3" w:rsidP="00EE0B62">
            <w:pPr>
              <w:spacing w:line="360" w:lineRule="auto"/>
              <w:rPr>
                <w:lang w:val="vi-VN"/>
              </w:rPr>
            </w:pPr>
            <w:r w:rsidRPr="00C041AA">
              <w:rPr>
                <w:lang w:val="vi-VN"/>
              </w:rPr>
              <w:t xml:space="preserve">2.1 </w:t>
            </w:r>
            <w:r w:rsidRPr="00F107E2">
              <w:rPr>
                <w:lang w:val="vi-VN"/>
              </w:rPr>
              <w:t>Điều hướng đến giao diện thao tác tương ứng với dịch vụ đã chọn</w:t>
            </w:r>
          </w:p>
          <w:p w14:paraId="4042E640" w14:textId="77777777" w:rsidR="003974E3" w:rsidRPr="00F107E2" w:rsidRDefault="003974E3" w:rsidP="00EE0B62">
            <w:pPr>
              <w:spacing w:line="360" w:lineRule="auto"/>
              <w:rPr>
                <w:lang w:val="vi-VN"/>
              </w:rPr>
            </w:pPr>
            <w:r>
              <w:rPr>
                <w:lang w:val="vi-VN"/>
              </w:rPr>
              <w:t xml:space="preserve">3.1 </w:t>
            </w:r>
            <w:r w:rsidRPr="00F107E2">
              <w:rPr>
                <w:lang w:val="vi-VN"/>
              </w:rPr>
              <w:t>Thực hiện lưu dữ liệu vào hệ thống, cập nhật danh sách dịch vụ sau thay đổi</w:t>
            </w:r>
          </w:p>
          <w:p w14:paraId="6187F173" w14:textId="77777777" w:rsidR="003974E3" w:rsidRPr="00C041AA" w:rsidRDefault="003974E3" w:rsidP="00EE0B62">
            <w:pPr>
              <w:spacing w:line="360" w:lineRule="auto"/>
              <w:ind w:left="1440" w:hanging="480"/>
              <w:rPr>
                <w:lang w:val="vi-VN"/>
              </w:rPr>
            </w:pPr>
          </w:p>
          <w:p w14:paraId="3746BE91" w14:textId="77777777" w:rsidR="003974E3" w:rsidRPr="00C041AA" w:rsidRDefault="003974E3" w:rsidP="00EE0B62">
            <w:pPr>
              <w:spacing w:line="360" w:lineRule="auto"/>
              <w:ind w:left="1440" w:hanging="480"/>
              <w:rPr>
                <w:lang w:val="vi-VN"/>
              </w:rPr>
            </w:pPr>
          </w:p>
        </w:tc>
      </w:tr>
      <w:tr w:rsidR="003974E3" w:rsidRPr="00036A6F" w14:paraId="1D71AD2E" w14:textId="77777777" w:rsidTr="00EE0B62">
        <w:trPr>
          <w:trHeight w:val="1000"/>
        </w:trPr>
        <w:tc>
          <w:tcPr>
            <w:tcW w:w="2047" w:type="dxa"/>
          </w:tcPr>
          <w:p w14:paraId="78D32A25" w14:textId="77777777" w:rsidR="003974E3" w:rsidRPr="00565548" w:rsidRDefault="003974E3" w:rsidP="00EE0B62">
            <w:pPr>
              <w:spacing w:line="360" w:lineRule="auto"/>
              <w:rPr>
                <w:lang w:val="vi-VN"/>
              </w:rPr>
            </w:pPr>
            <w:proofErr w:type="spellStart"/>
            <w:r w:rsidRPr="00565548">
              <w:rPr>
                <w:lang w:val="vi-VN"/>
              </w:rPr>
              <w:t>Exception</w:t>
            </w:r>
            <w:proofErr w:type="spellEnd"/>
            <w:r w:rsidRPr="00565548">
              <w:rPr>
                <w:lang w:val="vi-VN"/>
              </w:rPr>
              <w:t xml:space="preserve"> </w:t>
            </w:r>
            <w:proofErr w:type="spellStart"/>
            <w:r w:rsidRPr="00565548">
              <w:rPr>
                <w:lang w:val="vi-VN"/>
              </w:rPr>
              <w:t>Conditions</w:t>
            </w:r>
            <w:proofErr w:type="spellEnd"/>
            <w:r w:rsidRPr="00565548">
              <w:rPr>
                <w:lang w:val="vi-VN"/>
              </w:rPr>
              <w:t>:</w:t>
            </w:r>
          </w:p>
        </w:tc>
        <w:tc>
          <w:tcPr>
            <w:tcW w:w="6112" w:type="dxa"/>
            <w:gridSpan w:val="2"/>
          </w:tcPr>
          <w:p w14:paraId="5804B451" w14:textId="77777777" w:rsidR="003974E3" w:rsidRPr="00F107E2" w:rsidRDefault="003974E3" w:rsidP="00EE0B62">
            <w:pPr>
              <w:spacing w:line="360" w:lineRule="auto"/>
              <w:rPr>
                <w:lang w:val="vi-VN"/>
              </w:rPr>
            </w:pPr>
            <w:r w:rsidRPr="00F107E2">
              <w:rPr>
                <w:lang w:val="vi-VN"/>
              </w:rPr>
              <w:t>Thiếu thông tin khi thêm/sửa dịch vụ → hiển thị thông báo lỗi yêu cầu nhập đủ.</w:t>
            </w:r>
          </w:p>
          <w:p w14:paraId="47867066" w14:textId="77777777" w:rsidR="003974E3" w:rsidRPr="00F107E2" w:rsidRDefault="003974E3" w:rsidP="00EE0B62">
            <w:pPr>
              <w:spacing w:line="360" w:lineRule="auto"/>
              <w:rPr>
                <w:lang w:val="vi-VN"/>
              </w:rPr>
            </w:pPr>
            <w:r w:rsidRPr="00F107E2">
              <w:rPr>
                <w:lang w:val="vi-VN"/>
              </w:rPr>
              <w:t>Dịch vụ đang có lịch hẹn đã được đặt → không cho phép xóa.</w:t>
            </w:r>
          </w:p>
          <w:p w14:paraId="0B92E541" w14:textId="77777777" w:rsidR="003974E3" w:rsidRPr="00C041AA" w:rsidRDefault="003974E3" w:rsidP="00EE0B62">
            <w:pPr>
              <w:spacing w:line="360" w:lineRule="auto"/>
              <w:rPr>
                <w:lang w:val="vi-VN"/>
              </w:rPr>
            </w:pPr>
            <w:r w:rsidRPr="00F107E2">
              <w:rPr>
                <w:lang w:val="vi-VN"/>
              </w:rPr>
              <w:lastRenderedPageBreak/>
              <w:t>Hệ thống lỗi khi lưu dữ liệu → hiển thị thông báo lỗi và yêu cầu thao tác lại.</w:t>
            </w:r>
          </w:p>
        </w:tc>
      </w:tr>
    </w:tbl>
    <w:p w14:paraId="2D0D8AE3" w14:textId="77777777" w:rsidR="003974E3" w:rsidRPr="003655B2" w:rsidRDefault="003974E3" w:rsidP="003974E3">
      <w:pPr>
        <w:rPr>
          <w:lang w:val="vi-VN"/>
        </w:rPr>
      </w:pPr>
    </w:p>
    <w:p w14:paraId="24D809D1" w14:textId="5893F41A" w:rsidR="00F94B24" w:rsidRDefault="00F94B24" w:rsidP="00623A20">
      <w:pPr>
        <w:pStyle w:val="Tiumccp3"/>
        <w:numPr>
          <w:ilvl w:val="3"/>
          <w:numId w:val="75"/>
        </w:numPr>
        <w:outlineLvl w:val="2"/>
        <w:rPr>
          <w:lang w:val="vi-VN"/>
        </w:rPr>
      </w:pPr>
      <w:bookmarkStart w:id="49" w:name="_Toc195953831"/>
      <w:r>
        <w:rPr>
          <w:lang w:val="vi-VN"/>
        </w:rPr>
        <w:t>UC13: Nhận yêu cầu đặt lịch</w:t>
      </w:r>
      <w:bookmarkEnd w:id="49"/>
    </w:p>
    <w:p w14:paraId="2B362BF1" w14:textId="28497346" w:rsidR="003974E3" w:rsidRPr="00C8565C" w:rsidRDefault="003974E3" w:rsidP="003974E3">
      <w:pPr>
        <w:pStyle w:val="Tiumccp3"/>
        <w:rPr>
          <w:lang w:val="vi-VN"/>
        </w:rPr>
      </w:pPr>
    </w:p>
    <w:p w14:paraId="58407B57" w14:textId="77777777" w:rsidR="003974E3" w:rsidRPr="00E9613B" w:rsidRDefault="003974E3" w:rsidP="003974E3">
      <w:pPr>
        <w:rPr>
          <w:lang w:val="vi-VN"/>
        </w:rPr>
      </w:pPr>
    </w:p>
    <w:p w14:paraId="3CC89AB0" w14:textId="1EE29452" w:rsidR="003974E3" w:rsidRDefault="001B7E8E" w:rsidP="003974E3">
      <w:pPr>
        <w:ind w:firstLine="720"/>
        <w:rPr>
          <w:lang w:val="vi-VN"/>
        </w:rPr>
      </w:pPr>
      <w:r w:rsidRPr="001B7E8E">
        <w:rPr>
          <w:noProof/>
          <w:lang w:val="vi-VN"/>
        </w:rPr>
        <w:drawing>
          <wp:inline distT="0" distB="0" distL="0" distR="0" wp14:anchorId="7560D558" wp14:editId="07BB7C4B">
            <wp:extent cx="5274310" cy="2922270"/>
            <wp:effectExtent l="0" t="0" r="2540" b="0"/>
            <wp:docPr id="105267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77959" name=""/>
                    <pic:cNvPicPr/>
                  </pic:nvPicPr>
                  <pic:blipFill>
                    <a:blip r:embed="rId31"/>
                    <a:stretch>
                      <a:fillRect/>
                    </a:stretch>
                  </pic:blipFill>
                  <pic:spPr>
                    <a:xfrm>
                      <a:off x="0" y="0"/>
                      <a:ext cx="5274310" cy="2922270"/>
                    </a:xfrm>
                    <a:prstGeom prst="rect">
                      <a:avLst/>
                    </a:prstGeom>
                  </pic:spPr>
                </pic:pic>
              </a:graphicData>
            </a:graphic>
          </wp:inline>
        </w:drawing>
      </w:r>
    </w:p>
    <w:p w14:paraId="76E322DB" w14:textId="77777777" w:rsidR="003974E3" w:rsidRPr="00C8565C" w:rsidRDefault="003974E3" w:rsidP="003974E3">
      <w:pPr>
        <w:rPr>
          <w:lang w:val="vi-VN"/>
        </w:rPr>
      </w:pPr>
    </w:p>
    <w:tbl>
      <w:tblPr>
        <w:tblStyle w:val="LiBang"/>
        <w:tblW w:w="0" w:type="auto"/>
        <w:tblInd w:w="846" w:type="dxa"/>
        <w:tblLook w:val="04A0" w:firstRow="1" w:lastRow="0" w:firstColumn="1" w:lastColumn="0" w:noHBand="0" w:noVBand="1"/>
      </w:tblPr>
      <w:tblGrid>
        <w:gridCol w:w="1787"/>
        <w:gridCol w:w="2867"/>
        <w:gridCol w:w="2796"/>
      </w:tblGrid>
      <w:tr w:rsidR="003974E3" w14:paraId="035F263C" w14:textId="77777777" w:rsidTr="00EE0B62">
        <w:tc>
          <w:tcPr>
            <w:tcW w:w="1794" w:type="dxa"/>
          </w:tcPr>
          <w:p w14:paraId="02BD325C" w14:textId="77777777" w:rsidR="003974E3" w:rsidRDefault="003974E3" w:rsidP="00EE0B62">
            <w:pPr>
              <w:spacing w:line="360" w:lineRule="auto"/>
              <w:rPr>
                <w:rFonts w:eastAsiaTheme="minorHAnsi"/>
                <w:szCs w:val="26"/>
              </w:rPr>
            </w:pPr>
            <w:proofErr w:type="spellStart"/>
            <w:r>
              <w:rPr>
                <w:rFonts w:eastAsiaTheme="minorHAnsi"/>
                <w:szCs w:val="26"/>
              </w:rPr>
              <w:t>UseCase</w:t>
            </w:r>
            <w:proofErr w:type="spellEnd"/>
            <w:r>
              <w:rPr>
                <w:rFonts w:eastAsiaTheme="minorHAnsi"/>
                <w:szCs w:val="26"/>
              </w:rPr>
              <w:t xml:space="preserve"> Name:</w:t>
            </w:r>
          </w:p>
        </w:tc>
        <w:tc>
          <w:tcPr>
            <w:tcW w:w="5882" w:type="dxa"/>
            <w:gridSpan w:val="2"/>
          </w:tcPr>
          <w:p w14:paraId="2F419E35" w14:textId="77777777" w:rsidR="003974E3" w:rsidRPr="001E7C66" w:rsidRDefault="003974E3" w:rsidP="00EE0B62">
            <w:pPr>
              <w:spacing w:line="360" w:lineRule="auto"/>
              <w:rPr>
                <w:rFonts w:eastAsiaTheme="minorHAnsi"/>
                <w:szCs w:val="26"/>
              </w:rPr>
            </w:pPr>
            <w:proofErr w:type="spellStart"/>
            <w:r w:rsidRPr="00CA2419">
              <w:rPr>
                <w:rFonts w:eastAsiaTheme="minorHAnsi"/>
                <w:szCs w:val="26"/>
              </w:rPr>
              <w:t>Nhận</w:t>
            </w:r>
            <w:proofErr w:type="spellEnd"/>
            <w:r w:rsidRPr="00CA2419">
              <w:rPr>
                <w:rFonts w:eastAsiaTheme="minorHAnsi"/>
                <w:szCs w:val="26"/>
              </w:rPr>
              <w:t xml:space="preserve"> </w:t>
            </w:r>
            <w:proofErr w:type="spellStart"/>
            <w:r w:rsidRPr="00CA2419">
              <w:rPr>
                <w:rFonts w:eastAsiaTheme="minorHAnsi"/>
                <w:szCs w:val="26"/>
              </w:rPr>
              <w:t>yêu</w:t>
            </w:r>
            <w:proofErr w:type="spellEnd"/>
            <w:r w:rsidRPr="00CA2419">
              <w:rPr>
                <w:rFonts w:eastAsiaTheme="minorHAnsi"/>
                <w:szCs w:val="26"/>
              </w:rPr>
              <w:t xml:space="preserve"> </w:t>
            </w:r>
            <w:proofErr w:type="spellStart"/>
            <w:r w:rsidRPr="00CA2419">
              <w:rPr>
                <w:rFonts w:eastAsiaTheme="minorHAnsi"/>
                <w:szCs w:val="26"/>
              </w:rPr>
              <w:t>cầu</w:t>
            </w:r>
            <w:proofErr w:type="spellEnd"/>
            <w:r w:rsidRPr="00CA2419">
              <w:rPr>
                <w:rFonts w:eastAsiaTheme="minorHAnsi"/>
                <w:szCs w:val="26"/>
              </w:rPr>
              <w:t xml:space="preserve"> </w:t>
            </w:r>
            <w:proofErr w:type="spellStart"/>
            <w:r w:rsidRPr="00CA2419">
              <w:rPr>
                <w:rFonts w:eastAsiaTheme="minorHAnsi"/>
                <w:szCs w:val="26"/>
              </w:rPr>
              <w:t>đặt</w:t>
            </w:r>
            <w:proofErr w:type="spellEnd"/>
            <w:r w:rsidRPr="00CA2419">
              <w:rPr>
                <w:rFonts w:eastAsiaTheme="minorHAnsi"/>
                <w:szCs w:val="26"/>
              </w:rPr>
              <w:t xml:space="preserve"> </w:t>
            </w:r>
            <w:proofErr w:type="spellStart"/>
            <w:r w:rsidRPr="00CA2419">
              <w:rPr>
                <w:rFonts w:eastAsiaTheme="minorHAnsi"/>
                <w:szCs w:val="26"/>
              </w:rPr>
              <w:t>lịch</w:t>
            </w:r>
            <w:proofErr w:type="spellEnd"/>
          </w:p>
        </w:tc>
      </w:tr>
      <w:tr w:rsidR="003974E3" w14:paraId="3C63802D" w14:textId="77777777" w:rsidTr="00EE0B62">
        <w:tc>
          <w:tcPr>
            <w:tcW w:w="1794" w:type="dxa"/>
          </w:tcPr>
          <w:p w14:paraId="744A8125" w14:textId="77777777" w:rsidR="003974E3" w:rsidRDefault="003974E3" w:rsidP="00EE0B62">
            <w:pPr>
              <w:spacing w:line="360" w:lineRule="auto"/>
              <w:rPr>
                <w:rFonts w:eastAsiaTheme="minorHAnsi"/>
                <w:szCs w:val="26"/>
              </w:rPr>
            </w:pPr>
            <w:r>
              <w:rPr>
                <w:rFonts w:eastAsiaTheme="minorHAnsi"/>
                <w:szCs w:val="26"/>
              </w:rPr>
              <w:t>Scenario:</w:t>
            </w:r>
          </w:p>
        </w:tc>
        <w:tc>
          <w:tcPr>
            <w:tcW w:w="5882" w:type="dxa"/>
            <w:gridSpan w:val="2"/>
          </w:tcPr>
          <w:p w14:paraId="69494EDE" w14:textId="77777777" w:rsidR="003974E3" w:rsidRPr="006A1449" w:rsidRDefault="003974E3" w:rsidP="00EE0B62">
            <w:pPr>
              <w:spacing w:line="360" w:lineRule="auto"/>
              <w:rPr>
                <w:rFonts w:eastAsiaTheme="minorHAnsi"/>
                <w:szCs w:val="26"/>
              </w:rPr>
            </w:pPr>
            <w:proofErr w:type="spellStart"/>
            <w:r w:rsidRPr="00CA2419">
              <w:rPr>
                <w:rFonts w:eastAsiaTheme="minorHAnsi"/>
                <w:szCs w:val="26"/>
              </w:rPr>
              <w:t>Nhân</w:t>
            </w:r>
            <w:proofErr w:type="spellEnd"/>
            <w:r w:rsidRPr="00CA2419">
              <w:rPr>
                <w:rFonts w:eastAsiaTheme="minorHAnsi"/>
                <w:szCs w:val="26"/>
              </w:rPr>
              <w:t xml:space="preserve"> </w:t>
            </w:r>
            <w:proofErr w:type="spellStart"/>
            <w:r w:rsidRPr="00CA2419">
              <w:rPr>
                <w:rFonts w:eastAsiaTheme="minorHAnsi"/>
                <w:szCs w:val="26"/>
              </w:rPr>
              <w:t>viên</w:t>
            </w:r>
            <w:proofErr w:type="spellEnd"/>
            <w:r w:rsidRPr="00CA2419">
              <w:rPr>
                <w:rFonts w:eastAsiaTheme="minorHAnsi"/>
                <w:szCs w:val="26"/>
              </w:rPr>
              <w:t xml:space="preserve"> </w:t>
            </w:r>
            <w:proofErr w:type="spellStart"/>
            <w:r w:rsidRPr="00CA2419">
              <w:rPr>
                <w:rFonts w:eastAsiaTheme="minorHAnsi"/>
                <w:szCs w:val="26"/>
              </w:rPr>
              <w:t>tư</w:t>
            </w:r>
            <w:proofErr w:type="spellEnd"/>
            <w:r w:rsidRPr="00CA2419">
              <w:rPr>
                <w:rFonts w:eastAsiaTheme="minorHAnsi"/>
                <w:szCs w:val="26"/>
              </w:rPr>
              <w:t xml:space="preserve"> </w:t>
            </w:r>
            <w:proofErr w:type="spellStart"/>
            <w:r w:rsidRPr="00CA2419">
              <w:rPr>
                <w:rFonts w:eastAsiaTheme="minorHAnsi"/>
                <w:szCs w:val="26"/>
              </w:rPr>
              <w:t>vấn</w:t>
            </w:r>
            <w:proofErr w:type="spellEnd"/>
            <w:r w:rsidRPr="00CA2419">
              <w:rPr>
                <w:rFonts w:eastAsiaTheme="minorHAnsi"/>
                <w:szCs w:val="26"/>
              </w:rPr>
              <w:t xml:space="preserve"> </w:t>
            </w:r>
            <w:proofErr w:type="spellStart"/>
            <w:r w:rsidRPr="00CA2419">
              <w:rPr>
                <w:rFonts w:eastAsiaTheme="minorHAnsi"/>
                <w:szCs w:val="26"/>
              </w:rPr>
              <w:t>tiếp</w:t>
            </w:r>
            <w:proofErr w:type="spellEnd"/>
            <w:r w:rsidRPr="00CA2419">
              <w:rPr>
                <w:rFonts w:eastAsiaTheme="minorHAnsi"/>
                <w:szCs w:val="26"/>
              </w:rPr>
              <w:t xml:space="preserve"> </w:t>
            </w:r>
            <w:proofErr w:type="spellStart"/>
            <w:r w:rsidRPr="00CA2419">
              <w:rPr>
                <w:rFonts w:eastAsiaTheme="minorHAnsi"/>
                <w:szCs w:val="26"/>
              </w:rPr>
              <w:t>nhận</w:t>
            </w:r>
            <w:proofErr w:type="spellEnd"/>
            <w:r w:rsidRPr="00CA2419">
              <w:rPr>
                <w:rFonts w:eastAsiaTheme="minorHAnsi"/>
                <w:szCs w:val="26"/>
              </w:rPr>
              <w:t xml:space="preserve"> </w:t>
            </w:r>
            <w:proofErr w:type="spellStart"/>
            <w:r w:rsidRPr="00CA2419">
              <w:rPr>
                <w:rFonts w:eastAsiaTheme="minorHAnsi"/>
                <w:szCs w:val="26"/>
              </w:rPr>
              <w:t>các</w:t>
            </w:r>
            <w:proofErr w:type="spellEnd"/>
            <w:r w:rsidRPr="00CA2419">
              <w:rPr>
                <w:rFonts w:eastAsiaTheme="minorHAnsi"/>
                <w:szCs w:val="26"/>
              </w:rPr>
              <w:t xml:space="preserve"> </w:t>
            </w:r>
            <w:proofErr w:type="spellStart"/>
            <w:r w:rsidRPr="00CA2419">
              <w:rPr>
                <w:rFonts w:eastAsiaTheme="minorHAnsi"/>
                <w:szCs w:val="26"/>
              </w:rPr>
              <w:t>yêu</w:t>
            </w:r>
            <w:proofErr w:type="spellEnd"/>
            <w:r w:rsidRPr="00CA2419">
              <w:rPr>
                <w:rFonts w:eastAsiaTheme="minorHAnsi"/>
                <w:szCs w:val="26"/>
              </w:rPr>
              <w:t xml:space="preserve"> </w:t>
            </w:r>
            <w:proofErr w:type="spellStart"/>
            <w:r w:rsidRPr="00CA2419">
              <w:rPr>
                <w:rFonts w:eastAsiaTheme="minorHAnsi"/>
                <w:szCs w:val="26"/>
              </w:rPr>
              <w:t>cầu</w:t>
            </w:r>
            <w:proofErr w:type="spellEnd"/>
            <w:r w:rsidRPr="00CA2419">
              <w:rPr>
                <w:rFonts w:eastAsiaTheme="minorHAnsi"/>
                <w:szCs w:val="26"/>
              </w:rPr>
              <w:t xml:space="preserve"> </w:t>
            </w:r>
            <w:proofErr w:type="spellStart"/>
            <w:r w:rsidRPr="00CA2419">
              <w:rPr>
                <w:rFonts w:eastAsiaTheme="minorHAnsi"/>
                <w:szCs w:val="26"/>
              </w:rPr>
              <w:t>đặt</w:t>
            </w:r>
            <w:proofErr w:type="spellEnd"/>
            <w:r w:rsidRPr="00CA2419">
              <w:rPr>
                <w:rFonts w:eastAsiaTheme="minorHAnsi"/>
                <w:szCs w:val="26"/>
              </w:rPr>
              <w:t xml:space="preserve"> </w:t>
            </w:r>
            <w:proofErr w:type="spellStart"/>
            <w:r w:rsidRPr="00CA2419">
              <w:rPr>
                <w:rFonts w:eastAsiaTheme="minorHAnsi"/>
                <w:szCs w:val="26"/>
              </w:rPr>
              <w:t>lịch</w:t>
            </w:r>
            <w:proofErr w:type="spellEnd"/>
            <w:r w:rsidRPr="00CA2419">
              <w:rPr>
                <w:rFonts w:eastAsiaTheme="minorHAnsi"/>
                <w:szCs w:val="26"/>
              </w:rPr>
              <w:t xml:space="preserve"> </w:t>
            </w:r>
            <w:proofErr w:type="spellStart"/>
            <w:r w:rsidRPr="00CA2419">
              <w:rPr>
                <w:rFonts w:eastAsiaTheme="minorHAnsi"/>
                <w:szCs w:val="26"/>
              </w:rPr>
              <w:t>từ</w:t>
            </w:r>
            <w:proofErr w:type="spellEnd"/>
            <w:r w:rsidRPr="00CA2419">
              <w:rPr>
                <w:rFonts w:eastAsiaTheme="minorHAnsi"/>
                <w:szCs w:val="26"/>
              </w:rPr>
              <w:t xml:space="preserve"> </w:t>
            </w:r>
            <w:proofErr w:type="spellStart"/>
            <w:r w:rsidRPr="00CA2419">
              <w:rPr>
                <w:rFonts w:eastAsiaTheme="minorHAnsi"/>
                <w:szCs w:val="26"/>
              </w:rPr>
              <w:t>khách</w:t>
            </w:r>
            <w:proofErr w:type="spellEnd"/>
            <w:r w:rsidRPr="00CA2419">
              <w:rPr>
                <w:rFonts w:eastAsiaTheme="minorHAnsi"/>
                <w:szCs w:val="26"/>
              </w:rPr>
              <w:t xml:space="preserve"> </w:t>
            </w:r>
            <w:proofErr w:type="spellStart"/>
            <w:r w:rsidRPr="00CA2419">
              <w:rPr>
                <w:rFonts w:eastAsiaTheme="minorHAnsi"/>
                <w:szCs w:val="26"/>
              </w:rPr>
              <w:t>hàng</w:t>
            </w:r>
            <w:proofErr w:type="spellEnd"/>
            <w:r w:rsidRPr="00CA2419">
              <w:rPr>
                <w:rFonts w:eastAsiaTheme="minorHAnsi"/>
                <w:szCs w:val="26"/>
              </w:rPr>
              <w:t xml:space="preserve"> </w:t>
            </w:r>
            <w:proofErr w:type="spellStart"/>
            <w:r w:rsidRPr="00CA2419">
              <w:rPr>
                <w:rFonts w:eastAsiaTheme="minorHAnsi"/>
                <w:szCs w:val="26"/>
              </w:rPr>
              <w:t>để</w:t>
            </w:r>
            <w:proofErr w:type="spellEnd"/>
            <w:r w:rsidRPr="00CA2419">
              <w:rPr>
                <w:rFonts w:eastAsiaTheme="minorHAnsi"/>
                <w:szCs w:val="26"/>
              </w:rPr>
              <w:t xml:space="preserve"> </w:t>
            </w:r>
            <w:proofErr w:type="spellStart"/>
            <w:r w:rsidRPr="00CA2419">
              <w:rPr>
                <w:rFonts w:eastAsiaTheme="minorHAnsi"/>
                <w:szCs w:val="26"/>
              </w:rPr>
              <w:t>kiểm</w:t>
            </w:r>
            <w:proofErr w:type="spellEnd"/>
            <w:r w:rsidRPr="00CA2419">
              <w:rPr>
                <w:rFonts w:eastAsiaTheme="minorHAnsi"/>
                <w:szCs w:val="26"/>
              </w:rPr>
              <w:t xml:space="preserve"> </w:t>
            </w:r>
            <w:proofErr w:type="spellStart"/>
            <w:r w:rsidRPr="00CA2419">
              <w:rPr>
                <w:rFonts w:eastAsiaTheme="minorHAnsi"/>
                <w:szCs w:val="26"/>
              </w:rPr>
              <w:t>tra</w:t>
            </w:r>
            <w:proofErr w:type="spellEnd"/>
            <w:r w:rsidRPr="00CA2419">
              <w:rPr>
                <w:rFonts w:eastAsiaTheme="minorHAnsi"/>
                <w:szCs w:val="26"/>
              </w:rPr>
              <w:t xml:space="preserve">, </w:t>
            </w:r>
            <w:proofErr w:type="spellStart"/>
            <w:r w:rsidRPr="00CA2419">
              <w:rPr>
                <w:rFonts w:eastAsiaTheme="minorHAnsi"/>
                <w:szCs w:val="26"/>
              </w:rPr>
              <w:t>xác</w:t>
            </w:r>
            <w:proofErr w:type="spellEnd"/>
            <w:r w:rsidRPr="00CA2419">
              <w:rPr>
                <w:rFonts w:eastAsiaTheme="minorHAnsi"/>
                <w:szCs w:val="26"/>
              </w:rPr>
              <w:t xml:space="preserve"> </w:t>
            </w:r>
            <w:proofErr w:type="spellStart"/>
            <w:r w:rsidRPr="00CA2419">
              <w:rPr>
                <w:rFonts w:eastAsiaTheme="minorHAnsi"/>
                <w:szCs w:val="26"/>
              </w:rPr>
              <w:t>nhận</w:t>
            </w:r>
            <w:proofErr w:type="spellEnd"/>
            <w:r w:rsidRPr="00CA2419">
              <w:rPr>
                <w:rFonts w:eastAsiaTheme="minorHAnsi"/>
                <w:szCs w:val="26"/>
              </w:rPr>
              <w:t xml:space="preserve"> </w:t>
            </w:r>
            <w:proofErr w:type="spellStart"/>
            <w:r w:rsidRPr="00CA2419">
              <w:rPr>
                <w:rFonts w:eastAsiaTheme="minorHAnsi"/>
                <w:szCs w:val="26"/>
              </w:rPr>
              <w:t>và</w:t>
            </w:r>
            <w:proofErr w:type="spellEnd"/>
            <w:r w:rsidRPr="00CA2419">
              <w:rPr>
                <w:rFonts w:eastAsiaTheme="minorHAnsi"/>
                <w:szCs w:val="26"/>
              </w:rPr>
              <w:t xml:space="preserve"> </w:t>
            </w:r>
            <w:proofErr w:type="spellStart"/>
            <w:r w:rsidRPr="00CA2419">
              <w:rPr>
                <w:rFonts w:eastAsiaTheme="minorHAnsi"/>
                <w:szCs w:val="26"/>
              </w:rPr>
              <w:t>xử</w:t>
            </w:r>
            <w:proofErr w:type="spellEnd"/>
            <w:r w:rsidRPr="00CA2419">
              <w:rPr>
                <w:rFonts w:eastAsiaTheme="minorHAnsi"/>
                <w:szCs w:val="26"/>
              </w:rPr>
              <w:t xml:space="preserve"> </w:t>
            </w:r>
            <w:proofErr w:type="spellStart"/>
            <w:r w:rsidRPr="00CA2419">
              <w:rPr>
                <w:rFonts w:eastAsiaTheme="minorHAnsi"/>
                <w:szCs w:val="26"/>
              </w:rPr>
              <w:t>lý</w:t>
            </w:r>
            <w:proofErr w:type="spellEnd"/>
            <w:r w:rsidRPr="00CA2419">
              <w:rPr>
                <w:rFonts w:eastAsiaTheme="minorHAnsi"/>
                <w:szCs w:val="26"/>
              </w:rPr>
              <w:t xml:space="preserve"> </w:t>
            </w:r>
            <w:proofErr w:type="spellStart"/>
            <w:r w:rsidRPr="00CA2419">
              <w:rPr>
                <w:rFonts w:eastAsiaTheme="minorHAnsi"/>
                <w:szCs w:val="26"/>
              </w:rPr>
              <w:t>lịch</w:t>
            </w:r>
            <w:proofErr w:type="spellEnd"/>
            <w:r w:rsidRPr="00CA2419">
              <w:rPr>
                <w:rFonts w:eastAsiaTheme="minorHAnsi"/>
                <w:szCs w:val="26"/>
              </w:rPr>
              <w:t xml:space="preserve"> </w:t>
            </w:r>
            <w:proofErr w:type="spellStart"/>
            <w:r w:rsidRPr="00CA2419">
              <w:rPr>
                <w:rFonts w:eastAsiaTheme="minorHAnsi"/>
                <w:szCs w:val="26"/>
              </w:rPr>
              <w:t>trình</w:t>
            </w:r>
            <w:proofErr w:type="spellEnd"/>
            <w:r w:rsidRPr="00CA2419">
              <w:rPr>
                <w:rFonts w:eastAsiaTheme="minorHAnsi"/>
                <w:szCs w:val="26"/>
              </w:rPr>
              <w:t>.</w:t>
            </w:r>
          </w:p>
        </w:tc>
      </w:tr>
      <w:tr w:rsidR="003974E3" w14:paraId="18A809AD" w14:textId="77777777" w:rsidTr="00EE0B62">
        <w:tc>
          <w:tcPr>
            <w:tcW w:w="1794" w:type="dxa"/>
          </w:tcPr>
          <w:p w14:paraId="50391CE8" w14:textId="77777777" w:rsidR="003974E3" w:rsidRDefault="003974E3" w:rsidP="00EE0B62">
            <w:pPr>
              <w:spacing w:line="360" w:lineRule="auto"/>
              <w:rPr>
                <w:rFonts w:eastAsiaTheme="minorHAnsi"/>
                <w:szCs w:val="26"/>
              </w:rPr>
            </w:pPr>
            <w:r>
              <w:rPr>
                <w:rFonts w:eastAsiaTheme="minorHAnsi"/>
                <w:szCs w:val="26"/>
              </w:rPr>
              <w:t>Triggering Event:</w:t>
            </w:r>
          </w:p>
        </w:tc>
        <w:tc>
          <w:tcPr>
            <w:tcW w:w="5882" w:type="dxa"/>
            <w:gridSpan w:val="2"/>
          </w:tcPr>
          <w:p w14:paraId="3A16D2F6" w14:textId="77777777" w:rsidR="003974E3" w:rsidRDefault="003974E3" w:rsidP="00EE0B62">
            <w:pPr>
              <w:spacing w:line="360" w:lineRule="auto"/>
              <w:rPr>
                <w:rFonts w:eastAsiaTheme="minorHAnsi"/>
                <w:szCs w:val="26"/>
                <w:lang w:val="vi-VN"/>
              </w:rPr>
            </w:pPr>
            <w:proofErr w:type="spellStart"/>
            <w:r w:rsidRPr="00CA2419">
              <w:rPr>
                <w:rFonts w:eastAsiaTheme="minorHAnsi"/>
                <w:szCs w:val="26"/>
              </w:rPr>
              <w:t>Khách</w:t>
            </w:r>
            <w:proofErr w:type="spellEnd"/>
            <w:r w:rsidRPr="00CA2419">
              <w:rPr>
                <w:rFonts w:eastAsiaTheme="minorHAnsi"/>
                <w:szCs w:val="26"/>
              </w:rPr>
              <w:t xml:space="preserve"> </w:t>
            </w:r>
            <w:proofErr w:type="spellStart"/>
            <w:r w:rsidRPr="00CA2419">
              <w:rPr>
                <w:rFonts w:eastAsiaTheme="minorHAnsi"/>
                <w:szCs w:val="26"/>
              </w:rPr>
              <w:t>hàng</w:t>
            </w:r>
            <w:proofErr w:type="spellEnd"/>
            <w:r w:rsidRPr="00CA2419">
              <w:rPr>
                <w:rFonts w:eastAsiaTheme="minorHAnsi"/>
                <w:szCs w:val="26"/>
              </w:rPr>
              <w:t xml:space="preserve"> </w:t>
            </w:r>
            <w:proofErr w:type="spellStart"/>
            <w:r w:rsidRPr="00CA2419">
              <w:rPr>
                <w:rFonts w:eastAsiaTheme="minorHAnsi"/>
                <w:szCs w:val="26"/>
              </w:rPr>
              <w:t>gửi</w:t>
            </w:r>
            <w:proofErr w:type="spellEnd"/>
            <w:r w:rsidRPr="00CA2419">
              <w:rPr>
                <w:rFonts w:eastAsiaTheme="minorHAnsi"/>
                <w:szCs w:val="26"/>
              </w:rPr>
              <w:t xml:space="preserve"> </w:t>
            </w:r>
            <w:proofErr w:type="spellStart"/>
            <w:r w:rsidRPr="00CA2419">
              <w:rPr>
                <w:rFonts w:eastAsiaTheme="minorHAnsi"/>
                <w:szCs w:val="26"/>
              </w:rPr>
              <w:t>yêu</w:t>
            </w:r>
            <w:proofErr w:type="spellEnd"/>
            <w:r w:rsidRPr="00CA2419">
              <w:rPr>
                <w:rFonts w:eastAsiaTheme="minorHAnsi"/>
                <w:szCs w:val="26"/>
              </w:rPr>
              <w:t xml:space="preserve"> </w:t>
            </w:r>
            <w:proofErr w:type="spellStart"/>
            <w:r w:rsidRPr="00CA2419">
              <w:rPr>
                <w:rFonts w:eastAsiaTheme="minorHAnsi"/>
                <w:szCs w:val="26"/>
              </w:rPr>
              <w:t>cầu</w:t>
            </w:r>
            <w:proofErr w:type="spellEnd"/>
            <w:r w:rsidRPr="00CA2419">
              <w:rPr>
                <w:rFonts w:eastAsiaTheme="minorHAnsi"/>
                <w:szCs w:val="26"/>
              </w:rPr>
              <w:t xml:space="preserve"> </w:t>
            </w:r>
            <w:proofErr w:type="spellStart"/>
            <w:r w:rsidRPr="00CA2419">
              <w:rPr>
                <w:rFonts w:eastAsiaTheme="minorHAnsi"/>
                <w:szCs w:val="26"/>
              </w:rPr>
              <w:t>đặt</w:t>
            </w:r>
            <w:proofErr w:type="spellEnd"/>
            <w:r w:rsidRPr="00CA2419">
              <w:rPr>
                <w:rFonts w:eastAsiaTheme="minorHAnsi"/>
                <w:szCs w:val="26"/>
              </w:rPr>
              <w:t xml:space="preserve"> </w:t>
            </w:r>
            <w:proofErr w:type="spellStart"/>
            <w:r w:rsidRPr="00CA2419">
              <w:rPr>
                <w:rFonts w:eastAsiaTheme="minorHAnsi"/>
                <w:szCs w:val="26"/>
              </w:rPr>
              <w:t>lịch</w:t>
            </w:r>
            <w:proofErr w:type="spellEnd"/>
            <w:r w:rsidRPr="00CA2419">
              <w:rPr>
                <w:rFonts w:eastAsiaTheme="minorHAnsi"/>
                <w:szCs w:val="26"/>
              </w:rPr>
              <w:t xml:space="preserve"> </w:t>
            </w:r>
            <w:proofErr w:type="spellStart"/>
            <w:r w:rsidRPr="00CA2419">
              <w:rPr>
                <w:rFonts w:eastAsiaTheme="minorHAnsi"/>
                <w:szCs w:val="26"/>
              </w:rPr>
              <w:t>dịch</w:t>
            </w:r>
            <w:proofErr w:type="spellEnd"/>
            <w:r w:rsidRPr="00CA2419">
              <w:rPr>
                <w:rFonts w:eastAsiaTheme="minorHAnsi"/>
                <w:szCs w:val="26"/>
              </w:rPr>
              <w:t xml:space="preserve"> </w:t>
            </w:r>
            <w:proofErr w:type="spellStart"/>
            <w:r w:rsidRPr="00CA2419">
              <w:rPr>
                <w:rFonts w:eastAsiaTheme="minorHAnsi"/>
                <w:szCs w:val="26"/>
              </w:rPr>
              <w:t>vụ</w:t>
            </w:r>
            <w:proofErr w:type="spellEnd"/>
            <w:r w:rsidRPr="00CA2419">
              <w:rPr>
                <w:rFonts w:eastAsiaTheme="minorHAnsi"/>
                <w:szCs w:val="26"/>
              </w:rPr>
              <w:t xml:space="preserve"> </w:t>
            </w:r>
            <w:proofErr w:type="spellStart"/>
            <w:r w:rsidRPr="00CA2419">
              <w:rPr>
                <w:rFonts w:eastAsiaTheme="minorHAnsi"/>
                <w:szCs w:val="26"/>
              </w:rPr>
              <w:t>trên</w:t>
            </w:r>
            <w:proofErr w:type="spellEnd"/>
            <w:r w:rsidRPr="00CA2419">
              <w:rPr>
                <w:rFonts w:eastAsiaTheme="minorHAnsi"/>
                <w:szCs w:val="26"/>
              </w:rPr>
              <w:t xml:space="preserve"> </w:t>
            </w:r>
            <w:proofErr w:type="spellStart"/>
            <w:r w:rsidRPr="00CA2419">
              <w:rPr>
                <w:rFonts w:eastAsiaTheme="minorHAnsi"/>
                <w:szCs w:val="26"/>
              </w:rPr>
              <w:t>hệ</w:t>
            </w:r>
            <w:proofErr w:type="spellEnd"/>
            <w:r w:rsidRPr="00CA2419">
              <w:rPr>
                <w:rFonts w:eastAsiaTheme="minorHAnsi"/>
                <w:szCs w:val="26"/>
              </w:rPr>
              <w:t xml:space="preserve"> </w:t>
            </w:r>
            <w:proofErr w:type="spellStart"/>
            <w:r w:rsidRPr="00CA2419">
              <w:rPr>
                <w:rFonts w:eastAsiaTheme="minorHAnsi"/>
                <w:szCs w:val="26"/>
              </w:rPr>
              <w:t>thống</w:t>
            </w:r>
            <w:proofErr w:type="spellEnd"/>
            <w:r w:rsidRPr="00CA2419">
              <w:rPr>
                <w:rFonts w:eastAsiaTheme="minorHAnsi"/>
                <w:szCs w:val="26"/>
              </w:rPr>
              <w:t>.</w:t>
            </w:r>
          </w:p>
        </w:tc>
      </w:tr>
      <w:tr w:rsidR="003974E3" w14:paraId="01C5108E" w14:textId="77777777" w:rsidTr="00EE0B62">
        <w:tc>
          <w:tcPr>
            <w:tcW w:w="1794" w:type="dxa"/>
          </w:tcPr>
          <w:p w14:paraId="0187F151" w14:textId="77777777" w:rsidR="003974E3" w:rsidRDefault="003974E3" w:rsidP="00EE0B62">
            <w:pPr>
              <w:spacing w:line="360" w:lineRule="auto"/>
              <w:rPr>
                <w:rFonts w:eastAsiaTheme="minorHAnsi"/>
                <w:szCs w:val="26"/>
              </w:rPr>
            </w:pPr>
            <w:r>
              <w:rPr>
                <w:rFonts w:eastAsiaTheme="minorHAnsi"/>
                <w:szCs w:val="26"/>
              </w:rPr>
              <w:t>Brief Description:</w:t>
            </w:r>
          </w:p>
        </w:tc>
        <w:tc>
          <w:tcPr>
            <w:tcW w:w="5882" w:type="dxa"/>
            <w:gridSpan w:val="2"/>
          </w:tcPr>
          <w:p w14:paraId="57415E22" w14:textId="77777777" w:rsidR="003974E3" w:rsidRDefault="003974E3" w:rsidP="00EE0B62">
            <w:pPr>
              <w:spacing w:line="360" w:lineRule="auto"/>
              <w:rPr>
                <w:rFonts w:eastAsiaTheme="minorHAnsi"/>
                <w:szCs w:val="26"/>
                <w:lang w:val="vi-VN"/>
              </w:rPr>
            </w:pPr>
            <w:r w:rsidRPr="00CA2419">
              <w:rPr>
                <w:rFonts w:eastAsiaTheme="minorHAnsi"/>
                <w:szCs w:val="26"/>
              </w:rPr>
              <w:t xml:space="preserve">Use Case </w:t>
            </w:r>
            <w:proofErr w:type="spellStart"/>
            <w:r w:rsidRPr="00CA2419">
              <w:rPr>
                <w:rFonts w:eastAsiaTheme="minorHAnsi"/>
                <w:szCs w:val="26"/>
              </w:rPr>
              <w:t>này</w:t>
            </w:r>
            <w:proofErr w:type="spellEnd"/>
            <w:r w:rsidRPr="00CA2419">
              <w:rPr>
                <w:rFonts w:eastAsiaTheme="minorHAnsi"/>
                <w:szCs w:val="26"/>
              </w:rPr>
              <w:t xml:space="preserve"> </w:t>
            </w:r>
            <w:proofErr w:type="spellStart"/>
            <w:r w:rsidRPr="00CA2419">
              <w:rPr>
                <w:rFonts w:eastAsiaTheme="minorHAnsi"/>
                <w:szCs w:val="26"/>
              </w:rPr>
              <w:t>cho</w:t>
            </w:r>
            <w:proofErr w:type="spellEnd"/>
            <w:r w:rsidRPr="00CA2419">
              <w:rPr>
                <w:rFonts w:eastAsiaTheme="minorHAnsi"/>
                <w:szCs w:val="26"/>
              </w:rPr>
              <w:t xml:space="preserve"> </w:t>
            </w:r>
            <w:proofErr w:type="spellStart"/>
            <w:r w:rsidRPr="00CA2419">
              <w:rPr>
                <w:rFonts w:eastAsiaTheme="minorHAnsi"/>
                <w:szCs w:val="26"/>
              </w:rPr>
              <w:t>phép</w:t>
            </w:r>
            <w:proofErr w:type="spellEnd"/>
            <w:r w:rsidRPr="00CA2419">
              <w:rPr>
                <w:rFonts w:eastAsiaTheme="minorHAnsi"/>
                <w:szCs w:val="26"/>
              </w:rPr>
              <w:t xml:space="preserve"> </w:t>
            </w:r>
            <w:proofErr w:type="spellStart"/>
            <w:r w:rsidRPr="00CA2419">
              <w:rPr>
                <w:rFonts w:eastAsiaTheme="minorHAnsi"/>
                <w:szCs w:val="26"/>
              </w:rPr>
              <w:t>nhân</w:t>
            </w:r>
            <w:proofErr w:type="spellEnd"/>
            <w:r w:rsidRPr="00CA2419">
              <w:rPr>
                <w:rFonts w:eastAsiaTheme="minorHAnsi"/>
                <w:szCs w:val="26"/>
              </w:rPr>
              <w:t xml:space="preserve"> </w:t>
            </w:r>
            <w:proofErr w:type="spellStart"/>
            <w:r w:rsidRPr="00CA2419">
              <w:rPr>
                <w:rFonts w:eastAsiaTheme="minorHAnsi"/>
                <w:szCs w:val="26"/>
              </w:rPr>
              <w:t>viên</w:t>
            </w:r>
            <w:proofErr w:type="spellEnd"/>
            <w:r w:rsidRPr="00CA2419">
              <w:rPr>
                <w:rFonts w:eastAsiaTheme="minorHAnsi"/>
                <w:szCs w:val="26"/>
              </w:rPr>
              <w:t xml:space="preserve"> </w:t>
            </w:r>
            <w:proofErr w:type="spellStart"/>
            <w:r w:rsidRPr="00CA2419">
              <w:rPr>
                <w:rFonts w:eastAsiaTheme="minorHAnsi"/>
                <w:szCs w:val="26"/>
              </w:rPr>
              <w:t>tư</w:t>
            </w:r>
            <w:proofErr w:type="spellEnd"/>
            <w:r w:rsidRPr="00CA2419">
              <w:rPr>
                <w:rFonts w:eastAsiaTheme="minorHAnsi"/>
                <w:szCs w:val="26"/>
              </w:rPr>
              <w:t xml:space="preserve"> </w:t>
            </w:r>
            <w:proofErr w:type="spellStart"/>
            <w:r w:rsidRPr="00CA2419">
              <w:rPr>
                <w:rFonts w:eastAsiaTheme="minorHAnsi"/>
                <w:szCs w:val="26"/>
              </w:rPr>
              <w:t>vấn</w:t>
            </w:r>
            <w:proofErr w:type="spellEnd"/>
            <w:r w:rsidRPr="00CA2419">
              <w:rPr>
                <w:rFonts w:eastAsiaTheme="minorHAnsi"/>
                <w:szCs w:val="26"/>
              </w:rPr>
              <w:t xml:space="preserve"> </w:t>
            </w:r>
            <w:proofErr w:type="spellStart"/>
            <w:r w:rsidRPr="00CA2419">
              <w:rPr>
                <w:rFonts w:eastAsiaTheme="minorHAnsi"/>
                <w:szCs w:val="26"/>
              </w:rPr>
              <w:t>tiếp</w:t>
            </w:r>
            <w:proofErr w:type="spellEnd"/>
            <w:r w:rsidRPr="00CA2419">
              <w:rPr>
                <w:rFonts w:eastAsiaTheme="minorHAnsi"/>
                <w:szCs w:val="26"/>
              </w:rPr>
              <w:t xml:space="preserve"> </w:t>
            </w:r>
            <w:proofErr w:type="spellStart"/>
            <w:r w:rsidRPr="00CA2419">
              <w:rPr>
                <w:rFonts w:eastAsiaTheme="minorHAnsi"/>
                <w:szCs w:val="26"/>
              </w:rPr>
              <w:t>nhận</w:t>
            </w:r>
            <w:proofErr w:type="spellEnd"/>
            <w:r w:rsidRPr="00CA2419">
              <w:rPr>
                <w:rFonts w:eastAsiaTheme="minorHAnsi"/>
                <w:szCs w:val="26"/>
              </w:rPr>
              <w:t xml:space="preserve"> </w:t>
            </w:r>
            <w:proofErr w:type="spellStart"/>
            <w:r w:rsidRPr="00CA2419">
              <w:rPr>
                <w:rFonts w:eastAsiaTheme="minorHAnsi"/>
                <w:szCs w:val="26"/>
              </w:rPr>
              <w:t>yêu</w:t>
            </w:r>
            <w:proofErr w:type="spellEnd"/>
            <w:r w:rsidRPr="00CA2419">
              <w:rPr>
                <w:rFonts w:eastAsiaTheme="minorHAnsi"/>
                <w:szCs w:val="26"/>
              </w:rPr>
              <w:t xml:space="preserve"> </w:t>
            </w:r>
            <w:proofErr w:type="spellStart"/>
            <w:r w:rsidRPr="00CA2419">
              <w:rPr>
                <w:rFonts w:eastAsiaTheme="minorHAnsi"/>
                <w:szCs w:val="26"/>
              </w:rPr>
              <w:t>cầu</w:t>
            </w:r>
            <w:proofErr w:type="spellEnd"/>
            <w:r w:rsidRPr="00CA2419">
              <w:rPr>
                <w:rFonts w:eastAsiaTheme="minorHAnsi"/>
                <w:szCs w:val="26"/>
              </w:rPr>
              <w:t xml:space="preserve"> </w:t>
            </w:r>
            <w:proofErr w:type="spellStart"/>
            <w:r w:rsidRPr="00CA2419">
              <w:rPr>
                <w:rFonts w:eastAsiaTheme="minorHAnsi"/>
                <w:szCs w:val="26"/>
              </w:rPr>
              <w:t>đặt</w:t>
            </w:r>
            <w:proofErr w:type="spellEnd"/>
            <w:r w:rsidRPr="00CA2419">
              <w:rPr>
                <w:rFonts w:eastAsiaTheme="minorHAnsi"/>
                <w:szCs w:val="26"/>
              </w:rPr>
              <w:t xml:space="preserve"> </w:t>
            </w:r>
            <w:proofErr w:type="spellStart"/>
            <w:r w:rsidRPr="00CA2419">
              <w:rPr>
                <w:rFonts w:eastAsiaTheme="minorHAnsi"/>
                <w:szCs w:val="26"/>
              </w:rPr>
              <w:t>lịch</w:t>
            </w:r>
            <w:proofErr w:type="spellEnd"/>
            <w:r w:rsidRPr="00CA2419">
              <w:rPr>
                <w:rFonts w:eastAsiaTheme="minorHAnsi"/>
                <w:szCs w:val="26"/>
              </w:rPr>
              <w:t xml:space="preserve">, </w:t>
            </w:r>
            <w:proofErr w:type="spellStart"/>
            <w:r w:rsidRPr="00CA2419">
              <w:rPr>
                <w:rFonts w:eastAsiaTheme="minorHAnsi"/>
                <w:szCs w:val="26"/>
              </w:rPr>
              <w:t>xem</w:t>
            </w:r>
            <w:proofErr w:type="spellEnd"/>
            <w:r w:rsidRPr="00CA2419">
              <w:rPr>
                <w:rFonts w:eastAsiaTheme="minorHAnsi"/>
                <w:szCs w:val="26"/>
              </w:rPr>
              <w:t xml:space="preserve"> chi </w:t>
            </w:r>
            <w:proofErr w:type="spellStart"/>
            <w:r w:rsidRPr="00CA2419">
              <w:rPr>
                <w:rFonts w:eastAsiaTheme="minorHAnsi"/>
                <w:szCs w:val="26"/>
              </w:rPr>
              <w:t>tiết</w:t>
            </w:r>
            <w:proofErr w:type="spellEnd"/>
            <w:r w:rsidRPr="00CA2419">
              <w:rPr>
                <w:rFonts w:eastAsiaTheme="minorHAnsi"/>
                <w:szCs w:val="26"/>
              </w:rPr>
              <w:t xml:space="preserve"> </w:t>
            </w:r>
            <w:proofErr w:type="spellStart"/>
            <w:r w:rsidRPr="00CA2419">
              <w:rPr>
                <w:rFonts w:eastAsiaTheme="minorHAnsi"/>
                <w:szCs w:val="26"/>
              </w:rPr>
              <w:t>yêu</w:t>
            </w:r>
            <w:proofErr w:type="spellEnd"/>
            <w:r w:rsidRPr="00CA2419">
              <w:rPr>
                <w:rFonts w:eastAsiaTheme="minorHAnsi"/>
                <w:szCs w:val="26"/>
              </w:rPr>
              <w:t xml:space="preserve"> </w:t>
            </w:r>
            <w:proofErr w:type="spellStart"/>
            <w:r w:rsidRPr="00CA2419">
              <w:rPr>
                <w:rFonts w:eastAsiaTheme="minorHAnsi"/>
                <w:szCs w:val="26"/>
              </w:rPr>
              <w:t>cầu</w:t>
            </w:r>
            <w:proofErr w:type="spellEnd"/>
            <w:r w:rsidRPr="00CA2419">
              <w:rPr>
                <w:rFonts w:eastAsiaTheme="minorHAnsi"/>
                <w:szCs w:val="26"/>
              </w:rPr>
              <w:t xml:space="preserve"> </w:t>
            </w:r>
            <w:proofErr w:type="spellStart"/>
            <w:r w:rsidRPr="00CA2419">
              <w:rPr>
                <w:rFonts w:eastAsiaTheme="minorHAnsi"/>
                <w:szCs w:val="26"/>
              </w:rPr>
              <w:t>và</w:t>
            </w:r>
            <w:proofErr w:type="spellEnd"/>
            <w:r w:rsidRPr="00CA2419">
              <w:rPr>
                <w:rFonts w:eastAsiaTheme="minorHAnsi"/>
                <w:szCs w:val="26"/>
              </w:rPr>
              <w:t xml:space="preserve"> </w:t>
            </w:r>
            <w:proofErr w:type="spellStart"/>
            <w:r w:rsidRPr="00CA2419">
              <w:rPr>
                <w:rFonts w:eastAsiaTheme="minorHAnsi"/>
                <w:szCs w:val="26"/>
              </w:rPr>
              <w:t>theo</w:t>
            </w:r>
            <w:proofErr w:type="spellEnd"/>
            <w:r w:rsidRPr="00CA2419">
              <w:rPr>
                <w:rFonts w:eastAsiaTheme="minorHAnsi"/>
                <w:szCs w:val="26"/>
              </w:rPr>
              <w:t xml:space="preserve"> </w:t>
            </w:r>
            <w:proofErr w:type="spellStart"/>
            <w:r w:rsidRPr="00CA2419">
              <w:rPr>
                <w:rFonts w:eastAsiaTheme="minorHAnsi"/>
                <w:szCs w:val="26"/>
              </w:rPr>
              <w:t>dõi</w:t>
            </w:r>
            <w:proofErr w:type="spellEnd"/>
            <w:r w:rsidRPr="00CA2419">
              <w:rPr>
                <w:rFonts w:eastAsiaTheme="minorHAnsi"/>
                <w:szCs w:val="26"/>
              </w:rPr>
              <w:t xml:space="preserve"> </w:t>
            </w:r>
            <w:proofErr w:type="spellStart"/>
            <w:r w:rsidRPr="00CA2419">
              <w:rPr>
                <w:rFonts w:eastAsiaTheme="minorHAnsi"/>
                <w:szCs w:val="26"/>
              </w:rPr>
              <w:t>trạng</w:t>
            </w:r>
            <w:proofErr w:type="spellEnd"/>
            <w:r w:rsidRPr="00CA2419">
              <w:rPr>
                <w:rFonts w:eastAsiaTheme="minorHAnsi"/>
                <w:szCs w:val="26"/>
              </w:rPr>
              <w:t xml:space="preserve"> </w:t>
            </w:r>
            <w:proofErr w:type="spellStart"/>
            <w:r w:rsidRPr="00CA2419">
              <w:rPr>
                <w:rFonts w:eastAsiaTheme="minorHAnsi"/>
                <w:szCs w:val="26"/>
              </w:rPr>
              <w:t>thái</w:t>
            </w:r>
            <w:proofErr w:type="spellEnd"/>
            <w:r w:rsidRPr="00CA2419">
              <w:rPr>
                <w:rFonts w:eastAsiaTheme="minorHAnsi"/>
                <w:szCs w:val="26"/>
              </w:rPr>
              <w:t xml:space="preserve"> </w:t>
            </w:r>
            <w:proofErr w:type="spellStart"/>
            <w:r w:rsidRPr="00CA2419">
              <w:rPr>
                <w:rFonts w:eastAsiaTheme="minorHAnsi"/>
                <w:szCs w:val="26"/>
              </w:rPr>
              <w:t>xử</w:t>
            </w:r>
            <w:proofErr w:type="spellEnd"/>
            <w:r w:rsidRPr="00CA2419">
              <w:rPr>
                <w:rFonts w:eastAsiaTheme="minorHAnsi"/>
                <w:szCs w:val="26"/>
              </w:rPr>
              <w:t xml:space="preserve"> </w:t>
            </w:r>
            <w:proofErr w:type="spellStart"/>
            <w:r w:rsidRPr="00CA2419">
              <w:rPr>
                <w:rFonts w:eastAsiaTheme="minorHAnsi"/>
                <w:szCs w:val="26"/>
              </w:rPr>
              <w:t>lý</w:t>
            </w:r>
            <w:proofErr w:type="spellEnd"/>
            <w:r w:rsidRPr="00CA2419">
              <w:rPr>
                <w:rFonts w:eastAsiaTheme="minorHAnsi"/>
                <w:szCs w:val="26"/>
              </w:rPr>
              <w:t xml:space="preserve"> </w:t>
            </w:r>
            <w:proofErr w:type="spellStart"/>
            <w:r w:rsidRPr="00CA2419">
              <w:rPr>
                <w:rFonts w:eastAsiaTheme="minorHAnsi"/>
                <w:szCs w:val="26"/>
              </w:rPr>
              <w:t>để</w:t>
            </w:r>
            <w:proofErr w:type="spellEnd"/>
            <w:r w:rsidRPr="00CA2419">
              <w:rPr>
                <w:rFonts w:eastAsiaTheme="minorHAnsi"/>
                <w:szCs w:val="26"/>
              </w:rPr>
              <w:t xml:space="preserve"> </w:t>
            </w:r>
            <w:proofErr w:type="spellStart"/>
            <w:r w:rsidRPr="00CA2419">
              <w:rPr>
                <w:rFonts w:eastAsiaTheme="minorHAnsi"/>
                <w:szCs w:val="26"/>
              </w:rPr>
              <w:t>phân</w:t>
            </w:r>
            <w:proofErr w:type="spellEnd"/>
            <w:r w:rsidRPr="00CA2419">
              <w:rPr>
                <w:rFonts w:eastAsiaTheme="minorHAnsi"/>
                <w:szCs w:val="26"/>
              </w:rPr>
              <w:t xml:space="preserve"> </w:t>
            </w:r>
            <w:proofErr w:type="spellStart"/>
            <w:r w:rsidRPr="00CA2419">
              <w:rPr>
                <w:rFonts w:eastAsiaTheme="minorHAnsi"/>
                <w:szCs w:val="26"/>
              </w:rPr>
              <w:t>bổ</w:t>
            </w:r>
            <w:proofErr w:type="spellEnd"/>
            <w:r w:rsidRPr="00CA2419">
              <w:rPr>
                <w:rFonts w:eastAsiaTheme="minorHAnsi"/>
                <w:szCs w:val="26"/>
              </w:rPr>
              <w:t xml:space="preserve"> </w:t>
            </w:r>
            <w:proofErr w:type="spellStart"/>
            <w:r w:rsidRPr="00CA2419">
              <w:rPr>
                <w:rFonts w:eastAsiaTheme="minorHAnsi"/>
                <w:szCs w:val="26"/>
              </w:rPr>
              <w:t>phù</w:t>
            </w:r>
            <w:proofErr w:type="spellEnd"/>
            <w:r w:rsidRPr="00CA2419">
              <w:rPr>
                <w:rFonts w:eastAsiaTheme="minorHAnsi"/>
                <w:szCs w:val="26"/>
              </w:rPr>
              <w:t xml:space="preserve"> </w:t>
            </w:r>
            <w:proofErr w:type="spellStart"/>
            <w:r w:rsidRPr="00CA2419">
              <w:rPr>
                <w:rFonts w:eastAsiaTheme="minorHAnsi"/>
                <w:szCs w:val="26"/>
              </w:rPr>
              <w:t>hợp</w:t>
            </w:r>
            <w:proofErr w:type="spellEnd"/>
            <w:r w:rsidRPr="00CA2419">
              <w:rPr>
                <w:rFonts w:eastAsiaTheme="minorHAnsi"/>
                <w:szCs w:val="26"/>
              </w:rPr>
              <w:t>.</w:t>
            </w:r>
          </w:p>
        </w:tc>
      </w:tr>
      <w:tr w:rsidR="003974E3" w14:paraId="2DFD6825" w14:textId="77777777" w:rsidTr="00EE0B62">
        <w:tc>
          <w:tcPr>
            <w:tcW w:w="1794" w:type="dxa"/>
          </w:tcPr>
          <w:p w14:paraId="0018BA22" w14:textId="77777777" w:rsidR="003974E3" w:rsidRDefault="003974E3" w:rsidP="00EE0B62">
            <w:pPr>
              <w:spacing w:line="360" w:lineRule="auto"/>
              <w:rPr>
                <w:rFonts w:eastAsiaTheme="minorHAnsi"/>
                <w:szCs w:val="26"/>
              </w:rPr>
            </w:pPr>
            <w:r>
              <w:rPr>
                <w:rFonts w:eastAsiaTheme="minorHAnsi"/>
                <w:szCs w:val="26"/>
              </w:rPr>
              <w:t>Actor:</w:t>
            </w:r>
          </w:p>
        </w:tc>
        <w:tc>
          <w:tcPr>
            <w:tcW w:w="5882" w:type="dxa"/>
            <w:gridSpan w:val="2"/>
          </w:tcPr>
          <w:p w14:paraId="4FA953B7" w14:textId="77777777" w:rsidR="003974E3" w:rsidRPr="00FB6D7C" w:rsidRDefault="003974E3" w:rsidP="00EE0B62">
            <w:pPr>
              <w:spacing w:line="360" w:lineRule="auto"/>
              <w:rPr>
                <w:rFonts w:eastAsiaTheme="minorHAnsi"/>
                <w:szCs w:val="26"/>
              </w:rPr>
            </w:pPr>
            <w:proofErr w:type="spellStart"/>
            <w:r w:rsidRPr="00CA2419">
              <w:rPr>
                <w:rFonts w:eastAsiaTheme="minorHAnsi"/>
                <w:szCs w:val="26"/>
              </w:rPr>
              <w:t>Nhân</w:t>
            </w:r>
            <w:proofErr w:type="spellEnd"/>
            <w:r w:rsidRPr="00CA2419">
              <w:rPr>
                <w:rFonts w:eastAsiaTheme="minorHAnsi"/>
                <w:szCs w:val="26"/>
              </w:rPr>
              <w:t xml:space="preserve"> </w:t>
            </w:r>
            <w:proofErr w:type="spellStart"/>
            <w:r w:rsidRPr="00CA2419">
              <w:rPr>
                <w:rFonts w:eastAsiaTheme="minorHAnsi"/>
                <w:szCs w:val="26"/>
              </w:rPr>
              <w:t>viên</w:t>
            </w:r>
            <w:proofErr w:type="spellEnd"/>
            <w:r w:rsidRPr="00CA2419">
              <w:rPr>
                <w:rFonts w:eastAsiaTheme="minorHAnsi"/>
                <w:szCs w:val="26"/>
              </w:rPr>
              <w:t xml:space="preserve"> </w:t>
            </w:r>
            <w:proofErr w:type="spellStart"/>
            <w:r w:rsidRPr="00CA2419">
              <w:rPr>
                <w:rFonts w:eastAsiaTheme="minorHAnsi"/>
                <w:szCs w:val="26"/>
              </w:rPr>
              <w:t>tư</w:t>
            </w:r>
            <w:proofErr w:type="spellEnd"/>
            <w:r w:rsidRPr="00CA2419">
              <w:rPr>
                <w:rFonts w:eastAsiaTheme="minorHAnsi"/>
                <w:szCs w:val="26"/>
              </w:rPr>
              <w:t xml:space="preserve"> </w:t>
            </w:r>
            <w:proofErr w:type="spellStart"/>
            <w:r w:rsidRPr="00CA2419">
              <w:rPr>
                <w:rFonts w:eastAsiaTheme="minorHAnsi"/>
                <w:szCs w:val="26"/>
              </w:rPr>
              <w:t>vấn</w:t>
            </w:r>
            <w:proofErr w:type="spellEnd"/>
          </w:p>
        </w:tc>
      </w:tr>
      <w:tr w:rsidR="003974E3" w:rsidRPr="00CA2419" w14:paraId="6A512EB5" w14:textId="77777777" w:rsidTr="00EE0B62">
        <w:tc>
          <w:tcPr>
            <w:tcW w:w="1794" w:type="dxa"/>
          </w:tcPr>
          <w:p w14:paraId="6D912616" w14:textId="77777777" w:rsidR="003974E3" w:rsidRDefault="003974E3" w:rsidP="00EE0B62">
            <w:pPr>
              <w:spacing w:line="360" w:lineRule="auto"/>
              <w:rPr>
                <w:rFonts w:eastAsiaTheme="minorHAnsi"/>
                <w:szCs w:val="26"/>
              </w:rPr>
            </w:pPr>
            <w:r>
              <w:rPr>
                <w:rFonts w:eastAsiaTheme="minorHAnsi"/>
                <w:szCs w:val="26"/>
              </w:rPr>
              <w:t>Related</w:t>
            </w:r>
            <w:r>
              <w:rPr>
                <w:rFonts w:eastAsiaTheme="minorHAnsi"/>
                <w:szCs w:val="26"/>
                <w:lang w:val="vi-VN"/>
              </w:rPr>
              <w:t xml:space="preserve"> </w:t>
            </w:r>
            <w:proofErr w:type="spellStart"/>
            <w:r>
              <w:rPr>
                <w:rFonts w:eastAsiaTheme="minorHAnsi"/>
                <w:szCs w:val="26"/>
              </w:rPr>
              <w:t>UseCases</w:t>
            </w:r>
            <w:proofErr w:type="spellEnd"/>
            <w:r>
              <w:rPr>
                <w:rFonts w:eastAsiaTheme="minorHAnsi"/>
                <w:szCs w:val="26"/>
              </w:rPr>
              <w:t>:</w:t>
            </w:r>
          </w:p>
        </w:tc>
        <w:tc>
          <w:tcPr>
            <w:tcW w:w="5882" w:type="dxa"/>
            <w:gridSpan w:val="2"/>
          </w:tcPr>
          <w:p w14:paraId="746F013E" w14:textId="77777777" w:rsidR="003974E3" w:rsidRPr="00CA2419" w:rsidRDefault="003974E3" w:rsidP="00EE0B62">
            <w:pPr>
              <w:spacing w:line="360" w:lineRule="auto"/>
              <w:rPr>
                <w:rFonts w:eastAsiaTheme="minorHAnsi"/>
                <w:szCs w:val="26"/>
                <w:lang w:val="vi-VN"/>
              </w:rPr>
            </w:pPr>
            <w:r w:rsidRPr="00CA2419">
              <w:rPr>
                <w:rFonts w:eastAsiaTheme="minorHAnsi"/>
                <w:szCs w:val="26"/>
                <w:lang w:val="vi-VN"/>
              </w:rPr>
              <w:t>Chi tiết yêu cầu của khách hàng (</w:t>
            </w:r>
            <w:proofErr w:type="spellStart"/>
            <w:r w:rsidRPr="00CA2419">
              <w:rPr>
                <w:rFonts w:eastAsiaTheme="minorHAnsi"/>
                <w:szCs w:val="26"/>
                <w:lang w:val="vi-VN"/>
              </w:rPr>
              <w:t>extend</w:t>
            </w:r>
            <w:proofErr w:type="spellEnd"/>
            <w:r w:rsidRPr="00CA2419">
              <w:rPr>
                <w:rFonts w:eastAsiaTheme="minorHAnsi"/>
                <w:szCs w:val="26"/>
                <w:lang w:val="vi-VN"/>
              </w:rPr>
              <w:t>)</w:t>
            </w:r>
          </w:p>
          <w:p w14:paraId="618F8D0D" w14:textId="77777777" w:rsidR="003974E3" w:rsidRPr="00CA2419" w:rsidRDefault="003974E3" w:rsidP="00EE0B62">
            <w:pPr>
              <w:spacing w:line="360" w:lineRule="auto"/>
              <w:rPr>
                <w:rFonts w:eastAsiaTheme="minorHAnsi"/>
                <w:szCs w:val="26"/>
                <w:lang w:val="vi-VN"/>
              </w:rPr>
            </w:pPr>
            <w:r>
              <w:rPr>
                <w:rFonts w:eastAsiaTheme="minorHAnsi"/>
                <w:szCs w:val="26"/>
                <w:lang w:val="vi-VN"/>
              </w:rPr>
              <w:t>Trạng</w:t>
            </w:r>
            <w:r w:rsidRPr="00CA2419">
              <w:rPr>
                <w:rFonts w:eastAsiaTheme="minorHAnsi"/>
                <w:szCs w:val="26"/>
                <w:lang w:val="vi-VN"/>
              </w:rPr>
              <w:t xml:space="preserve"> thái yêu cầu (</w:t>
            </w:r>
            <w:proofErr w:type="spellStart"/>
            <w:r w:rsidRPr="00CA2419">
              <w:rPr>
                <w:rFonts w:eastAsiaTheme="minorHAnsi"/>
                <w:szCs w:val="26"/>
                <w:lang w:val="vi-VN"/>
              </w:rPr>
              <w:t>extend</w:t>
            </w:r>
            <w:proofErr w:type="spellEnd"/>
            <w:r w:rsidRPr="00CA2419">
              <w:rPr>
                <w:rFonts w:eastAsiaTheme="minorHAnsi"/>
                <w:szCs w:val="26"/>
                <w:lang w:val="vi-VN"/>
              </w:rPr>
              <w:t>)</w:t>
            </w:r>
          </w:p>
          <w:p w14:paraId="5B230A5B" w14:textId="77777777" w:rsidR="003974E3" w:rsidRPr="00CA2419" w:rsidRDefault="003974E3" w:rsidP="00EE0B62">
            <w:pPr>
              <w:spacing w:line="360" w:lineRule="auto"/>
              <w:rPr>
                <w:rFonts w:eastAsiaTheme="minorHAnsi"/>
                <w:szCs w:val="26"/>
                <w:lang w:val="vi-VN"/>
              </w:rPr>
            </w:pPr>
          </w:p>
        </w:tc>
      </w:tr>
      <w:tr w:rsidR="003974E3" w14:paraId="415EA0E0" w14:textId="77777777" w:rsidTr="00EE0B62">
        <w:tc>
          <w:tcPr>
            <w:tcW w:w="1794" w:type="dxa"/>
          </w:tcPr>
          <w:p w14:paraId="4779B3F0" w14:textId="77777777" w:rsidR="003974E3" w:rsidRDefault="003974E3" w:rsidP="00EE0B62">
            <w:pPr>
              <w:spacing w:line="360" w:lineRule="auto"/>
              <w:rPr>
                <w:rFonts w:eastAsiaTheme="minorHAnsi"/>
                <w:szCs w:val="26"/>
              </w:rPr>
            </w:pPr>
            <w:r>
              <w:rPr>
                <w:rFonts w:eastAsiaTheme="minorHAnsi"/>
                <w:szCs w:val="26"/>
              </w:rPr>
              <w:t>Preconditions:</w:t>
            </w:r>
          </w:p>
        </w:tc>
        <w:tc>
          <w:tcPr>
            <w:tcW w:w="5882" w:type="dxa"/>
            <w:gridSpan w:val="2"/>
          </w:tcPr>
          <w:p w14:paraId="22F8E464" w14:textId="77777777" w:rsidR="003974E3" w:rsidRDefault="003974E3" w:rsidP="00EE0B62">
            <w:pPr>
              <w:spacing w:line="360" w:lineRule="auto"/>
              <w:rPr>
                <w:rFonts w:eastAsiaTheme="minorHAnsi"/>
                <w:szCs w:val="26"/>
              </w:rPr>
            </w:pPr>
            <w:proofErr w:type="spellStart"/>
            <w:r w:rsidRPr="00CA2419">
              <w:rPr>
                <w:rFonts w:eastAsiaTheme="minorHAnsi"/>
                <w:szCs w:val="26"/>
              </w:rPr>
              <w:t>Hệ</w:t>
            </w:r>
            <w:proofErr w:type="spellEnd"/>
            <w:r w:rsidRPr="00CA2419">
              <w:rPr>
                <w:rFonts w:eastAsiaTheme="minorHAnsi"/>
                <w:szCs w:val="26"/>
              </w:rPr>
              <w:t xml:space="preserve"> </w:t>
            </w:r>
            <w:proofErr w:type="spellStart"/>
            <w:r w:rsidRPr="00CA2419">
              <w:rPr>
                <w:rFonts w:eastAsiaTheme="minorHAnsi"/>
                <w:szCs w:val="26"/>
              </w:rPr>
              <w:t>thống</w:t>
            </w:r>
            <w:proofErr w:type="spellEnd"/>
            <w:r w:rsidRPr="00CA2419">
              <w:rPr>
                <w:rFonts w:eastAsiaTheme="minorHAnsi"/>
                <w:szCs w:val="26"/>
              </w:rPr>
              <w:t xml:space="preserve"> </w:t>
            </w:r>
            <w:proofErr w:type="spellStart"/>
            <w:r w:rsidRPr="00CA2419">
              <w:rPr>
                <w:rFonts w:eastAsiaTheme="minorHAnsi"/>
                <w:szCs w:val="26"/>
              </w:rPr>
              <w:t>đã</w:t>
            </w:r>
            <w:proofErr w:type="spellEnd"/>
            <w:r w:rsidRPr="00CA2419">
              <w:rPr>
                <w:rFonts w:eastAsiaTheme="minorHAnsi"/>
                <w:szCs w:val="26"/>
              </w:rPr>
              <w:t xml:space="preserve"> </w:t>
            </w:r>
            <w:proofErr w:type="spellStart"/>
            <w:r w:rsidRPr="00CA2419">
              <w:rPr>
                <w:rFonts w:eastAsiaTheme="minorHAnsi"/>
                <w:szCs w:val="26"/>
              </w:rPr>
              <w:t>nhận</w:t>
            </w:r>
            <w:proofErr w:type="spellEnd"/>
            <w:r w:rsidRPr="00CA2419">
              <w:rPr>
                <w:rFonts w:eastAsiaTheme="minorHAnsi"/>
                <w:szCs w:val="26"/>
              </w:rPr>
              <w:t xml:space="preserve"> </w:t>
            </w:r>
            <w:proofErr w:type="spellStart"/>
            <w:r w:rsidRPr="00CA2419">
              <w:rPr>
                <w:rFonts w:eastAsiaTheme="minorHAnsi"/>
                <w:szCs w:val="26"/>
              </w:rPr>
              <w:t>được</w:t>
            </w:r>
            <w:proofErr w:type="spellEnd"/>
            <w:r w:rsidRPr="00CA2419">
              <w:rPr>
                <w:rFonts w:eastAsiaTheme="minorHAnsi"/>
                <w:szCs w:val="26"/>
              </w:rPr>
              <w:t xml:space="preserve"> </w:t>
            </w:r>
            <w:proofErr w:type="spellStart"/>
            <w:r w:rsidRPr="00CA2419">
              <w:rPr>
                <w:rFonts w:eastAsiaTheme="minorHAnsi"/>
                <w:szCs w:val="26"/>
              </w:rPr>
              <w:t>yêu</w:t>
            </w:r>
            <w:proofErr w:type="spellEnd"/>
            <w:r w:rsidRPr="00CA2419">
              <w:rPr>
                <w:rFonts w:eastAsiaTheme="minorHAnsi"/>
                <w:szCs w:val="26"/>
              </w:rPr>
              <w:t xml:space="preserve"> </w:t>
            </w:r>
            <w:proofErr w:type="spellStart"/>
            <w:r w:rsidRPr="00CA2419">
              <w:rPr>
                <w:rFonts w:eastAsiaTheme="minorHAnsi"/>
                <w:szCs w:val="26"/>
              </w:rPr>
              <w:t>cầu</w:t>
            </w:r>
            <w:proofErr w:type="spellEnd"/>
            <w:r w:rsidRPr="00CA2419">
              <w:rPr>
                <w:rFonts w:eastAsiaTheme="minorHAnsi"/>
                <w:szCs w:val="26"/>
              </w:rPr>
              <w:t xml:space="preserve"> </w:t>
            </w:r>
            <w:proofErr w:type="spellStart"/>
            <w:r w:rsidRPr="00CA2419">
              <w:rPr>
                <w:rFonts w:eastAsiaTheme="minorHAnsi"/>
                <w:szCs w:val="26"/>
              </w:rPr>
              <w:t>đặt</w:t>
            </w:r>
            <w:proofErr w:type="spellEnd"/>
            <w:r w:rsidRPr="00CA2419">
              <w:rPr>
                <w:rFonts w:eastAsiaTheme="minorHAnsi"/>
                <w:szCs w:val="26"/>
              </w:rPr>
              <w:t xml:space="preserve"> </w:t>
            </w:r>
            <w:proofErr w:type="spellStart"/>
            <w:r w:rsidRPr="00CA2419">
              <w:rPr>
                <w:rFonts w:eastAsiaTheme="minorHAnsi"/>
                <w:szCs w:val="26"/>
              </w:rPr>
              <w:t>lịch</w:t>
            </w:r>
            <w:proofErr w:type="spellEnd"/>
            <w:r w:rsidRPr="00CA2419">
              <w:rPr>
                <w:rFonts w:eastAsiaTheme="minorHAnsi"/>
                <w:szCs w:val="26"/>
              </w:rPr>
              <w:t xml:space="preserve"> </w:t>
            </w:r>
            <w:proofErr w:type="spellStart"/>
            <w:r w:rsidRPr="00CA2419">
              <w:rPr>
                <w:rFonts w:eastAsiaTheme="minorHAnsi"/>
                <w:szCs w:val="26"/>
              </w:rPr>
              <w:t>từ</w:t>
            </w:r>
            <w:proofErr w:type="spellEnd"/>
            <w:r w:rsidRPr="00CA2419">
              <w:rPr>
                <w:rFonts w:eastAsiaTheme="minorHAnsi"/>
                <w:szCs w:val="26"/>
              </w:rPr>
              <w:t xml:space="preserve"> </w:t>
            </w:r>
            <w:proofErr w:type="spellStart"/>
            <w:r w:rsidRPr="00CA2419">
              <w:rPr>
                <w:rFonts w:eastAsiaTheme="minorHAnsi"/>
                <w:szCs w:val="26"/>
              </w:rPr>
              <w:t>khách</w:t>
            </w:r>
            <w:proofErr w:type="spellEnd"/>
            <w:r w:rsidRPr="00CA2419">
              <w:rPr>
                <w:rFonts w:eastAsiaTheme="minorHAnsi"/>
                <w:szCs w:val="26"/>
              </w:rPr>
              <w:t xml:space="preserve"> </w:t>
            </w:r>
            <w:proofErr w:type="spellStart"/>
            <w:r w:rsidRPr="00CA2419">
              <w:rPr>
                <w:rFonts w:eastAsiaTheme="minorHAnsi"/>
                <w:szCs w:val="26"/>
              </w:rPr>
              <w:t>hàng</w:t>
            </w:r>
            <w:proofErr w:type="spellEnd"/>
            <w:r w:rsidRPr="00CA2419">
              <w:rPr>
                <w:rFonts w:eastAsiaTheme="minorHAnsi"/>
                <w:szCs w:val="26"/>
              </w:rPr>
              <w:t>.</w:t>
            </w:r>
          </w:p>
        </w:tc>
      </w:tr>
      <w:tr w:rsidR="003974E3" w14:paraId="3E724D4C" w14:textId="77777777" w:rsidTr="00EE0B62">
        <w:tc>
          <w:tcPr>
            <w:tcW w:w="1794" w:type="dxa"/>
          </w:tcPr>
          <w:p w14:paraId="664E9554" w14:textId="77777777" w:rsidR="003974E3" w:rsidRDefault="003974E3" w:rsidP="00EE0B62">
            <w:pPr>
              <w:spacing w:line="360" w:lineRule="auto"/>
              <w:rPr>
                <w:rFonts w:eastAsiaTheme="minorHAnsi"/>
                <w:szCs w:val="26"/>
              </w:rPr>
            </w:pPr>
            <w:r>
              <w:rPr>
                <w:rFonts w:eastAsiaTheme="minorHAnsi"/>
                <w:szCs w:val="26"/>
              </w:rPr>
              <w:t>Postconditions:</w:t>
            </w:r>
          </w:p>
        </w:tc>
        <w:tc>
          <w:tcPr>
            <w:tcW w:w="5882" w:type="dxa"/>
            <w:gridSpan w:val="2"/>
          </w:tcPr>
          <w:p w14:paraId="6FC39D31" w14:textId="77777777" w:rsidR="003974E3" w:rsidRPr="008029A6" w:rsidRDefault="003974E3" w:rsidP="00EE0B62">
            <w:pPr>
              <w:spacing w:line="360" w:lineRule="auto"/>
              <w:rPr>
                <w:rFonts w:eastAsiaTheme="minorHAnsi"/>
                <w:szCs w:val="26"/>
              </w:rPr>
            </w:pPr>
            <w:proofErr w:type="spellStart"/>
            <w:r w:rsidRPr="00CA2419">
              <w:rPr>
                <w:rFonts w:eastAsiaTheme="minorHAnsi"/>
                <w:szCs w:val="26"/>
              </w:rPr>
              <w:t>Nhân</w:t>
            </w:r>
            <w:proofErr w:type="spellEnd"/>
            <w:r w:rsidRPr="00CA2419">
              <w:rPr>
                <w:rFonts w:eastAsiaTheme="minorHAnsi"/>
                <w:szCs w:val="26"/>
              </w:rPr>
              <w:t xml:space="preserve"> </w:t>
            </w:r>
            <w:proofErr w:type="spellStart"/>
            <w:r w:rsidRPr="00CA2419">
              <w:rPr>
                <w:rFonts w:eastAsiaTheme="minorHAnsi"/>
                <w:szCs w:val="26"/>
              </w:rPr>
              <w:t>viên</w:t>
            </w:r>
            <w:proofErr w:type="spellEnd"/>
            <w:r w:rsidRPr="00CA2419">
              <w:rPr>
                <w:rFonts w:eastAsiaTheme="minorHAnsi"/>
                <w:szCs w:val="26"/>
              </w:rPr>
              <w:t xml:space="preserve"> </w:t>
            </w:r>
            <w:proofErr w:type="spellStart"/>
            <w:r w:rsidRPr="00CA2419">
              <w:rPr>
                <w:rFonts w:eastAsiaTheme="minorHAnsi"/>
                <w:szCs w:val="26"/>
              </w:rPr>
              <w:t>tư</w:t>
            </w:r>
            <w:proofErr w:type="spellEnd"/>
            <w:r w:rsidRPr="00CA2419">
              <w:rPr>
                <w:rFonts w:eastAsiaTheme="minorHAnsi"/>
                <w:szCs w:val="26"/>
              </w:rPr>
              <w:t xml:space="preserve"> </w:t>
            </w:r>
            <w:proofErr w:type="spellStart"/>
            <w:r w:rsidRPr="00CA2419">
              <w:rPr>
                <w:rFonts w:eastAsiaTheme="minorHAnsi"/>
                <w:szCs w:val="26"/>
              </w:rPr>
              <w:t>vấn</w:t>
            </w:r>
            <w:proofErr w:type="spellEnd"/>
            <w:r w:rsidRPr="00CA2419">
              <w:rPr>
                <w:rFonts w:eastAsiaTheme="minorHAnsi"/>
                <w:szCs w:val="26"/>
              </w:rPr>
              <w:t xml:space="preserve"> </w:t>
            </w:r>
            <w:proofErr w:type="spellStart"/>
            <w:r w:rsidRPr="00CA2419">
              <w:rPr>
                <w:rFonts w:eastAsiaTheme="minorHAnsi"/>
                <w:szCs w:val="26"/>
              </w:rPr>
              <w:t>xử</w:t>
            </w:r>
            <w:proofErr w:type="spellEnd"/>
            <w:r w:rsidRPr="00CA2419">
              <w:rPr>
                <w:rFonts w:eastAsiaTheme="minorHAnsi"/>
                <w:szCs w:val="26"/>
              </w:rPr>
              <w:t xml:space="preserve"> </w:t>
            </w:r>
            <w:proofErr w:type="spellStart"/>
            <w:r w:rsidRPr="00CA2419">
              <w:rPr>
                <w:rFonts w:eastAsiaTheme="minorHAnsi"/>
                <w:szCs w:val="26"/>
              </w:rPr>
              <w:t>lý</w:t>
            </w:r>
            <w:proofErr w:type="spellEnd"/>
            <w:r w:rsidRPr="00CA2419">
              <w:rPr>
                <w:rFonts w:eastAsiaTheme="minorHAnsi"/>
                <w:szCs w:val="26"/>
              </w:rPr>
              <w:t xml:space="preserve"> </w:t>
            </w:r>
            <w:proofErr w:type="spellStart"/>
            <w:r w:rsidRPr="00CA2419">
              <w:rPr>
                <w:rFonts w:eastAsiaTheme="minorHAnsi"/>
                <w:szCs w:val="26"/>
              </w:rPr>
              <w:t>thành</w:t>
            </w:r>
            <w:proofErr w:type="spellEnd"/>
            <w:r w:rsidRPr="00CA2419">
              <w:rPr>
                <w:rFonts w:eastAsiaTheme="minorHAnsi"/>
                <w:szCs w:val="26"/>
              </w:rPr>
              <w:t xml:space="preserve"> </w:t>
            </w:r>
            <w:proofErr w:type="spellStart"/>
            <w:r w:rsidRPr="00CA2419">
              <w:rPr>
                <w:rFonts w:eastAsiaTheme="minorHAnsi"/>
                <w:szCs w:val="26"/>
              </w:rPr>
              <w:t>công</w:t>
            </w:r>
            <w:proofErr w:type="spellEnd"/>
            <w:r w:rsidRPr="00CA2419">
              <w:rPr>
                <w:rFonts w:eastAsiaTheme="minorHAnsi"/>
                <w:szCs w:val="26"/>
              </w:rPr>
              <w:t xml:space="preserve"> </w:t>
            </w:r>
            <w:proofErr w:type="spellStart"/>
            <w:r w:rsidRPr="00CA2419">
              <w:rPr>
                <w:rFonts w:eastAsiaTheme="minorHAnsi"/>
                <w:szCs w:val="26"/>
              </w:rPr>
              <w:t>yêu</w:t>
            </w:r>
            <w:proofErr w:type="spellEnd"/>
            <w:r w:rsidRPr="00CA2419">
              <w:rPr>
                <w:rFonts w:eastAsiaTheme="minorHAnsi"/>
                <w:szCs w:val="26"/>
              </w:rPr>
              <w:t xml:space="preserve"> </w:t>
            </w:r>
            <w:proofErr w:type="spellStart"/>
            <w:r w:rsidRPr="00CA2419">
              <w:rPr>
                <w:rFonts w:eastAsiaTheme="minorHAnsi"/>
                <w:szCs w:val="26"/>
              </w:rPr>
              <w:t>cầu</w:t>
            </w:r>
            <w:proofErr w:type="spellEnd"/>
            <w:r w:rsidRPr="00CA2419">
              <w:rPr>
                <w:rFonts w:eastAsiaTheme="minorHAnsi"/>
                <w:szCs w:val="26"/>
              </w:rPr>
              <w:t xml:space="preserve"> </w:t>
            </w:r>
            <w:proofErr w:type="spellStart"/>
            <w:r w:rsidRPr="00CA2419">
              <w:rPr>
                <w:rFonts w:eastAsiaTheme="minorHAnsi"/>
                <w:szCs w:val="26"/>
              </w:rPr>
              <w:t>hoặc</w:t>
            </w:r>
            <w:proofErr w:type="spellEnd"/>
            <w:r w:rsidRPr="00CA2419">
              <w:rPr>
                <w:rFonts w:eastAsiaTheme="minorHAnsi"/>
                <w:szCs w:val="26"/>
              </w:rPr>
              <w:t xml:space="preserve"> </w:t>
            </w:r>
            <w:proofErr w:type="spellStart"/>
            <w:r w:rsidRPr="00CA2419">
              <w:rPr>
                <w:rFonts w:eastAsiaTheme="minorHAnsi"/>
                <w:szCs w:val="26"/>
              </w:rPr>
              <w:t>cập</w:t>
            </w:r>
            <w:proofErr w:type="spellEnd"/>
            <w:r w:rsidRPr="00CA2419">
              <w:rPr>
                <w:rFonts w:eastAsiaTheme="minorHAnsi"/>
                <w:szCs w:val="26"/>
              </w:rPr>
              <w:t xml:space="preserve"> </w:t>
            </w:r>
            <w:proofErr w:type="spellStart"/>
            <w:r w:rsidRPr="00CA2419">
              <w:rPr>
                <w:rFonts w:eastAsiaTheme="minorHAnsi"/>
                <w:szCs w:val="26"/>
              </w:rPr>
              <w:t>nhật</w:t>
            </w:r>
            <w:proofErr w:type="spellEnd"/>
            <w:r w:rsidRPr="00CA2419">
              <w:rPr>
                <w:rFonts w:eastAsiaTheme="minorHAnsi"/>
                <w:szCs w:val="26"/>
              </w:rPr>
              <w:t xml:space="preserve"> </w:t>
            </w:r>
            <w:proofErr w:type="spellStart"/>
            <w:r w:rsidRPr="00CA2419">
              <w:rPr>
                <w:rFonts w:eastAsiaTheme="minorHAnsi"/>
                <w:szCs w:val="26"/>
              </w:rPr>
              <w:t>trạng</w:t>
            </w:r>
            <w:proofErr w:type="spellEnd"/>
            <w:r w:rsidRPr="00CA2419">
              <w:rPr>
                <w:rFonts w:eastAsiaTheme="minorHAnsi"/>
                <w:szCs w:val="26"/>
              </w:rPr>
              <w:t xml:space="preserve"> </w:t>
            </w:r>
            <w:proofErr w:type="spellStart"/>
            <w:r w:rsidRPr="00CA2419">
              <w:rPr>
                <w:rFonts w:eastAsiaTheme="minorHAnsi"/>
                <w:szCs w:val="26"/>
              </w:rPr>
              <w:t>thái</w:t>
            </w:r>
            <w:proofErr w:type="spellEnd"/>
            <w:r w:rsidRPr="00CA2419">
              <w:rPr>
                <w:rFonts w:eastAsiaTheme="minorHAnsi"/>
                <w:szCs w:val="26"/>
              </w:rPr>
              <w:t xml:space="preserve"> </w:t>
            </w:r>
            <w:proofErr w:type="spellStart"/>
            <w:r w:rsidRPr="00CA2419">
              <w:rPr>
                <w:rFonts w:eastAsiaTheme="minorHAnsi"/>
                <w:szCs w:val="26"/>
              </w:rPr>
              <w:t>tương</w:t>
            </w:r>
            <w:proofErr w:type="spellEnd"/>
            <w:r w:rsidRPr="00CA2419">
              <w:rPr>
                <w:rFonts w:eastAsiaTheme="minorHAnsi"/>
                <w:szCs w:val="26"/>
              </w:rPr>
              <w:t xml:space="preserve"> </w:t>
            </w:r>
            <w:proofErr w:type="spellStart"/>
            <w:r w:rsidRPr="00CA2419">
              <w:rPr>
                <w:rFonts w:eastAsiaTheme="minorHAnsi"/>
                <w:szCs w:val="26"/>
              </w:rPr>
              <w:t>ứng</w:t>
            </w:r>
            <w:proofErr w:type="spellEnd"/>
            <w:r w:rsidRPr="00CA2419">
              <w:rPr>
                <w:rFonts w:eastAsiaTheme="minorHAnsi"/>
                <w:szCs w:val="26"/>
              </w:rPr>
              <w:t xml:space="preserve"> (</w:t>
            </w:r>
            <w:proofErr w:type="spellStart"/>
            <w:r w:rsidRPr="00CA2419">
              <w:rPr>
                <w:rFonts w:eastAsiaTheme="minorHAnsi"/>
                <w:szCs w:val="26"/>
              </w:rPr>
              <w:t>đang</w:t>
            </w:r>
            <w:proofErr w:type="spellEnd"/>
            <w:r w:rsidRPr="00CA2419">
              <w:rPr>
                <w:rFonts w:eastAsiaTheme="minorHAnsi"/>
                <w:szCs w:val="26"/>
              </w:rPr>
              <w:t xml:space="preserve"> </w:t>
            </w:r>
            <w:proofErr w:type="spellStart"/>
            <w:r w:rsidRPr="00CA2419">
              <w:rPr>
                <w:rFonts w:eastAsiaTheme="minorHAnsi"/>
                <w:szCs w:val="26"/>
              </w:rPr>
              <w:t>xử</w:t>
            </w:r>
            <w:proofErr w:type="spellEnd"/>
            <w:r w:rsidRPr="00CA2419">
              <w:rPr>
                <w:rFonts w:eastAsiaTheme="minorHAnsi"/>
                <w:szCs w:val="26"/>
              </w:rPr>
              <w:t xml:space="preserve"> </w:t>
            </w:r>
            <w:proofErr w:type="spellStart"/>
            <w:r w:rsidRPr="00CA2419">
              <w:rPr>
                <w:rFonts w:eastAsiaTheme="minorHAnsi"/>
                <w:szCs w:val="26"/>
              </w:rPr>
              <w:t>lý</w:t>
            </w:r>
            <w:proofErr w:type="spellEnd"/>
            <w:r w:rsidRPr="00CA2419">
              <w:rPr>
                <w:rFonts w:eastAsiaTheme="minorHAnsi"/>
                <w:szCs w:val="26"/>
              </w:rPr>
              <w:t xml:space="preserve">, </w:t>
            </w:r>
            <w:proofErr w:type="spellStart"/>
            <w:r w:rsidRPr="00CA2419">
              <w:rPr>
                <w:rFonts w:eastAsiaTheme="minorHAnsi"/>
                <w:szCs w:val="26"/>
              </w:rPr>
              <w:t>đã</w:t>
            </w:r>
            <w:proofErr w:type="spellEnd"/>
            <w:r w:rsidRPr="00CA2419">
              <w:rPr>
                <w:rFonts w:eastAsiaTheme="minorHAnsi"/>
                <w:szCs w:val="26"/>
              </w:rPr>
              <w:t xml:space="preserve"> </w:t>
            </w:r>
            <w:proofErr w:type="spellStart"/>
            <w:r w:rsidRPr="00CA2419">
              <w:rPr>
                <w:rFonts w:eastAsiaTheme="minorHAnsi"/>
                <w:szCs w:val="26"/>
              </w:rPr>
              <w:t>hoàn</w:t>
            </w:r>
            <w:proofErr w:type="spellEnd"/>
            <w:r w:rsidRPr="00CA2419">
              <w:rPr>
                <w:rFonts w:eastAsiaTheme="minorHAnsi"/>
                <w:szCs w:val="26"/>
              </w:rPr>
              <w:t xml:space="preserve"> </w:t>
            </w:r>
            <w:proofErr w:type="spellStart"/>
            <w:r w:rsidRPr="00CA2419">
              <w:rPr>
                <w:rFonts w:eastAsiaTheme="minorHAnsi"/>
                <w:szCs w:val="26"/>
              </w:rPr>
              <w:t>thành</w:t>
            </w:r>
            <w:proofErr w:type="spellEnd"/>
            <w:r w:rsidRPr="00CA2419">
              <w:rPr>
                <w:rFonts w:eastAsiaTheme="minorHAnsi"/>
                <w:szCs w:val="26"/>
              </w:rPr>
              <w:t xml:space="preserve">, </w:t>
            </w:r>
            <w:proofErr w:type="spellStart"/>
            <w:r w:rsidRPr="00CA2419">
              <w:rPr>
                <w:rFonts w:eastAsiaTheme="minorHAnsi"/>
                <w:szCs w:val="26"/>
              </w:rPr>
              <w:t>từ</w:t>
            </w:r>
            <w:proofErr w:type="spellEnd"/>
            <w:r w:rsidRPr="00CA2419">
              <w:rPr>
                <w:rFonts w:eastAsiaTheme="minorHAnsi"/>
                <w:szCs w:val="26"/>
              </w:rPr>
              <w:t xml:space="preserve"> </w:t>
            </w:r>
            <w:proofErr w:type="spellStart"/>
            <w:proofErr w:type="gramStart"/>
            <w:r w:rsidRPr="00CA2419">
              <w:rPr>
                <w:rFonts w:eastAsiaTheme="minorHAnsi"/>
                <w:szCs w:val="26"/>
              </w:rPr>
              <w:lastRenderedPageBreak/>
              <w:t>chối</w:t>
            </w:r>
            <w:proofErr w:type="spellEnd"/>
            <w:r w:rsidRPr="00CA2419">
              <w:rPr>
                <w:rFonts w:eastAsiaTheme="minorHAnsi"/>
                <w:szCs w:val="26"/>
              </w:rPr>
              <w:t>,...</w:t>
            </w:r>
            <w:proofErr w:type="gramEnd"/>
            <w:r w:rsidRPr="00CA2419">
              <w:rPr>
                <w:rFonts w:eastAsiaTheme="minorHAnsi"/>
                <w:szCs w:val="26"/>
              </w:rPr>
              <w:t>).</w:t>
            </w:r>
          </w:p>
        </w:tc>
      </w:tr>
      <w:tr w:rsidR="003974E3" w14:paraId="0A1FA579" w14:textId="77777777" w:rsidTr="00EE0B62">
        <w:trPr>
          <w:trHeight w:val="162"/>
        </w:trPr>
        <w:tc>
          <w:tcPr>
            <w:tcW w:w="1794" w:type="dxa"/>
            <w:vMerge w:val="restart"/>
          </w:tcPr>
          <w:p w14:paraId="420C370C" w14:textId="77777777" w:rsidR="003974E3" w:rsidRDefault="003974E3" w:rsidP="00EE0B62">
            <w:pPr>
              <w:spacing w:line="360" w:lineRule="auto"/>
              <w:rPr>
                <w:rFonts w:eastAsiaTheme="minorHAnsi"/>
                <w:szCs w:val="26"/>
              </w:rPr>
            </w:pPr>
            <w:r>
              <w:rPr>
                <w:rFonts w:eastAsiaTheme="minorHAnsi"/>
                <w:szCs w:val="26"/>
              </w:rPr>
              <w:t>Flow of events:</w:t>
            </w:r>
          </w:p>
        </w:tc>
        <w:tc>
          <w:tcPr>
            <w:tcW w:w="2950" w:type="dxa"/>
          </w:tcPr>
          <w:p w14:paraId="69A8AA6A" w14:textId="77777777" w:rsidR="003974E3" w:rsidRDefault="003974E3" w:rsidP="00EE0B62">
            <w:pPr>
              <w:tabs>
                <w:tab w:val="left" w:pos="2508"/>
              </w:tabs>
              <w:spacing w:line="360" w:lineRule="auto"/>
              <w:ind w:left="1440" w:hanging="480"/>
              <w:jc w:val="left"/>
              <w:rPr>
                <w:rFonts w:eastAsiaTheme="minorHAnsi"/>
                <w:szCs w:val="26"/>
              </w:rPr>
            </w:pPr>
            <w:r>
              <w:rPr>
                <w:rFonts w:eastAsiaTheme="minorHAnsi"/>
                <w:szCs w:val="26"/>
              </w:rPr>
              <w:t>Actor</w:t>
            </w:r>
          </w:p>
        </w:tc>
        <w:tc>
          <w:tcPr>
            <w:tcW w:w="2932" w:type="dxa"/>
          </w:tcPr>
          <w:p w14:paraId="069E834C" w14:textId="77777777" w:rsidR="003974E3" w:rsidRDefault="003974E3" w:rsidP="00EE0B62">
            <w:pPr>
              <w:spacing w:line="360" w:lineRule="auto"/>
              <w:jc w:val="center"/>
              <w:rPr>
                <w:rFonts w:eastAsiaTheme="minorHAnsi"/>
                <w:szCs w:val="26"/>
              </w:rPr>
            </w:pPr>
            <w:r>
              <w:rPr>
                <w:rFonts w:eastAsiaTheme="minorHAnsi"/>
                <w:szCs w:val="26"/>
              </w:rPr>
              <w:t>System</w:t>
            </w:r>
          </w:p>
        </w:tc>
      </w:tr>
      <w:tr w:rsidR="003974E3" w:rsidRPr="00036A6F" w14:paraId="5412DFA5" w14:textId="77777777" w:rsidTr="00EE0B62">
        <w:trPr>
          <w:trHeight w:val="162"/>
        </w:trPr>
        <w:tc>
          <w:tcPr>
            <w:tcW w:w="1794" w:type="dxa"/>
            <w:vMerge/>
          </w:tcPr>
          <w:p w14:paraId="7B1BC289" w14:textId="77777777" w:rsidR="003974E3" w:rsidRDefault="003974E3" w:rsidP="00EE0B62">
            <w:pPr>
              <w:spacing w:line="360" w:lineRule="auto"/>
              <w:ind w:left="1440" w:hanging="480"/>
              <w:rPr>
                <w:rFonts w:eastAsiaTheme="minorHAnsi"/>
                <w:szCs w:val="26"/>
              </w:rPr>
            </w:pPr>
          </w:p>
        </w:tc>
        <w:tc>
          <w:tcPr>
            <w:tcW w:w="2950" w:type="dxa"/>
          </w:tcPr>
          <w:p w14:paraId="7302E8B8" w14:textId="77777777" w:rsidR="003974E3" w:rsidRDefault="003974E3" w:rsidP="00EE0B62">
            <w:pPr>
              <w:spacing w:line="360" w:lineRule="auto"/>
              <w:rPr>
                <w:rFonts w:eastAsiaTheme="minorHAnsi"/>
                <w:szCs w:val="26"/>
              </w:rPr>
            </w:pPr>
            <w:r w:rsidRPr="00AB3B46">
              <w:rPr>
                <w:rFonts w:eastAsiaTheme="minorHAnsi"/>
                <w:szCs w:val="26"/>
              </w:rPr>
              <w:t xml:space="preserve">1. </w:t>
            </w:r>
            <w:proofErr w:type="spellStart"/>
            <w:r w:rsidRPr="00CA2419">
              <w:rPr>
                <w:rFonts w:eastAsiaTheme="minorHAnsi"/>
                <w:szCs w:val="26"/>
              </w:rPr>
              <w:t>Truy</w:t>
            </w:r>
            <w:proofErr w:type="spellEnd"/>
            <w:r w:rsidRPr="00CA2419">
              <w:rPr>
                <w:rFonts w:eastAsiaTheme="minorHAnsi"/>
                <w:szCs w:val="26"/>
              </w:rPr>
              <w:t xml:space="preserve"> </w:t>
            </w:r>
            <w:proofErr w:type="spellStart"/>
            <w:r w:rsidRPr="00CA2419">
              <w:rPr>
                <w:rFonts w:eastAsiaTheme="minorHAnsi"/>
                <w:szCs w:val="26"/>
              </w:rPr>
              <w:t>cập</w:t>
            </w:r>
            <w:proofErr w:type="spellEnd"/>
            <w:r w:rsidRPr="00CA2419">
              <w:rPr>
                <w:rFonts w:eastAsiaTheme="minorHAnsi"/>
                <w:szCs w:val="26"/>
              </w:rPr>
              <w:t xml:space="preserve"> </w:t>
            </w:r>
            <w:proofErr w:type="spellStart"/>
            <w:r w:rsidRPr="00CA2419">
              <w:rPr>
                <w:rFonts w:eastAsiaTheme="minorHAnsi"/>
                <w:szCs w:val="26"/>
              </w:rPr>
              <w:t>danh</w:t>
            </w:r>
            <w:proofErr w:type="spellEnd"/>
            <w:r w:rsidRPr="00CA2419">
              <w:rPr>
                <w:rFonts w:eastAsiaTheme="minorHAnsi"/>
                <w:szCs w:val="26"/>
              </w:rPr>
              <w:t xml:space="preserve"> </w:t>
            </w:r>
            <w:proofErr w:type="spellStart"/>
            <w:r w:rsidRPr="00CA2419">
              <w:rPr>
                <w:rFonts w:eastAsiaTheme="minorHAnsi"/>
                <w:szCs w:val="26"/>
              </w:rPr>
              <w:t>sách</w:t>
            </w:r>
            <w:proofErr w:type="spellEnd"/>
            <w:r w:rsidRPr="00CA2419">
              <w:rPr>
                <w:rFonts w:eastAsiaTheme="minorHAnsi"/>
                <w:szCs w:val="26"/>
              </w:rPr>
              <w:t xml:space="preserve"> </w:t>
            </w:r>
            <w:proofErr w:type="spellStart"/>
            <w:r w:rsidRPr="00CA2419">
              <w:rPr>
                <w:rFonts w:eastAsiaTheme="minorHAnsi"/>
                <w:szCs w:val="26"/>
              </w:rPr>
              <w:t>yêu</w:t>
            </w:r>
            <w:proofErr w:type="spellEnd"/>
            <w:r w:rsidRPr="00CA2419">
              <w:rPr>
                <w:rFonts w:eastAsiaTheme="minorHAnsi"/>
                <w:szCs w:val="26"/>
              </w:rPr>
              <w:t xml:space="preserve"> </w:t>
            </w:r>
            <w:proofErr w:type="spellStart"/>
            <w:r w:rsidRPr="00CA2419">
              <w:rPr>
                <w:rFonts w:eastAsiaTheme="minorHAnsi"/>
                <w:szCs w:val="26"/>
              </w:rPr>
              <w:t>cầu</w:t>
            </w:r>
            <w:proofErr w:type="spellEnd"/>
            <w:r w:rsidRPr="00CA2419">
              <w:rPr>
                <w:rFonts w:eastAsiaTheme="minorHAnsi"/>
                <w:szCs w:val="26"/>
              </w:rPr>
              <w:t xml:space="preserve"> </w:t>
            </w:r>
            <w:proofErr w:type="spellStart"/>
            <w:r w:rsidRPr="00CA2419">
              <w:rPr>
                <w:rFonts w:eastAsiaTheme="minorHAnsi"/>
                <w:szCs w:val="26"/>
              </w:rPr>
              <w:t>đặt</w:t>
            </w:r>
            <w:proofErr w:type="spellEnd"/>
            <w:r w:rsidRPr="00CA2419">
              <w:rPr>
                <w:rFonts w:eastAsiaTheme="minorHAnsi"/>
                <w:szCs w:val="26"/>
              </w:rPr>
              <w:t xml:space="preserve"> </w:t>
            </w:r>
            <w:proofErr w:type="spellStart"/>
            <w:r w:rsidRPr="00CA2419">
              <w:rPr>
                <w:rFonts w:eastAsiaTheme="minorHAnsi"/>
                <w:szCs w:val="26"/>
              </w:rPr>
              <w:t>lịch</w:t>
            </w:r>
            <w:proofErr w:type="spellEnd"/>
          </w:p>
          <w:p w14:paraId="51A6CADC" w14:textId="77777777" w:rsidR="003974E3" w:rsidRDefault="003974E3" w:rsidP="00EE0B62">
            <w:pPr>
              <w:spacing w:line="360" w:lineRule="auto"/>
              <w:rPr>
                <w:rFonts w:eastAsiaTheme="minorHAnsi"/>
                <w:szCs w:val="26"/>
                <w:lang w:val="vi-VN"/>
              </w:rPr>
            </w:pPr>
          </w:p>
          <w:p w14:paraId="0A57A0EE" w14:textId="253D0946" w:rsidR="003974E3" w:rsidRPr="005A0C8B" w:rsidRDefault="003974E3" w:rsidP="00EE0B62">
            <w:pPr>
              <w:spacing w:line="360" w:lineRule="auto"/>
              <w:rPr>
                <w:rFonts w:eastAsiaTheme="minorHAnsi"/>
                <w:szCs w:val="26"/>
                <w:lang w:val="vi-VN"/>
              </w:rPr>
            </w:pPr>
            <w:r w:rsidRPr="00CA2419">
              <w:rPr>
                <w:rFonts w:eastAsiaTheme="minorHAnsi"/>
                <w:szCs w:val="26"/>
                <w:lang w:val="vi-VN"/>
              </w:rPr>
              <w:t>2. Chọn một yêu cầu cụ thể</w:t>
            </w:r>
          </w:p>
          <w:p w14:paraId="5EC58FFE" w14:textId="4FE41089" w:rsidR="003974E3" w:rsidRPr="00CA2419" w:rsidRDefault="003974E3" w:rsidP="00EE0B62">
            <w:pPr>
              <w:spacing w:line="360" w:lineRule="auto"/>
              <w:rPr>
                <w:rFonts w:eastAsiaTheme="minorHAnsi"/>
                <w:szCs w:val="26"/>
                <w:lang w:val="vi-VN"/>
              </w:rPr>
            </w:pPr>
          </w:p>
        </w:tc>
        <w:tc>
          <w:tcPr>
            <w:tcW w:w="2932" w:type="dxa"/>
          </w:tcPr>
          <w:p w14:paraId="5C31F2B1" w14:textId="77777777" w:rsidR="003974E3" w:rsidRPr="00CA2419" w:rsidRDefault="003974E3" w:rsidP="00EE0B62">
            <w:pPr>
              <w:spacing w:line="360" w:lineRule="auto"/>
              <w:rPr>
                <w:rFonts w:eastAsiaTheme="minorHAnsi"/>
                <w:szCs w:val="26"/>
                <w:lang w:val="vi-VN"/>
              </w:rPr>
            </w:pPr>
            <w:r w:rsidRPr="00C8565C">
              <w:rPr>
                <w:rFonts w:eastAsiaTheme="minorHAnsi"/>
                <w:szCs w:val="26"/>
                <w:lang w:val="vi-VN"/>
              </w:rPr>
              <w:t xml:space="preserve">1.1 </w:t>
            </w:r>
            <w:r w:rsidRPr="00CA2419">
              <w:rPr>
                <w:rFonts w:eastAsiaTheme="minorHAnsi"/>
                <w:szCs w:val="26"/>
                <w:lang w:val="vi-VN"/>
              </w:rPr>
              <w:t>Hiển thị danh sách các yêu cầu khách hàng đã gửi</w:t>
            </w:r>
          </w:p>
          <w:p w14:paraId="03384DF7" w14:textId="77777777" w:rsidR="003974E3" w:rsidRDefault="003974E3" w:rsidP="00EE0B62">
            <w:pPr>
              <w:spacing w:line="360" w:lineRule="auto"/>
              <w:rPr>
                <w:rFonts w:eastAsiaTheme="minorHAnsi"/>
                <w:szCs w:val="26"/>
                <w:lang w:val="vi-VN"/>
              </w:rPr>
            </w:pPr>
          </w:p>
          <w:p w14:paraId="68A66F90" w14:textId="4E7CCFCF" w:rsidR="003974E3" w:rsidRPr="005A0C8B" w:rsidRDefault="003974E3" w:rsidP="00EE0B62">
            <w:pPr>
              <w:spacing w:line="360" w:lineRule="auto"/>
              <w:rPr>
                <w:rFonts w:eastAsiaTheme="minorHAnsi"/>
                <w:szCs w:val="26"/>
                <w:lang w:val="vi-VN"/>
              </w:rPr>
            </w:pPr>
            <w:r w:rsidRPr="00C041AA">
              <w:rPr>
                <w:rFonts w:eastAsiaTheme="minorHAnsi"/>
                <w:szCs w:val="26"/>
                <w:lang w:val="vi-VN"/>
              </w:rPr>
              <w:t xml:space="preserve">2.1 </w:t>
            </w:r>
            <w:r w:rsidRPr="00CA2419">
              <w:rPr>
                <w:rFonts w:eastAsiaTheme="minorHAnsi"/>
                <w:szCs w:val="26"/>
                <w:lang w:val="vi-VN"/>
              </w:rPr>
              <w:t>Hiển thị chi tiết dịch vụ, thời gian, thú cưng</w:t>
            </w:r>
          </w:p>
        </w:tc>
      </w:tr>
      <w:tr w:rsidR="003974E3" w:rsidRPr="00036A6F" w14:paraId="3180FA4F" w14:textId="77777777" w:rsidTr="00EE0B62">
        <w:trPr>
          <w:trHeight w:val="557"/>
        </w:trPr>
        <w:tc>
          <w:tcPr>
            <w:tcW w:w="1794" w:type="dxa"/>
          </w:tcPr>
          <w:p w14:paraId="731AB234" w14:textId="77777777" w:rsidR="003974E3" w:rsidRDefault="003974E3" w:rsidP="00EE0B62">
            <w:pPr>
              <w:spacing w:line="360" w:lineRule="auto"/>
              <w:rPr>
                <w:rFonts w:eastAsiaTheme="minorHAnsi"/>
                <w:szCs w:val="26"/>
              </w:rPr>
            </w:pPr>
            <w:r>
              <w:rPr>
                <w:rFonts w:eastAsiaTheme="minorHAnsi"/>
                <w:szCs w:val="26"/>
              </w:rPr>
              <w:t>Exception</w:t>
            </w:r>
          </w:p>
          <w:p w14:paraId="623358FE" w14:textId="77777777" w:rsidR="003974E3" w:rsidRDefault="003974E3" w:rsidP="00EE0B62">
            <w:pPr>
              <w:spacing w:line="360" w:lineRule="auto"/>
              <w:rPr>
                <w:rFonts w:eastAsiaTheme="minorHAnsi"/>
                <w:szCs w:val="26"/>
              </w:rPr>
            </w:pPr>
            <w:r>
              <w:rPr>
                <w:rFonts w:eastAsiaTheme="minorHAnsi"/>
                <w:szCs w:val="26"/>
              </w:rPr>
              <w:t>Conditions:</w:t>
            </w:r>
          </w:p>
        </w:tc>
        <w:tc>
          <w:tcPr>
            <w:tcW w:w="5882" w:type="dxa"/>
            <w:gridSpan w:val="2"/>
          </w:tcPr>
          <w:p w14:paraId="66E9FBE3" w14:textId="77777777" w:rsidR="003974E3" w:rsidRDefault="003974E3" w:rsidP="00EE0B62">
            <w:pPr>
              <w:keepNext/>
              <w:spacing w:line="360" w:lineRule="auto"/>
              <w:rPr>
                <w:rFonts w:eastAsiaTheme="minorHAnsi"/>
                <w:szCs w:val="26"/>
                <w:lang w:val="vi-VN"/>
              </w:rPr>
            </w:pPr>
            <w:r w:rsidRPr="008B0D41">
              <w:rPr>
                <w:rFonts w:eastAsiaTheme="minorHAnsi"/>
                <w:szCs w:val="26"/>
                <w:lang w:val="vi-VN"/>
              </w:rPr>
              <w:t>Không có yêu cầu nào mới → hiển thị thông báo “Không có yêu cầu mới”.</w:t>
            </w:r>
          </w:p>
          <w:p w14:paraId="397117B8" w14:textId="77777777" w:rsidR="003974E3" w:rsidRPr="008B0D41" w:rsidRDefault="003974E3" w:rsidP="00EE0B62">
            <w:pPr>
              <w:keepNext/>
              <w:spacing w:line="360" w:lineRule="auto"/>
              <w:rPr>
                <w:rFonts w:eastAsiaTheme="minorHAnsi"/>
                <w:szCs w:val="26"/>
                <w:lang w:val="vi-VN"/>
              </w:rPr>
            </w:pPr>
            <w:r w:rsidRPr="008B0D41">
              <w:rPr>
                <w:rFonts w:eastAsiaTheme="minorHAnsi"/>
                <w:szCs w:val="26"/>
                <w:lang w:val="vi-VN"/>
              </w:rPr>
              <w:t>Yêu cầu đặt lịch trùng giờ hoặc vượt giới hạn nhân viên/ca → hiển thị cảnh báo xử lý trùng lịch.</w:t>
            </w:r>
          </w:p>
          <w:p w14:paraId="42A7C908" w14:textId="77777777" w:rsidR="003974E3" w:rsidRPr="008B0D41" w:rsidRDefault="003974E3" w:rsidP="00EE0B62">
            <w:pPr>
              <w:keepNext/>
              <w:spacing w:line="360" w:lineRule="auto"/>
              <w:rPr>
                <w:rFonts w:eastAsiaTheme="minorHAnsi"/>
                <w:szCs w:val="26"/>
                <w:lang w:val="vi-VN"/>
              </w:rPr>
            </w:pPr>
            <w:r w:rsidRPr="008B0D41">
              <w:rPr>
                <w:rFonts w:eastAsiaTheme="minorHAnsi"/>
                <w:szCs w:val="26"/>
                <w:lang w:val="vi-VN"/>
              </w:rPr>
              <w:t>Lỗi khi cập nhật trạng thái → yêu cầu thao tác lại.</w:t>
            </w:r>
          </w:p>
          <w:p w14:paraId="39D813EB" w14:textId="77777777" w:rsidR="003974E3" w:rsidRPr="008B0D41" w:rsidRDefault="003974E3" w:rsidP="00EE0B62">
            <w:pPr>
              <w:keepNext/>
              <w:spacing w:line="360" w:lineRule="auto"/>
              <w:rPr>
                <w:rFonts w:eastAsiaTheme="minorHAnsi"/>
                <w:szCs w:val="26"/>
                <w:lang w:val="vi-VN"/>
              </w:rPr>
            </w:pPr>
          </w:p>
        </w:tc>
      </w:tr>
    </w:tbl>
    <w:p w14:paraId="7B9603BF" w14:textId="77777777" w:rsidR="003974E3" w:rsidRPr="003655B2" w:rsidRDefault="003974E3" w:rsidP="003974E3">
      <w:pPr>
        <w:rPr>
          <w:lang w:val="vi-VN"/>
        </w:rPr>
      </w:pPr>
    </w:p>
    <w:p w14:paraId="1DF43923" w14:textId="77777777" w:rsidR="003974E3" w:rsidRPr="005A0C8B" w:rsidRDefault="003974E3" w:rsidP="00256964">
      <w:pPr>
        <w:pStyle w:val="Tiumccp3"/>
        <w:rPr>
          <w:lang w:val="vi-VN"/>
        </w:rPr>
      </w:pPr>
    </w:p>
    <w:p w14:paraId="66747183" w14:textId="3F088155" w:rsidR="00F94B24" w:rsidRDefault="00F94B24" w:rsidP="00623A20">
      <w:pPr>
        <w:pStyle w:val="Tiumccp3"/>
        <w:numPr>
          <w:ilvl w:val="3"/>
          <w:numId w:val="75"/>
        </w:numPr>
        <w:outlineLvl w:val="2"/>
        <w:rPr>
          <w:lang w:val="vi-VN"/>
        </w:rPr>
      </w:pPr>
      <w:bookmarkStart w:id="50" w:name="_Toc195953832"/>
      <w:r>
        <w:rPr>
          <w:lang w:val="vi-VN"/>
        </w:rPr>
        <w:t>UC14: Quản lý sản phẩm</w:t>
      </w:r>
      <w:bookmarkEnd w:id="50"/>
    </w:p>
    <w:p w14:paraId="42129C99" w14:textId="6376FA7D" w:rsidR="00256964" w:rsidRPr="00F94B24" w:rsidRDefault="00256964" w:rsidP="00256964">
      <w:pPr>
        <w:pStyle w:val="Tiumccp3"/>
        <w:rPr>
          <w:lang w:val="vi-VN"/>
        </w:rPr>
      </w:pPr>
    </w:p>
    <w:p w14:paraId="5F0E5E71" w14:textId="77777777" w:rsidR="00256964" w:rsidRPr="00774D48" w:rsidRDefault="00256964" w:rsidP="00256964">
      <w:pPr>
        <w:rPr>
          <w:lang w:val="vi-VN"/>
        </w:rPr>
      </w:pPr>
    </w:p>
    <w:p w14:paraId="4549EC1E" w14:textId="0300F326" w:rsidR="00256964" w:rsidRDefault="001B7E8E" w:rsidP="003655B2">
      <w:pPr>
        <w:jc w:val="center"/>
        <w:rPr>
          <w:lang w:val="vi-VN"/>
        </w:rPr>
      </w:pPr>
      <w:r w:rsidRPr="001B7E8E">
        <w:rPr>
          <w:noProof/>
          <w:lang w:val="vi-VN"/>
        </w:rPr>
        <w:drawing>
          <wp:inline distT="0" distB="0" distL="0" distR="0" wp14:anchorId="567CA696" wp14:editId="546784E4">
            <wp:extent cx="5274310" cy="3648075"/>
            <wp:effectExtent l="0" t="0" r="2540" b="9525"/>
            <wp:docPr id="192718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89107" name=""/>
                    <pic:cNvPicPr/>
                  </pic:nvPicPr>
                  <pic:blipFill>
                    <a:blip r:embed="rId32"/>
                    <a:stretch>
                      <a:fillRect/>
                    </a:stretch>
                  </pic:blipFill>
                  <pic:spPr>
                    <a:xfrm>
                      <a:off x="0" y="0"/>
                      <a:ext cx="5274310" cy="3648075"/>
                    </a:xfrm>
                    <a:prstGeom prst="rect">
                      <a:avLst/>
                    </a:prstGeom>
                  </pic:spPr>
                </pic:pic>
              </a:graphicData>
            </a:graphic>
          </wp:inline>
        </w:drawing>
      </w:r>
    </w:p>
    <w:p w14:paraId="797A520C" w14:textId="77777777" w:rsidR="003655B2" w:rsidRPr="003655B2" w:rsidRDefault="003655B2" w:rsidP="00256964">
      <w:pPr>
        <w:rPr>
          <w:lang w:val="vi-VN"/>
        </w:rPr>
      </w:pPr>
    </w:p>
    <w:tbl>
      <w:tblPr>
        <w:tblStyle w:val="LiBang"/>
        <w:tblW w:w="8159" w:type="dxa"/>
        <w:tblInd w:w="846" w:type="dxa"/>
        <w:tblLook w:val="04A0" w:firstRow="1" w:lastRow="0" w:firstColumn="1" w:lastColumn="0" w:noHBand="0" w:noVBand="1"/>
      </w:tblPr>
      <w:tblGrid>
        <w:gridCol w:w="2047"/>
        <w:gridCol w:w="2933"/>
        <w:gridCol w:w="3179"/>
      </w:tblGrid>
      <w:tr w:rsidR="003655B2" w:rsidRPr="00774D48" w14:paraId="17C41CFA" w14:textId="77777777" w:rsidTr="004A4C9D">
        <w:trPr>
          <w:trHeight w:val="371"/>
        </w:trPr>
        <w:tc>
          <w:tcPr>
            <w:tcW w:w="2047" w:type="dxa"/>
          </w:tcPr>
          <w:p w14:paraId="1037F61E" w14:textId="77777777" w:rsidR="003655B2" w:rsidRPr="00565548" w:rsidRDefault="003655B2" w:rsidP="004A4C9D">
            <w:pPr>
              <w:spacing w:line="360" w:lineRule="auto"/>
              <w:rPr>
                <w:lang w:val="vi-VN"/>
              </w:rPr>
            </w:pPr>
            <w:proofErr w:type="spellStart"/>
            <w:r w:rsidRPr="00565548">
              <w:rPr>
                <w:lang w:val="vi-VN"/>
              </w:rPr>
              <w:t>Use</w:t>
            </w:r>
            <w:proofErr w:type="spellEnd"/>
            <w:r w:rsidRPr="00565548">
              <w:rPr>
                <w:lang w:val="vi-VN"/>
              </w:rPr>
              <w:t xml:space="preserve"> </w:t>
            </w:r>
            <w:proofErr w:type="spellStart"/>
            <w:r w:rsidRPr="00565548">
              <w:rPr>
                <w:lang w:val="vi-VN"/>
              </w:rPr>
              <w:t>Case</w:t>
            </w:r>
            <w:proofErr w:type="spellEnd"/>
            <w:r w:rsidRPr="00565548">
              <w:rPr>
                <w:lang w:val="vi-VN"/>
              </w:rPr>
              <w:t xml:space="preserve"> </w:t>
            </w:r>
            <w:proofErr w:type="spellStart"/>
            <w:r w:rsidRPr="00565548">
              <w:rPr>
                <w:lang w:val="vi-VN"/>
              </w:rPr>
              <w:t>Name</w:t>
            </w:r>
            <w:proofErr w:type="spellEnd"/>
            <w:r w:rsidRPr="00565548">
              <w:rPr>
                <w:lang w:val="vi-VN"/>
              </w:rPr>
              <w:t>:</w:t>
            </w:r>
          </w:p>
        </w:tc>
        <w:tc>
          <w:tcPr>
            <w:tcW w:w="6112" w:type="dxa"/>
            <w:gridSpan w:val="2"/>
          </w:tcPr>
          <w:p w14:paraId="4DE9A74D" w14:textId="19DAD698" w:rsidR="003655B2" w:rsidRPr="00565548" w:rsidRDefault="007E5147" w:rsidP="004A4C9D">
            <w:pPr>
              <w:spacing w:line="360" w:lineRule="auto"/>
              <w:rPr>
                <w:lang w:val="vi-VN"/>
              </w:rPr>
            </w:pPr>
            <w:r w:rsidRPr="007E5147">
              <w:t xml:space="preserve">Quản </w:t>
            </w:r>
            <w:proofErr w:type="spellStart"/>
            <w:r w:rsidRPr="007E5147">
              <w:t>lý</w:t>
            </w:r>
            <w:proofErr w:type="spellEnd"/>
            <w:r w:rsidRPr="007E5147">
              <w:t xml:space="preserve"> </w:t>
            </w:r>
            <w:proofErr w:type="spellStart"/>
            <w:r w:rsidRPr="007E5147">
              <w:t>sản</w:t>
            </w:r>
            <w:proofErr w:type="spellEnd"/>
            <w:r w:rsidRPr="007E5147">
              <w:t xml:space="preserve"> </w:t>
            </w:r>
            <w:proofErr w:type="spellStart"/>
            <w:r w:rsidRPr="007E5147">
              <w:t>phẩm</w:t>
            </w:r>
            <w:proofErr w:type="spellEnd"/>
          </w:p>
        </w:tc>
      </w:tr>
      <w:tr w:rsidR="003655B2" w:rsidRPr="00036A6F" w14:paraId="5D5B3BFC" w14:textId="77777777" w:rsidTr="004A4C9D">
        <w:trPr>
          <w:trHeight w:val="914"/>
        </w:trPr>
        <w:tc>
          <w:tcPr>
            <w:tcW w:w="2047" w:type="dxa"/>
          </w:tcPr>
          <w:p w14:paraId="59985ACA" w14:textId="77777777" w:rsidR="003655B2" w:rsidRPr="00565548" w:rsidRDefault="003655B2" w:rsidP="004A4C9D">
            <w:pPr>
              <w:spacing w:line="360" w:lineRule="auto"/>
              <w:rPr>
                <w:lang w:val="vi-VN"/>
              </w:rPr>
            </w:pPr>
            <w:proofErr w:type="spellStart"/>
            <w:r w:rsidRPr="00565548">
              <w:rPr>
                <w:lang w:val="vi-VN"/>
              </w:rPr>
              <w:lastRenderedPageBreak/>
              <w:t>Scenario</w:t>
            </w:r>
            <w:proofErr w:type="spellEnd"/>
            <w:r w:rsidRPr="00565548">
              <w:rPr>
                <w:lang w:val="vi-VN"/>
              </w:rPr>
              <w:t>:</w:t>
            </w:r>
          </w:p>
        </w:tc>
        <w:tc>
          <w:tcPr>
            <w:tcW w:w="6112" w:type="dxa"/>
            <w:gridSpan w:val="2"/>
          </w:tcPr>
          <w:p w14:paraId="44DFEB86" w14:textId="04956A9D" w:rsidR="003655B2" w:rsidRPr="007E5147" w:rsidRDefault="007E5147" w:rsidP="004A4C9D">
            <w:pPr>
              <w:spacing w:line="360" w:lineRule="auto"/>
              <w:rPr>
                <w:lang w:val="vi-VN"/>
              </w:rPr>
            </w:pPr>
            <w:r w:rsidRPr="007E5147">
              <w:rPr>
                <w:lang w:val="vi-VN"/>
              </w:rPr>
              <w:t>Chủ cửa hàng muốn cập nhật danh sách sản phẩm trong hệ thống để đảm bảo thông tin luôn chính xác và đầy đủ.</w:t>
            </w:r>
          </w:p>
        </w:tc>
      </w:tr>
      <w:tr w:rsidR="003655B2" w:rsidRPr="00036A6F" w14:paraId="702A3EEF" w14:textId="77777777" w:rsidTr="004A4C9D">
        <w:trPr>
          <w:trHeight w:val="1215"/>
        </w:trPr>
        <w:tc>
          <w:tcPr>
            <w:tcW w:w="2047" w:type="dxa"/>
          </w:tcPr>
          <w:p w14:paraId="10191741" w14:textId="77777777" w:rsidR="003655B2" w:rsidRPr="00565548" w:rsidRDefault="003655B2" w:rsidP="004A4C9D">
            <w:pPr>
              <w:spacing w:line="360" w:lineRule="auto"/>
              <w:rPr>
                <w:lang w:val="vi-VN"/>
              </w:rPr>
            </w:pPr>
            <w:proofErr w:type="spellStart"/>
            <w:r w:rsidRPr="00565548">
              <w:rPr>
                <w:lang w:val="vi-VN"/>
              </w:rPr>
              <w:t>Triggering</w:t>
            </w:r>
            <w:proofErr w:type="spellEnd"/>
            <w:r w:rsidRPr="00565548">
              <w:rPr>
                <w:lang w:val="vi-VN"/>
              </w:rPr>
              <w:t xml:space="preserve"> </w:t>
            </w:r>
            <w:proofErr w:type="spellStart"/>
            <w:r w:rsidRPr="00565548">
              <w:rPr>
                <w:lang w:val="vi-VN"/>
              </w:rPr>
              <w:t>Events</w:t>
            </w:r>
            <w:proofErr w:type="spellEnd"/>
            <w:r w:rsidRPr="00565548">
              <w:rPr>
                <w:lang w:val="vi-VN"/>
              </w:rPr>
              <w:t>:</w:t>
            </w:r>
          </w:p>
        </w:tc>
        <w:tc>
          <w:tcPr>
            <w:tcW w:w="6112" w:type="dxa"/>
            <w:gridSpan w:val="2"/>
          </w:tcPr>
          <w:p w14:paraId="1A6357C1" w14:textId="6A448ED2" w:rsidR="003655B2" w:rsidRPr="007E5147" w:rsidRDefault="007E5147" w:rsidP="007E5147">
            <w:pPr>
              <w:spacing w:line="360" w:lineRule="auto"/>
              <w:rPr>
                <w:lang w:val="vi-VN"/>
              </w:rPr>
            </w:pPr>
            <w:r w:rsidRPr="007E5147">
              <w:rPr>
                <w:lang w:val="vi-VN"/>
              </w:rPr>
              <w:t>Chủ cửa hàng đăng nhập vào hệ thống và truy cập chức năng quản lý sản phẩm.</w:t>
            </w:r>
          </w:p>
        </w:tc>
      </w:tr>
      <w:tr w:rsidR="003655B2" w:rsidRPr="00565548" w14:paraId="7731B060" w14:textId="77777777" w:rsidTr="004A4C9D">
        <w:trPr>
          <w:trHeight w:val="1203"/>
        </w:trPr>
        <w:tc>
          <w:tcPr>
            <w:tcW w:w="2047" w:type="dxa"/>
          </w:tcPr>
          <w:p w14:paraId="1FBD3D07" w14:textId="77777777" w:rsidR="003655B2" w:rsidRPr="00565548" w:rsidRDefault="003655B2" w:rsidP="004A4C9D">
            <w:pPr>
              <w:spacing w:line="360" w:lineRule="auto"/>
            </w:pPr>
            <w:r w:rsidRPr="00565548">
              <w:t>Brief Description:</w:t>
            </w:r>
          </w:p>
          <w:p w14:paraId="39DB0617" w14:textId="77777777" w:rsidR="003655B2" w:rsidRPr="00565548" w:rsidRDefault="003655B2" w:rsidP="004A4C9D">
            <w:pPr>
              <w:spacing w:line="360" w:lineRule="auto"/>
              <w:ind w:left="1440" w:hanging="480"/>
            </w:pPr>
          </w:p>
        </w:tc>
        <w:tc>
          <w:tcPr>
            <w:tcW w:w="6112" w:type="dxa"/>
            <w:gridSpan w:val="2"/>
          </w:tcPr>
          <w:p w14:paraId="22858450" w14:textId="4DD8A968" w:rsidR="003655B2" w:rsidRPr="00565548" w:rsidRDefault="007E5147" w:rsidP="004A4C9D">
            <w:pPr>
              <w:spacing w:line="360" w:lineRule="auto"/>
              <w:rPr>
                <w:lang w:val="vi-VN"/>
              </w:rPr>
            </w:pPr>
            <w:r w:rsidRPr="007E5147">
              <w:t xml:space="preserve">Use Case </w:t>
            </w:r>
            <w:proofErr w:type="spellStart"/>
            <w:r w:rsidRPr="007E5147">
              <w:t>này</w:t>
            </w:r>
            <w:proofErr w:type="spellEnd"/>
            <w:r w:rsidRPr="007E5147">
              <w:t xml:space="preserve"> </w:t>
            </w:r>
            <w:proofErr w:type="spellStart"/>
            <w:r w:rsidRPr="007E5147">
              <w:t>cho</w:t>
            </w:r>
            <w:proofErr w:type="spellEnd"/>
            <w:r w:rsidRPr="007E5147">
              <w:t xml:space="preserve"> </w:t>
            </w:r>
            <w:proofErr w:type="spellStart"/>
            <w:r w:rsidRPr="007E5147">
              <w:t>phép</w:t>
            </w:r>
            <w:proofErr w:type="spellEnd"/>
            <w:r w:rsidRPr="007E5147">
              <w:t xml:space="preserve"> </w:t>
            </w:r>
            <w:proofErr w:type="spellStart"/>
            <w:r w:rsidRPr="007E5147">
              <w:t>chủ</w:t>
            </w:r>
            <w:proofErr w:type="spellEnd"/>
            <w:r w:rsidRPr="007E5147">
              <w:t xml:space="preserve"> </w:t>
            </w:r>
            <w:proofErr w:type="spellStart"/>
            <w:r w:rsidRPr="007E5147">
              <w:t>cửa</w:t>
            </w:r>
            <w:proofErr w:type="spellEnd"/>
            <w:r w:rsidRPr="007E5147">
              <w:t xml:space="preserve"> </w:t>
            </w:r>
            <w:proofErr w:type="spellStart"/>
            <w:r w:rsidRPr="007E5147">
              <w:t>hàng</w:t>
            </w:r>
            <w:proofErr w:type="spellEnd"/>
            <w:r w:rsidRPr="007E5147">
              <w:t xml:space="preserve"> </w:t>
            </w:r>
            <w:proofErr w:type="spellStart"/>
            <w:r w:rsidRPr="007E5147">
              <w:t>thực</w:t>
            </w:r>
            <w:proofErr w:type="spellEnd"/>
            <w:r w:rsidRPr="007E5147">
              <w:t xml:space="preserve"> </w:t>
            </w:r>
            <w:proofErr w:type="spellStart"/>
            <w:r w:rsidRPr="007E5147">
              <w:t>hiện</w:t>
            </w:r>
            <w:proofErr w:type="spellEnd"/>
            <w:r w:rsidRPr="007E5147">
              <w:t xml:space="preserve"> </w:t>
            </w:r>
            <w:proofErr w:type="spellStart"/>
            <w:r w:rsidRPr="007E5147">
              <w:t>các</w:t>
            </w:r>
            <w:proofErr w:type="spellEnd"/>
            <w:r w:rsidRPr="007E5147">
              <w:t xml:space="preserve"> </w:t>
            </w:r>
            <w:proofErr w:type="spellStart"/>
            <w:r w:rsidRPr="007E5147">
              <w:t>thao</w:t>
            </w:r>
            <w:proofErr w:type="spellEnd"/>
            <w:r w:rsidRPr="007E5147">
              <w:t xml:space="preserve"> </w:t>
            </w:r>
            <w:proofErr w:type="spellStart"/>
            <w:r w:rsidRPr="007E5147">
              <w:t>tác</w:t>
            </w:r>
            <w:proofErr w:type="spellEnd"/>
            <w:r w:rsidRPr="007E5147">
              <w:t xml:space="preserve"> </w:t>
            </w:r>
            <w:proofErr w:type="spellStart"/>
            <w:r w:rsidRPr="007E5147">
              <w:t>quản</w:t>
            </w:r>
            <w:proofErr w:type="spellEnd"/>
            <w:r w:rsidRPr="007E5147">
              <w:t xml:space="preserve"> </w:t>
            </w:r>
            <w:proofErr w:type="spellStart"/>
            <w:r w:rsidRPr="007E5147">
              <w:t>lý</w:t>
            </w:r>
            <w:proofErr w:type="spellEnd"/>
            <w:r w:rsidRPr="007E5147">
              <w:t xml:space="preserve"> </w:t>
            </w:r>
            <w:proofErr w:type="spellStart"/>
            <w:r w:rsidRPr="007E5147">
              <w:t>sản</w:t>
            </w:r>
            <w:proofErr w:type="spellEnd"/>
            <w:r w:rsidRPr="007E5147">
              <w:t xml:space="preserve"> </w:t>
            </w:r>
            <w:proofErr w:type="spellStart"/>
            <w:r w:rsidRPr="007E5147">
              <w:t>phẩm</w:t>
            </w:r>
            <w:proofErr w:type="spellEnd"/>
            <w:r w:rsidRPr="007E5147">
              <w:t xml:space="preserve"> </w:t>
            </w:r>
            <w:proofErr w:type="spellStart"/>
            <w:r w:rsidRPr="007E5147">
              <w:t>như</w:t>
            </w:r>
            <w:proofErr w:type="spellEnd"/>
            <w:r w:rsidRPr="007E5147">
              <w:t xml:space="preserve"> </w:t>
            </w:r>
            <w:proofErr w:type="spellStart"/>
            <w:r w:rsidRPr="007E5147">
              <w:t>xem</w:t>
            </w:r>
            <w:proofErr w:type="spellEnd"/>
            <w:r w:rsidRPr="007E5147">
              <w:t xml:space="preserve"> chi </w:t>
            </w:r>
            <w:proofErr w:type="spellStart"/>
            <w:r w:rsidRPr="007E5147">
              <w:t>tiết</w:t>
            </w:r>
            <w:proofErr w:type="spellEnd"/>
            <w:r w:rsidRPr="007E5147">
              <w:t xml:space="preserve">, </w:t>
            </w:r>
            <w:proofErr w:type="spellStart"/>
            <w:r w:rsidRPr="007E5147">
              <w:t>thêm</w:t>
            </w:r>
            <w:proofErr w:type="spellEnd"/>
            <w:r w:rsidRPr="007E5147">
              <w:t xml:space="preserve"> </w:t>
            </w:r>
            <w:proofErr w:type="spellStart"/>
            <w:r w:rsidRPr="007E5147">
              <w:t>mới</w:t>
            </w:r>
            <w:proofErr w:type="spellEnd"/>
            <w:r w:rsidRPr="007E5147">
              <w:t xml:space="preserve">, </w:t>
            </w:r>
            <w:proofErr w:type="spellStart"/>
            <w:r w:rsidRPr="007E5147">
              <w:t>chỉnh</w:t>
            </w:r>
            <w:proofErr w:type="spellEnd"/>
            <w:r w:rsidRPr="007E5147">
              <w:t xml:space="preserve"> </w:t>
            </w:r>
            <w:proofErr w:type="spellStart"/>
            <w:r w:rsidRPr="007E5147">
              <w:t>sửa</w:t>
            </w:r>
            <w:proofErr w:type="spellEnd"/>
            <w:r w:rsidRPr="007E5147">
              <w:t xml:space="preserve"> </w:t>
            </w:r>
            <w:proofErr w:type="spellStart"/>
            <w:r w:rsidRPr="007E5147">
              <w:t>hoặc</w:t>
            </w:r>
            <w:proofErr w:type="spellEnd"/>
            <w:r w:rsidRPr="007E5147">
              <w:t xml:space="preserve"> </w:t>
            </w:r>
            <w:proofErr w:type="spellStart"/>
            <w:r w:rsidRPr="007E5147">
              <w:t>xóa</w:t>
            </w:r>
            <w:proofErr w:type="spellEnd"/>
            <w:r w:rsidRPr="007E5147">
              <w:t xml:space="preserve"> </w:t>
            </w:r>
            <w:proofErr w:type="spellStart"/>
            <w:r w:rsidRPr="007E5147">
              <w:t>sản</w:t>
            </w:r>
            <w:proofErr w:type="spellEnd"/>
            <w:r w:rsidRPr="007E5147">
              <w:t xml:space="preserve"> </w:t>
            </w:r>
            <w:proofErr w:type="spellStart"/>
            <w:r w:rsidRPr="007E5147">
              <w:t>phẩm</w:t>
            </w:r>
            <w:proofErr w:type="spellEnd"/>
            <w:r w:rsidRPr="007E5147">
              <w:t>.</w:t>
            </w:r>
          </w:p>
        </w:tc>
      </w:tr>
      <w:tr w:rsidR="003655B2" w:rsidRPr="00565548" w14:paraId="1188C256" w14:textId="77777777" w:rsidTr="004A4C9D">
        <w:trPr>
          <w:trHeight w:val="335"/>
        </w:trPr>
        <w:tc>
          <w:tcPr>
            <w:tcW w:w="2047" w:type="dxa"/>
          </w:tcPr>
          <w:p w14:paraId="48483F5F" w14:textId="77777777" w:rsidR="003655B2" w:rsidRPr="00565548" w:rsidRDefault="003655B2" w:rsidP="004A4C9D">
            <w:pPr>
              <w:spacing w:line="360" w:lineRule="auto"/>
              <w:rPr>
                <w:lang w:val="vi-VN"/>
              </w:rPr>
            </w:pPr>
            <w:proofErr w:type="spellStart"/>
            <w:r w:rsidRPr="00565548">
              <w:rPr>
                <w:lang w:val="vi-VN"/>
              </w:rPr>
              <w:t>Actors</w:t>
            </w:r>
            <w:proofErr w:type="spellEnd"/>
            <w:r w:rsidRPr="00565548">
              <w:rPr>
                <w:lang w:val="vi-VN"/>
              </w:rPr>
              <w:t>:</w:t>
            </w:r>
          </w:p>
        </w:tc>
        <w:tc>
          <w:tcPr>
            <w:tcW w:w="6112" w:type="dxa"/>
            <w:gridSpan w:val="2"/>
          </w:tcPr>
          <w:p w14:paraId="16B3F9F4" w14:textId="77777777" w:rsidR="003655B2" w:rsidRPr="00565548" w:rsidRDefault="003655B2" w:rsidP="004A4C9D">
            <w:pPr>
              <w:spacing w:line="360" w:lineRule="auto"/>
              <w:rPr>
                <w:lang w:val="vi-VN"/>
              </w:rPr>
            </w:pPr>
            <w:proofErr w:type="spellStart"/>
            <w:r w:rsidRPr="00565548">
              <w:t>Chủ</w:t>
            </w:r>
            <w:proofErr w:type="spellEnd"/>
            <w:r w:rsidRPr="00565548">
              <w:t xml:space="preserve"> </w:t>
            </w:r>
            <w:proofErr w:type="spellStart"/>
            <w:r w:rsidRPr="00565548">
              <w:t>cửa</w:t>
            </w:r>
            <w:proofErr w:type="spellEnd"/>
            <w:r w:rsidRPr="00565548">
              <w:t xml:space="preserve"> </w:t>
            </w:r>
            <w:proofErr w:type="spellStart"/>
            <w:r w:rsidRPr="00565548">
              <w:t>hàng</w:t>
            </w:r>
            <w:proofErr w:type="spellEnd"/>
          </w:p>
        </w:tc>
      </w:tr>
      <w:tr w:rsidR="007E5147" w:rsidRPr="007E5147" w14:paraId="3CEA6614" w14:textId="77777777" w:rsidTr="004A4C9D">
        <w:trPr>
          <w:trHeight w:val="335"/>
        </w:trPr>
        <w:tc>
          <w:tcPr>
            <w:tcW w:w="2047" w:type="dxa"/>
          </w:tcPr>
          <w:p w14:paraId="66738340" w14:textId="6FBB0275" w:rsidR="007E5147" w:rsidRPr="00565548" w:rsidRDefault="007E5147" w:rsidP="004A4C9D">
            <w:pPr>
              <w:spacing w:line="360" w:lineRule="auto"/>
              <w:rPr>
                <w:lang w:val="vi-VN"/>
              </w:rPr>
            </w:pPr>
            <w:r w:rsidRPr="007E5147">
              <w:t xml:space="preserve">Related </w:t>
            </w:r>
            <w:proofErr w:type="spellStart"/>
            <w:r w:rsidRPr="007E5147">
              <w:t>UseCases</w:t>
            </w:r>
            <w:proofErr w:type="spellEnd"/>
          </w:p>
        </w:tc>
        <w:tc>
          <w:tcPr>
            <w:tcW w:w="6112" w:type="dxa"/>
            <w:gridSpan w:val="2"/>
          </w:tcPr>
          <w:p w14:paraId="48FC6FDD" w14:textId="02FB46D9" w:rsidR="007E5147" w:rsidRPr="007E5147" w:rsidRDefault="007E5147" w:rsidP="007E5147">
            <w:pPr>
              <w:spacing w:line="360" w:lineRule="auto"/>
              <w:rPr>
                <w:lang w:val="vi-VN"/>
              </w:rPr>
            </w:pPr>
            <w:r w:rsidRPr="007E5147">
              <w:rPr>
                <w:lang w:val="vi-VN"/>
              </w:rPr>
              <w:t>Thêm sản phẩm (</w:t>
            </w:r>
            <w:proofErr w:type="spellStart"/>
            <w:r w:rsidRPr="007E5147">
              <w:rPr>
                <w:lang w:val="vi-VN"/>
              </w:rPr>
              <w:t>extend</w:t>
            </w:r>
            <w:proofErr w:type="spellEnd"/>
            <w:r w:rsidRPr="007E5147">
              <w:rPr>
                <w:lang w:val="vi-VN"/>
              </w:rPr>
              <w:t>)</w:t>
            </w:r>
          </w:p>
          <w:p w14:paraId="0004B199" w14:textId="77777777" w:rsidR="007E5147" w:rsidRDefault="007E5147" w:rsidP="007E5147">
            <w:pPr>
              <w:spacing w:line="360" w:lineRule="auto"/>
              <w:rPr>
                <w:lang w:val="vi-VN"/>
              </w:rPr>
            </w:pPr>
            <w:r w:rsidRPr="007E5147">
              <w:rPr>
                <w:lang w:val="vi-VN"/>
              </w:rPr>
              <w:t>Sửa sản phẩm (</w:t>
            </w:r>
            <w:proofErr w:type="spellStart"/>
            <w:r w:rsidRPr="007E5147">
              <w:rPr>
                <w:lang w:val="vi-VN"/>
              </w:rPr>
              <w:t>extend</w:t>
            </w:r>
            <w:proofErr w:type="spellEnd"/>
            <w:r w:rsidRPr="007E5147">
              <w:rPr>
                <w:lang w:val="vi-VN"/>
              </w:rPr>
              <w:t>)</w:t>
            </w:r>
          </w:p>
          <w:p w14:paraId="4455F8B6" w14:textId="77777777" w:rsidR="007E5147" w:rsidRDefault="007E5147" w:rsidP="007E5147">
            <w:pPr>
              <w:spacing w:line="360" w:lineRule="auto"/>
              <w:rPr>
                <w:lang w:val="vi-VN"/>
              </w:rPr>
            </w:pPr>
            <w:r w:rsidRPr="007E5147">
              <w:rPr>
                <w:lang w:val="vi-VN"/>
              </w:rPr>
              <w:t>Xóa sản phẩm (</w:t>
            </w:r>
            <w:proofErr w:type="spellStart"/>
            <w:r w:rsidRPr="007E5147">
              <w:rPr>
                <w:lang w:val="vi-VN"/>
              </w:rPr>
              <w:t>extend</w:t>
            </w:r>
            <w:proofErr w:type="spellEnd"/>
            <w:r w:rsidRPr="007E5147">
              <w:rPr>
                <w:lang w:val="vi-VN"/>
              </w:rPr>
              <w:t>)</w:t>
            </w:r>
          </w:p>
          <w:p w14:paraId="787F0B88" w14:textId="06255954" w:rsidR="007E5147" w:rsidRPr="007E5147" w:rsidRDefault="009702BA" w:rsidP="004A4C9D">
            <w:pPr>
              <w:spacing w:line="360" w:lineRule="auto"/>
              <w:rPr>
                <w:lang w:val="vi-VN"/>
              </w:rPr>
            </w:pPr>
            <w:proofErr w:type="spellStart"/>
            <w:r>
              <w:t>Ẩn</w:t>
            </w:r>
            <w:proofErr w:type="spellEnd"/>
            <w:r>
              <w:t>/</w:t>
            </w:r>
            <w:proofErr w:type="spellStart"/>
            <w:r>
              <w:t>hiện</w:t>
            </w:r>
            <w:proofErr w:type="spellEnd"/>
            <w:r>
              <w:t xml:space="preserve"> </w:t>
            </w:r>
            <w:proofErr w:type="spellStart"/>
            <w:r>
              <w:t>sản</w:t>
            </w:r>
            <w:proofErr w:type="spellEnd"/>
            <w:r>
              <w:t xml:space="preserve"> </w:t>
            </w:r>
            <w:proofErr w:type="spellStart"/>
            <w:r>
              <w:t>phẩm</w:t>
            </w:r>
            <w:proofErr w:type="spellEnd"/>
            <w:r w:rsidR="007E5147" w:rsidRPr="007E5147">
              <w:rPr>
                <w:lang w:val="vi-VN"/>
              </w:rPr>
              <w:t xml:space="preserve"> (</w:t>
            </w:r>
            <w:proofErr w:type="spellStart"/>
            <w:r w:rsidR="007E5147" w:rsidRPr="007E5147">
              <w:rPr>
                <w:lang w:val="vi-VN"/>
              </w:rPr>
              <w:t>extend</w:t>
            </w:r>
            <w:proofErr w:type="spellEnd"/>
            <w:r w:rsidR="007E5147" w:rsidRPr="007E5147">
              <w:rPr>
                <w:lang w:val="vi-VN"/>
              </w:rPr>
              <w:t>)</w:t>
            </w:r>
          </w:p>
        </w:tc>
      </w:tr>
      <w:tr w:rsidR="003655B2" w:rsidRPr="00036A6F" w14:paraId="2575FC94" w14:textId="77777777" w:rsidTr="004A4C9D">
        <w:trPr>
          <w:trHeight w:val="600"/>
        </w:trPr>
        <w:tc>
          <w:tcPr>
            <w:tcW w:w="2047" w:type="dxa"/>
          </w:tcPr>
          <w:p w14:paraId="469415AA" w14:textId="77777777" w:rsidR="003655B2" w:rsidRPr="00565548" w:rsidRDefault="003655B2" w:rsidP="004A4C9D">
            <w:pPr>
              <w:spacing w:line="360" w:lineRule="auto"/>
              <w:rPr>
                <w:lang w:val="vi-VN"/>
              </w:rPr>
            </w:pPr>
            <w:proofErr w:type="spellStart"/>
            <w:r w:rsidRPr="00565548">
              <w:rPr>
                <w:lang w:val="vi-VN"/>
              </w:rPr>
              <w:t>Preconditions</w:t>
            </w:r>
            <w:proofErr w:type="spellEnd"/>
            <w:r w:rsidRPr="00565548">
              <w:rPr>
                <w:lang w:val="vi-VN"/>
              </w:rPr>
              <w:t>:</w:t>
            </w:r>
          </w:p>
        </w:tc>
        <w:tc>
          <w:tcPr>
            <w:tcW w:w="6112" w:type="dxa"/>
            <w:gridSpan w:val="2"/>
          </w:tcPr>
          <w:p w14:paraId="0FDCD221" w14:textId="4CCDC2F2" w:rsidR="003655B2" w:rsidRPr="007E5147" w:rsidRDefault="007E5147" w:rsidP="004A4C9D">
            <w:pPr>
              <w:spacing w:line="360" w:lineRule="auto"/>
              <w:rPr>
                <w:lang w:val="vi-VN"/>
              </w:rPr>
            </w:pPr>
            <w:r w:rsidRPr="007E5147">
              <w:rPr>
                <w:lang w:val="vi-VN"/>
              </w:rPr>
              <w:t>Chủ cửa hàng đã đăng nhập và có quyền truy cập chức năng quản lý sản phẩm.</w:t>
            </w:r>
          </w:p>
        </w:tc>
      </w:tr>
      <w:tr w:rsidR="003655B2" w:rsidRPr="00036A6F" w14:paraId="68CFB468" w14:textId="77777777" w:rsidTr="004A4C9D">
        <w:trPr>
          <w:trHeight w:val="613"/>
        </w:trPr>
        <w:tc>
          <w:tcPr>
            <w:tcW w:w="2047" w:type="dxa"/>
          </w:tcPr>
          <w:p w14:paraId="3A678345" w14:textId="77777777" w:rsidR="003655B2" w:rsidRPr="00565548" w:rsidRDefault="003655B2" w:rsidP="004A4C9D">
            <w:pPr>
              <w:spacing w:line="360" w:lineRule="auto"/>
              <w:rPr>
                <w:lang w:val="vi-VN"/>
              </w:rPr>
            </w:pPr>
            <w:proofErr w:type="spellStart"/>
            <w:r w:rsidRPr="00565548">
              <w:rPr>
                <w:lang w:val="vi-VN"/>
              </w:rPr>
              <w:t>Postconditions</w:t>
            </w:r>
            <w:proofErr w:type="spellEnd"/>
            <w:r w:rsidRPr="00565548">
              <w:rPr>
                <w:lang w:val="vi-VN"/>
              </w:rPr>
              <w:t>:</w:t>
            </w:r>
          </w:p>
        </w:tc>
        <w:tc>
          <w:tcPr>
            <w:tcW w:w="6112" w:type="dxa"/>
            <w:gridSpan w:val="2"/>
          </w:tcPr>
          <w:p w14:paraId="3023CF2D" w14:textId="7B141FCD" w:rsidR="003655B2" w:rsidRPr="007E5147" w:rsidRDefault="007E5147" w:rsidP="004A4C9D">
            <w:pPr>
              <w:spacing w:line="360" w:lineRule="auto"/>
              <w:rPr>
                <w:lang w:val="vi-VN"/>
              </w:rPr>
            </w:pPr>
            <w:r w:rsidRPr="007E5147">
              <w:rPr>
                <w:lang w:val="vi-VN"/>
              </w:rPr>
              <w:t>Danh sách sản phẩm được cập nhật theo thao tác đã thực hiện.</w:t>
            </w:r>
          </w:p>
        </w:tc>
      </w:tr>
      <w:tr w:rsidR="003655B2" w:rsidRPr="00565548" w14:paraId="6BB9D7B6" w14:textId="77777777" w:rsidTr="004A4C9D">
        <w:trPr>
          <w:trHeight w:val="390"/>
        </w:trPr>
        <w:tc>
          <w:tcPr>
            <w:tcW w:w="2047" w:type="dxa"/>
            <w:vMerge w:val="restart"/>
          </w:tcPr>
          <w:p w14:paraId="0348E96E" w14:textId="77777777" w:rsidR="003655B2" w:rsidRPr="00565548" w:rsidRDefault="003655B2" w:rsidP="004A4C9D">
            <w:pPr>
              <w:spacing w:line="360" w:lineRule="auto"/>
              <w:rPr>
                <w:lang w:val="vi-VN"/>
              </w:rPr>
            </w:pPr>
            <w:proofErr w:type="spellStart"/>
            <w:r w:rsidRPr="00565548">
              <w:rPr>
                <w:lang w:val="vi-VN"/>
              </w:rPr>
              <w:t>Flow</w:t>
            </w:r>
            <w:proofErr w:type="spellEnd"/>
            <w:r w:rsidRPr="00565548">
              <w:rPr>
                <w:lang w:val="vi-VN"/>
              </w:rPr>
              <w:t xml:space="preserve"> </w:t>
            </w:r>
            <w:proofErr w:type="spellStart"/>
            <w:r w:rsidRPr="00565548">
              <w:rPr>
                <w:lang w:val="vi-VN"/>
              </w:rPr>
              <w:t>of</w:t>
            </w:r>
            <w:proofErr w:type="spellEnd"/>
            <w:r w:rsidRPr="00565548">
              <w:rPr>
                <w:lang w:val="vi-VN"/>
              </w:rPr>
              <w:t xml:space="preserve"> </w:t>
            </w:r>
            <w:proofErr w:type="spellStart"/>
            <w:r w:rsidRPr="00565548">
              <w:rPr>
                <w:lang w:val="vi-VN"/>
              </w:rPr>
              <w:t>Events</w:t>
            </w:r>
            <w:proofErr w:type="spellEnd"/>
            <w:r w:rsidRPr="00565548">
              <w:rPr>
                <w:lang w:val="vi-VN"/>
              </w:rPr>
              <w:t>:</w:t>
            </w:r>
          </w:p>
        </w:tc>
        <w:tc>
          <w:tcPr>
            <w:tcW w:w="2933" w:type="dxa"/>
          </w:tcPr>
          <w:p w14:paraId="1F2FC6CD" w14:textId="77777777" w:rsidR="003655B2" w:rsidRPr="00565548" w:rsidRDefault="003655B2" w:rsidP="004A4C9D">
            <w:pPr>
              <w:spacing w:line="360" w:lineRule="auto"/>
              <w:ind w:left="1440" w:hanging="480"/>
              <w:rPr>
                <w:lang w:val="vi-VN"/>
              </w:rPr>
            </w:pPr>
            <w:proofErr w:type="spellStart"/>
            <w:r w:rsidRPr="00565548">
              <w:rPr>
                <w:lang w:val="vi-VN"/>
              </w:rPr>
              <w:t>Actor</w:t>
            </w:r>
            <w:proofErr w:type="spellEnd"/>
          </w:p>
        </w:tc>
        <w:tc>
          <w:tcPr>
            <w:tcW w:w="3179" w:type="dxa"/>
          </w:tcPr>
          <w:p w14:paraId="06EA75E7" w14:textId="77777777" w:rsidR="003655B2" w:rsidRPr="00565548" w:rsidRDefault="003655B2" w:rsidP="004A4C9D">
            <w:pPr>
              <w:spacing w:line="360" w:lineRule="auto"/>
              <w:ind w:left="1440" w:hanging="480"/>
              <w:rPr>
                <w:lang w:val="vi-VN"/>
              </w:rPr>
            </w:pPr>
            <w:proofErr w:type="spellStart"/>
            <w:r w:rsidRPr="00565548">
              <w:rPr>
                <w:lang w:val="vi-VN"/>
              </w:rPr>
              <w:t>System</w:t>
            </w:r>
            <w:proofErr w:type="spellEnd"/>
          </w:p>
        </w:tc>
      </w:tr>
      <w:tr w:rsidR="003655B2" w:rsidRPr="00036A6F" w14:paraId="2E0FC11A" w14:textId="77777777" w:rsidTr="004A4C9D">
        <w:trPr>
          <w:trHeight w:val="2201"/>
        </w:trPr>
        <w:tc>
          <w:tcPr>
            <w:tcW w:w="2047" w:type="dxa"/>
            <w:vMerge/>
          </w:tcPr>
          <w:p w14:paraId="5395552E" w14:textId="77777777" w:rsidR="003655B2" w:rsidRPr="00565548" w:rsidRDefault="003655B2" w:rsidP="004A4C9D">
            <w:pPr>
              <w:spacing w:line="360" w:lineRule="auto"/>
              <w:ind w:left="1440" w:hanging="480"/>
              <w:rPr>
                <w:lang w:val="vi-VN"/>
              </w:rPr>
            </w:pPr>
          </w:p>
        </w:tc>
        <w:tc>
          <w:tcPr>
            <w:tcW w:w="2933" w:type="dxa"/>
          </w:tcPr>
          <w:p w14:paraId="22F1AD7D" w14:textId="6D2A98BA" w:rsidR="003655B2" w:rsidRPr="007E5147" w:rsidRDefault="003655B2" w:rsidP="004A4C9D">
            <w:pPr>
              <w:spacing w:line="360" w:lineRule="auto"/>
              <w:rPr>
                <w:lang w:val="vi-VN"/>
              </w:rPr>
            </w:pPr>
            <w:r w:rsidRPr="00C041AA">
              <w:rPr>
                <w:lang w:val="vi-VN"/>
              </w:rPr>
              <w:t xml:space="preserve">1. </w:t>
            </w:r>
            <w:r w:rsidR="007E5147" w:rsidRPr="007E5147">
              <w:rPr>
                <w:lang w:val="vi-VN"/>
              </w:rPr>
              <w:t>Truy cập vào mục quản lý sản phẩm</w:t>
            </w:r>
          </w:p>
          <w:p w14:paraId="2C995DD7" w14:textId="63DAAFB7" w:rsidR="003655B2" w:rsidRDefault="003655B2" w:rsidP="004A4C9D">
            <w:pPr>
              <w:spacing w:line="360" w:lineRule="auto"/>
              <w:rPr>
                <w:lang w:val="vi-VN"/>
              </w:rPr>
            </w:pPr>
            <w:r w:rsidRPr="00C041AA">
              <w:rPr>
                <w:lang w:val="vi-VN"/>
              </w:rPr>
              <w:t xml:space="preserve">2 </w:t>
            </w:r>
            <w:r w:rsidR="007E5147" w:rsidRPr="007E5147">
              <w:rPr>
                <w:lang w:val="vi-VN"/>
              </w:rPr>
              <w:t>Chọn thêm/</w:t>
            </w:r>
            <w:r w:rsidR="009702BA" w:rsidRPr="005A0C8B">
              <w:rPr>
                <w:lang w:val="vi-VN"/>
              </w:rPr>
              <w:t xml:space="preserve"> </w:t>
            </w:r>
            <w:r w:rsidR="007E5147" w:rsidRPr="007E5147">
              <w:rPr>
                <w:lang w:val="vi-VN"/>
              </w:rPr>
              <w:t>sửa/</w:t>
            </w:r>
            <w:r w:rsidR="009702BA" w:rsidRPr="005A0C8B">
              <w:rPr>
                <w:lang w:val="vi-VN"/>
              </w:rPr>
              <w:t xml:space="preserve"> </w:t>
            </w:r>
            <w:r w:rsidR="007E5147" w:rsidRPr="007E5147">
              <w:rPr>
                <w:lang w:val="vi-VN"/>
              </w:rPr>
              <w:t>xóa/</w:t>
            </w:r>
            <w:r w:rsidR="009702BA" w:rsidRPr="005A0C8B">
              <w:rPr>
                <w:lang w:val="vi-VN"/>
              </w:rPr>
              <w:t xml:space="preserve"> ẩn/ hiện</w:t>
            </w:r>
            <w:r w:rsidR="007E5147" w:rsidRPr="007E5147">
              <w:rPr>
                <w:lang w:val="vi-VN"/>
              </w:rPr>
              <w:t xml:space="preserve"> sản phẩm</w:t>
            </w:r>
          </w:p>
          <w:p w14:paraId="153DED71" w14:textId="77777777" w:rsidR="007E5147" w:rsidRDefault="007E5147" w:rsidP="004A4C9D">
            <w:pPr>
              <w:spacing w:line="360" w:lineRule="auto"/>
              <w:rPr>
                <w:lang w:val="vi-VN"/>
              </w:rPr>
            </w:pPr>
          </w:p>
          <w:p w14:paraId="1FC5C672" w14:textId="01C97164" w:rsidR="003655B2" w:rsidRPr="00565548" w:rsidRDefault="007E5147" w:rsidP="007E5147">
            <w:pPr>
              <w:spacing w:line="360" w:lineRule="auto"/>
              <w:rPr>
                <w:lang w:val="vi-VN"/>
              </w:rPr>
            </w:pPr>
            <w:r>
              <w:rPr>
                <w:lang w:val="vi-VN"/>
              </w:rPr>
              <w:t xml:space="preserve">3 </w:t>
            </w:r>
            <w:r w:rsidRPr="007E5147">
              <w:rPr>
                <w:lang w:val="vi-VN"/>
              </w:rPr>
              <w:t>Nhập/điều chỉnh thông tin và xác nhận</w:t>
            </w:r>
          </w:p>
        </w:tc>
        <w:tc>
          <w:tcPr>
            <w:tcW w:w="3179" w:type="dxa"/>
          </w:tcPr>
          <w:p w14:paraId="015AD324" w14:textId="23D9C4D2" w:rsidR="003655B2" w:rsidRPr="007E5147" w:rsidRDefault="003655B2" w:rsidP="004A4C9D">
            <w:pPr>
              <w:spacing w:line="360" w:lineRule="auto"/>
              <w:rPr>
                <w:lang w:val="vi-VN"/>
              </w:rPr>
            </w:pPr>
            <w:r w:rsidRPr="00C041AA">
              <w:rPr>
                <w:lang w:val="vi-VN"/>
              </w:rPr>
              <w:t xml:space="preserve">1.1 </w:t>
            </w:r>
            <w:r w:rsidR="007E5147" w:rsidRPr="007E5147">
              <w:rPr>
                <w:lang w:val="vi-VN"/>
              </w:rPr>
              <w:t>Hiển thị danh sách sản phẩm hiện có</w:t>
            </w:r>
          </w:p>
          <w:p w14:paraId="1462C9BF" w14:textId="60590B07" w:rsidR="003655B2" w:rsidRDefault="003655B2" w:rsidP="004A4C9D">
            <w:pPr>
              <w:spacing w:line="360" w:lineRule="auto"/>
              <w:rPr>
                <w:lang w:val="vi-VN"/>
              </w:rPr>
            </w:pPr>
            <w:r w:rsidRPr="00C041AA">
              <w:rPr>
                <w:lang w:val="vi-VN"/>
              </w:rPr>
              <w:t xml:space="preserve">2.1 </w:t>
            </w:r>
            <w:r w:rsidR="007E5147" w:rsidRPr="007E5147">
              <w:rPr>
                <w:lang w:val="vi-VN"/>
              </w:rPr>
              <w:t>Chuyển đến giao diện tương ứng, cho phép thao tác cụ thể</w:t>
            </w:r>
          </w:p>
          <w:p w14:paraId="05231600" w14:textId="1DF60278" w:rsidR="003655B2" w:rsidRPr="00C041AA" w:rsidRDefault="007E5147" w:rsidP="007E5147">
            <w:pPr>
              <w:spacing w:line="360" w:lineRule="auto"/>
              <w:rPr>
                <w:lang w:val="vi-VN"/>
              </w:rPr>
            </w:pPr>
            <w:r>
              <w:rPr>
                <w:lang w:val="vi-VN"/>
              </w:rPr>
              <w:t xml:space="preserve">3.1 </w:t>
            </w:r>
            <w:r w:rsidRPr="007E5147">
              <w:rPr>
                <w:lang w:val="vi-VN"/>
              </w:rPr>
              <w:t>Lưu thay đổi vào hệ thống, cập nhật lại danh sách sản phẩm đã chỉnh sửa</w:t>
            </w:r>
          </w:p>
        </w:tc>
      </w:tr>
      <w:tr w:rsidR="003655B2" w:rsidRPr="00036A6F" w14:paraId="6E585542" w14:textId="77777777" w:rsidTr="004A4C9D">
        <w:trPr>
          <w:trHeight w:val="1000"/>
        </w:trPr>
        <w:tc>
          <w:tcPr>
            <w:tcW w:w="2047" w:type="dxa"/>
          </w:tcPr>
          <w:p w14:paraId="2D6FBC07" w14:textId="77777777" w:rsidR="003655B2" w:rsidRPr="00565548" w:rsidRDefault="003655B2" w:rsidP="004A4C9D">
            <w:pPr>
              <w:spacing w:line="360" w:lineRule="auto"/>
              <w:rPr>
                <w:lang w:val="vi-VN"/>
              </w:rPr>
            </w:pPr>
            <w:proofErr w:type="spellStart"/>
            <w:r w:rsidRPr="00565548">
              <w:rPr>
                <w:lang w:val="vi-VN"/>
              </w:rPr>
              <w:t>Exception</w:t>
            </w:r>
            <w:proofErr w:type="spellEnd"/>
            <w:r w:rsidRPr="00565548">
              <w:rPr>
                <w:lang w:val="vi-VN"/>
              </w:rPr>
              <w:t xml:space="preserve"> </w:t>
            </w:r>
            <w:proofErr w:type="spellStart"/>
            <w:r w:rsidRPr="00565548">
              <w:rPr>
                <w:lang w:val="vi-VN"/>
              </w:rPr>
              <w:t>Conditions</w:t>
            </w:r>
            <w:proofErr w:type="spellEnd"/>
            <w:r w:rsidRPr="00565548">
              <w:rPr>
                <w:lang w:val="vi-VN"/>
              </w:rPr>
              <w:t>:</w:t>
            </w:r>
          </w:p>
        </w:tc>
        <w:tc>
          <w:tcPr>
            <w:tcW w:w="6112" w:type="dxa"/>
            <w:gridSpan w:val="2"/>
          </w:tcPr>
          <w:p w14:paraId="4EACBC7B" w14:textId="77777777" w:rsidR="007E5147" w:rsidRDefault="007E5147" w:rsidP="007E5147">
            <w:pPr>
              <w:spacing w:line="360" w:lineRule="auto"/>
              <w:rPr>
                <w:lang w:val="vi-VN"/>
              </w:rPr>
            </w:pPr>
            <w:r w:rsidRPr="007E5147">
              <w:rPr>
                <w:lang w:val="vi-VN"/>
              </w:rPr>
              <w:t>Nhập thiếu thông tin bắt buộc khi thêm/sửa sản phẩm → hiển thị thông báo lỗi.</w:t>
            </w:r>
          </w:p>
          <w:p w14:paraId="53B980BA" w14:textId="46BFFF2A" w:rsidR="007E5147" w:rsidRPr="007E5147" w:rsidRDefault="007E5147" w:rsidP="007E5147">
            <w:pPr>
              <w:spacing w:line="360" w:lineRule="auto"/>
              <w:rPr>
                <w:lang w:val="vi-VN"/>
              </w:rPr>
            </w:pPr>
            <w:r w:rsidRPr="007E5147">
              <w:rPr>
                <w:lang w:val="vi-VN"/>
              </w:rPr>
              <w:t>Sản phẩm đang có trong đơn hàng → không cho phép xóa và hiển thị cảnh báo.</w:t>
            </w:r>
          </w:p>
          <w:p w14:paraId="0E8C40D5" w14:textId="77777777" w:rsidR="007E5147" w:rsidRPr="007E5147" w:rsidRDefault="007E5147" w:rsidP="007E5147">
            <w:pPr>
              <w:spacing w:line="360" w:lineRule="auto"/>
              <w:rPr>
                <w:lang w:val="vi-VN"/>
              </w:rPr>
            </w:pPr>
            <w:r w:rsidRPr="007E5147">
              <w:rPr>
                <w:lang w:val="vi-VN"/>
              </w:rPr>
              <w:t>Lỗi kết nối cơ sở dữ liệu → hiển thị thông báo và yêu cầu thử lại.</w:t>
            </w:r>
          </w:p>
          <w:p w14:paraId="328D35DE" w14:textId="5D792ECC" w:rsidR="003655B2" w:rsidRPr="00C041AA" w:rsidRDefault="003655B2" w:rsidP="004A4C9D">
            <w:pPr>
              <w:spacing w:line="360" w:lineRule="auto"/>
              <w:rPr>
                <w:lang w:val="vi-VN"/>
              </w:rPr>
            </w:pPr>
          </w:p>
        </w:tc>
      </w:tr>
    </w:tbl>
    <w:p w14:paraId="3F3AEB28" w14:textId="77777777" w:rsidR="00256964" w:rsidRPr="00C041AA" w:rsidRDefault="00256964" w:rsidP="00256964">
      <w:pPr>
        <w:rPr>
          <w:lang w:val="vi-VN"/>
        </w:rPr>
      </w:pPr>
    </w:p>
    <w:p w14:paraId="3A5B7D15" w14:textId="54621BD4" w:rsidR="00F94B24" w:rsidRDefault="00F94B24" w:rsidP="00623A20">
      <w:pPr>
        <w:pStyle w:val="Tiumccp3"/>
        <w:numPr>
          <w:ilvl w:val="3"/>
          <w:numId w:val="75"/>
        </w:numPr>
        <w:outlineLvl w:val="2"/>
        <w:rPr>
          <w:lang w:val="vi-VN"/>
        </w:rPr>
      </w:pPr>
      <w:bookmarkStart w:id="51" w:name="_Toc195953833"/>
      <w:r>
        <w:rPr>
          <w:lang w:val="vi-VN"/>
        </w:rPr>
        <w:lastRenderedPageBreak/>
        <w:t>UC15: Quản lý danh mục sản phẩm</w:t>
      </w:r>
      <w:bookmarkEnd w:id="51"/>
    </w:p>
    <w:p w14:paraId="1FB354B3" w14:textId="5EA9FCFE" w:rsidR="009702BA" w:rsidRPr="00774D48" w:rsidRDefault="009702BA" w:rsidP="009702BA">
      <w:pPr>
        <w:pStyle w:val="Tiumccp3"/>
        <w:rPr>
          <w:lang w:val="vi-VN"/>
        </w:rPr>
      </w:pPr>
    </w:p>
    <w:p w14:paraId="3DC51A63" w14:textId="77777777" w:rsidR="009702BA" w:rsidRPr="00774D48" w:rsidRDefault="009702BA" w:rsidP="009702BA">
      <w:pPr>
        <w:rPr>
          <w:lang w:val="vi-VN"/>
        </w:rPr>
      </w:pPr>
    </w:p>
    <w:p w14:paraId="4D922D1E" w14:textId="10E85CDD" w:rsidR="009702BA" w:rsidRDefault="001B7E8E" w:rsidP="009702BA">
      <w:pPr>
        <w:jc w:val="center"/>
        <w:rPr>
          <w:lang w:val="vi-VN"/>
        </w:rPr>
      </w:pPr>
      <w:r w:rsidRPr="001B7E8E">
        <w:rPr>
          <w:noProof/>
          <w:lang w:val="vi-VN"/>
        </w:rPr>
        <w:drawing>
          <wp:inline distT="0" distB="0" distL="0" distR="0" wp14:anchorId="3D3F488D" wp14:editId="3952F90F">
            <wp:extent cx="5274310" cy="3473450"/>
            <wp:effectExtent l="0" t="0" r="2540" b="0"/>
            <wp:docPr id="15823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4393" name=""/>
                    <pic:cNvPicPr/>
                  </pic:nvPicPr>
                  <pic:blipFill>
                    <a:blip r:embed="rId33"/>
                    <a:stretch>
                      <a:fillRect/>
                    </a:stretch>
                  </pic:blipFill>
                  <pic:spPr>
                    <a:xfrm>
                      <a:off x="0" y="0"/>
                      <a:ext cx="5274310" cy="3473450"/>
                    </a:xfrm>
                    <a:prstGeom prst="rect">
                      <a:avLst/>
                    </a:prstGeom>
                  </pic:spPr>
                </pic:pic>
              </a:graphicData>
            </a:graphic>
          </wp:inline>
        </w:drawing>
      </w:r>
    </w:p>
    <w:p w14:paraId="7BD9B9FA" w14:textId="77777777" w:rsidR="009702BA" w:rsidRPr="003655B2" w:rsidRDefault="009702BA" w:rsidP="009702BA">
      <w:pPr>
        <w:rPr>
          <w:lang w:val="vi-VN"/>
        </w:rPr>
      </w:pPr>
    </w:p>
    <w:tbl>
      <w:tblPr>
        <w:tblStyle w:val="LiBang"/>
        <w:tblW w:w="8159" w:type="dxa"/>
        <w:tblInd w:w="846" w:type="dxa"/>
        <w:tblLook w:val="04A0" w:firstRow="1" w:lastRow="0" w:firstColumn="1" w:lastColumn="0" w:noHBand="0" w:noVBand="1"/>
      </w:tblPr>
      <w:tblGrid>
        <w:gridCol w:w="2047"/>
        <w:gridCol w:w="2933"/>
        <w:gridCol w:w="3179"/>
      </w:tblGrid>
      <w:tr w:rsidR="009702BA" w:rsidRPr="00036A6F" w14:paraId="19DAD299" w14:textId="77777777" w:rsidTr="00EE0B62">
        <w:trPr>
          <w:trHeight w:val="371"/>
        </w:trPr>
        <w:tc>
          <w:tcPr>
            <w:tcW w:w="2047" w:type="dxa"/>
          </w:tcPr>
          <w:p w14:paraId="6AC0A31B" w14:textId="77777777" w:rsidR="009702BA" w:rsidRPr="00565548" w:rsidRDefault="009702BA" w:rsidP="00EE0B62">
            <w:pPr>
              <w:spacing w:line="360" w:lineRule="auto"/>
              <w:rPr>
                <w:lang w:val="vi-VN"/>
              </w:rPr>
            </w:pPr>
            <w:proofErr w:type="spellStart"/>
            <w:r w:rsidRPr="00565548">
              <w:rPr>
                <w:lang w:val="vi-VN"/>
              </w:rPr>
              <w:t>Use</w:t>
            </w:r>
            <w:proofErr w:type="spellEnd"/>
            <w:r w:rsidRPr="00565548">
              <w:rPr>
                <w:lang w:val="vi-VN"/>
              </w:rPr>
              <w:t xml:space="preserve"> </w:t>
            </w:r>
            <w:proofErr w:type="spellStart"/>
            <w:r w:rsidRPr="00565548">
              <w:rPr>
                <w:lang w:val="vi-VN"/>
              </w:rPr>
              <w:t>Case</w:t>
            </w:r>
            <w:proofErr w:type="spellEnd"/>
            <w:r w:rsidRPr="00565548">
              <w:rPr>
                <w:lang w:val="vi-VN"/>
              </w:rPr>
              <w:t xml:space="preserve"> </w:t>
            </w:r>
            <w:proofErr w:type="spellStart"/>
            <w:r w:rsidRPr="00565548">
              <w:rPr>
                <w:lang w:val="vi-VN"/>
              </w:rPr>
              <w:t>Name</w:t>
            </w:r>
            <w:proofErr w:type="spellEnd"/>
            <w:r w:rsidRPr="00565548">
              <w:rPr>
                <w:lang w:val="vi-VN"/>
              </w:rPr>
              <w:t>:</w:t>
            </w:r>
          </w:p>
        </w:tc>
        <w:tc>
          <w:tcPr>
            <w:tcW w:w="6112" w:type="dxa"/>
            <w:gridSpan w:val="2"/>
          </w:tcPr>
          <w:p w14:paraId="7B3E233D" w14:textId="341A341B" w:rsidR="009702BA" w:rsidRPr="00565548" w:rsidRDefault="009702BA" w:rsidP="00EE0B62">
            <w:pPr>
              <w:spacing w:line="360" w:lineRule="auto"/>
              <w:rPr>
                <w:lang w:val="vi-VN"/>
              </w:rPr>
            </w:pPr>
            <w:r w:rsidRPr="005A0C8B">
              <w:rPr>
                <w:lang w:val="vi-VN"/>
              </w:rPr>
              <w:t>Quản lý danh mục sản phẩm</w:t>
            </w:r>
          </w:p>
        </w:tc>
      </w:tr>
      <w:tr w:rsidR="009702BA" w:rsidRPr="00036A6F" w14:paraId="5727589F" w14:textId="77777777" w:rsidTr="00EE0B62">
        <w:trPr>
          <w:trHeight w:val="914"/>
        </w:trPr>
        <w:tc>
          <w:tcPr>
            <w:tcW w:w="2047" w:type="dxa"/>
          </w:tcPr>
          <w:p w14:paraId="7ACDFFBC" w14:textId="77777777" w:rsidR="009702BA" w:rsidRPr="00565548" w:rsidRDefault="009702BA" w:rsidP="00EE0B62">
            <w:pPr>
              <w:spacing w:line="360" w:lineRule="auto"/>
              <w:rPr>
                <w:lang w:val="vi-VN"/>
              </w:rPr>
            </w:pPr>
            <w:proofErr w:type="spellStart"/>
            <w:r w:rsidRPr="00565548">
              <w:rPr>
                <w:lang w:val="vi-VN"/>
              </w:rPr>
              <w:t>Scenario</w:t>
            </w:r>
            <w:proofErr w:type="spellEnd"/>
            <w:r w:rsidRPr="00565548">
              <w:rPr>
                <w:lang w:val="vi-VN"/>
              </w:rPr>
              <w:t>:</w:t>
            </w:r>
          </w:p>
        </w:tc>
        <w:tc>
          <w:tcPr>
            <w:tcW w:w="6112" w:type="dxa"/>
            <w:gridSpan w:val="2"/>
          </w:tcPr>
          <w:p w14:paraId="4BD8CC6D" w14:textId="0DE655DA" w:rsidR="009702BA" w:rsidRPr="007E5147" w:rsidRDefault="009702BA" w:rsidP="00EE0B62">
            <w:pPr>
              <w:spacing w:line="360" w:lineRule="auto"/>
              <w:rPr>
                <w:lang w:val="vi-VN"/>
              </w:rPr>
            </w:pPr>
            <w:r w:rsidRPr="007E5147">
              <w:rPr>
                <w:lang w:val="vi-VN"/>
              </w:rPr>
              <w:t>Chủ cửa hàng muốn cập nhật danh sách</w:t>
            </w:r>
            <w:r w:rsidRPr="005A0C8B">
              <w:rPr>
                <w:lang w:val="vi-VN"/>
              </w:rPr>
              <w:t xml:space="preserve"> danh mục</w:t>
            </w:r>
            <w:r w:rsidRPr="007E5147">
              <w:rPr>
                <w:lang w:val="vi-VN"/>
              </w:rPr>
              <w:t xml:space="preserve"> sản phẩm trong hệ thống để đảm bảo thông tin luôn chính xác và đầy đủ.</w:t>
            </w:r>
          </w:p>
        </w:tc>
      </w:tr>
      <w:tr w:rsidR="009702BA" w:rsidRPr="00036A6F" w14:paraId="6EA85879" w14:textId="77777777" w:rsidTr="00EE0B62">
        <w:trPr>
          <w:trHeight w:val="1215"/>
        </w:trPr>
        <w:tc>
          <w:tcPr>
            <w:tcW w:w="2047" w:type="dxa"/>
          </w:tcPr>
          <w:p w14:paraId="1B7FC29A" w14:textId="77777777" w:rsidR="009702BA" w:rsidRPr="00565548" w:rsidRDefault="009702BA" w:rsidP="00EE0B62">
            <w:pPr>
              <w:spacing w:line="360" w:lineRule="auto"/>
              <w:rPr>
                <w:lang w:val="vi-VN"/>
              </w:rPr>
            </w:pPr>
            <w:proofErr w:type="spellStart"/>
            <w:r w:rsidRPr="00565548">
              <w:rPr>
                <w:lang w:val="vi-VN"/>
              </w:rPr>
              <w:t>Triggering</w:t>
            </w:r>
            <w:proofErr w:type="spellEnd"/>
            <w:r w:rsidRPr="00565548">
              <w:rPr>
                <w:lang w:val="vi-VN"/>
              </w:rPr>
              <w:t xml:space="preserve"> </w:t>
            </w:r>
            <w:proofErr w:type="spellStart"/>
            <w:r w:rsidRPr="00565548">
              <w:rPr>
                <w:lang w:val="vi-VN"/>
              </w:rPr>
              <w:t>Events</w:t>
            </w:r>
            <w:proofErr w:type="spellEnd"/>
            <w:r w:rsidRPr="00565548">
              <w:rPr>
                <w:lang w:val="vi-VN"/>
              </w:rPr>
              <w:t>:</w:t>
            </w:r>
          </w:p>
        </w:tc>
        <w:tc>
          <w:tcPr>
            <w:tcW w:w="6112" w:type="dxa"/>
            <w:gridSpan w:val="2"/>
          </w:tcPr>
          <w:p w14:paraId="0F594492" w14:textId="77777777" w:rsidR="009702BA" w:rsidRPr="007E5147" w:rsidRDefault="009702BA" w:rsidP="00EE0B62">
            <w:pPr>
              <w:spacing w:line="360" w:lineRule="auto"/>
              <w:rPr>
                <w:lang w:val="vi-VN"/>
              </w:rPr>
            </w:pPr>
            <w:r w:rsidRPr="007E5147">
              <w:rPr>
                <w:lang w:val="vi-VN"/>
              </w:rPr>
              <w:t>Chủ cửa hàng đăng nhập vào hệ thống và truy cập chức năng quản lý sản phẩm.</w:t>
            </w:r>
          </w:p>
        </w:tc>
      </w:tr>
      <w:tr w:rsidR="009702BA" w:rsidRPr="00565548" w14:paraId="517E39F3" w14:textId="77777777" w:rsidTr="00EE0B62">
        <w:trPr>
          <w:trHeight w:val="1203"/>
        </w:trPr>
        <w:tc>
          <w:tcPr>
            <w:tcW w:w="2047" w:type="dxa"/>
          </w:tcPr>
          <w:p w14:paraId="4B570614" w14:textId="77777777" w:rsidR="009702BA" w:rsidRPr="00565548" w:rsidRDefault="009702BA" w:rsidP="00EE0B62">
            <w:pPr>
              <w:spacing w:line="360" w:lineRule="auto"/>
            </w:pPr>
            <w:r w:rsidRPr="00565548">
              <w:t>Brief Description:</w:t>
            </w:r>
          </w:p>
          <w:p w14:paraId="64910B4C" w14:textId="77777777" w:rsidR="009702BA" w:rsidRPr="00565548" w:rsidRDefault="009702BA" w:rsidP="00EE0B62">
            <w:pPr>
              <w:spacing w:line="360" w:lineRule="auto"/>
              <w:ind w:left="1440" w:hanging="480"/>
            </w:pPr>
          </w:p>
        </w:tc>
        <w:tc>
          <w:tcPr>
            <w:tcW w:w="6112" w:type="dxa"/>
            <w:gridSpan w:val="2"/>
          </w:tcPr>
          <w:p w14:paraId="2B6B613D" w14:textId="0D0E73AB" w:rsidR="009702BA" w:rsidRPr="00565548" w:rsidRDefault="009702BA" w:rsidP="00EE0B62">
            <w:pPr>
              <w:spacing w:line="360" w:lineRule="auto"/>
              <w:rPr>
                <w:lang w:val="vi-VN"/>
              </w:rPr>
            </w:pPr>
            <w:r w:rsidRPr="007E5147">
              <w:t xml:space="preserve">Use Case </w:t>
            </w:r>
            <w:proofErr w:type="spellStart"/>
            <w:r w:rsidRPr="007E5147">
              <w:t>này</w:t>
            </w:r>
            <w:proofErr w:type="spellEnd"/>
            <w:r w:rsidRPr="007E5147">
              <w:t xml:space="preserve"> </w:t>
            </w:r>
            <w:proofErr w:type="spellStart"/>
            <w:r w:rsidRPr="007E5147">
              <w:t>cho</w:t>
            </w:r>
            <w:proofErr w:type="spellEnd"/>
            <w:r w:rsidRPr="007E5147">
              <w:t xml:space="preserve"> </w:t>
            </w:r>
            <w:proofErr w:type="spellStart"/>
            <w:r w:rsidRPr="007E5147">
              <w:t>phép</w:t>
            </w:r>
            <w:proofErr w:type="spellEnd"/>
            <w:r w:rsidRPr="007E5147">
              <w:t xml:space="preserve"> </w:t>
            </w:r>
            <w:proofErr w:type="spellStart"/>
            <w:r w:rsidRPr="007E5147">
              <w:t>chủ</w:t>
            </w:r>
            <w:proofErr w:type="spellEnd"/>
            <w:r w:rsidRPr="007E5147">
              <w:t xml:space="preserve"> </w:t>
            </w:r>
            <w:proofErr w:type="spellStart"/>
            <w:r w:rsidRPr="007E5147">
              <w:t>cửa</w:t>
            </w:r>
            <w:proofErr w:type="spellEnd"/>
            <w:r w:rsidRPr="007E5147">
              <w:t xml:space="preserve"> </w:t>
            </w:r>
            <w:proofErr w:type="spellStart"/>
            <w:r w:rsidRPr="007E5147">
              <w:t>hàng</w:t>
            </w:r>
            <w:proofErr w:type="spellEnd"/>
            <w:r w:rsidRPr="007E5147">
              <w:t xml:space="preserve"> </w:t>
            </w:r>
            <w:proofErr w:type="spellStart"/>
            <w:r w:rsidRPr="007E5147">
              <w:t>thực</w:t>
            </w:r>
            <w:proofErr w:type="spellEnd"/>
            <w:r w:rsidRPr="007E5147">
              <w:t xml:space="preserve"> </w:t>
            </w:r>
            <w:proofErr w:type="spellStart"/>
            <w:r w:rsidRPr="007E5147">
              <w:t>hiện</w:t>
            </w:r>
            <w:proofErr w:type="spellEnd"/>
            <w:r w:rsidRPr="007E5147">
              <w:t xml:space="preserve"> </w:t>
            </w:r>
            <w:proofErr w:type="spellStart"/>
            <w:r w:rsidRPr="007E5147">
              <w:t>các</w:t>
            </w:r>
            <w:proofErr w:type="spellEnd"/>
            <w:r w:rsidRPr="007E5147">
              <w:t xml:space="preserve"> </w:t>
            </w:r>
            <w:proofErr w:type="spellStart"/>
            <w:r w:rsidRPr="007E5147">
              <w:t>thao</w:t>
            </w:r>
            <w:proofErr w:type="spellEnd"/>
            <w:r w:rsidRPr="007E5147">
              <w:t xml:space="preserve"> </w:t>
            </w:r>
            <w:proofErr w:type="spellStart"/>
            <w:r w:rsidRPr="007E5147">
              <w:t>tác</w:t>
            </w:r>
            <w:proofErr w:type="spellEnd"/>
            <w:r w:rsidRPr="007E5147">
              <w:t xml:space="preserve"> </w:t>
            </w:r>
            <w:proofErr w:type="spellStart"/>
            <w:r w:rsidRPr="007E5147">
              <w:t>quản</w:t>
            </w:r>
            <w:proofErr w:type="spellEnd"/>
            <w:r w:rsidRPr="007E5147">
              <w:t xml:space="preserve"> </w:t>
            </w:r>
            <w:proofErr w:type="spellStart"/>
            <w:r w:rsidRPr="007E5147">
              <w:t>lý</w:t>
            </w:r>
            <w:proofErr w:type="spellEnd"/>
            <w:r>
              <w:t xml:space="preserve"> </w:t>
            </w:r>
            <w:proofErr w:type="spellStart"/>
            <w:r>
              <w:t>danh</w:t>
            </w:r>
            <w:proofErr w:type="spellEnd"/>
            <w:r>
              <w:t xml:space="preserve"> </w:t>
            </w:r>
            <w:proofErr w:type="spellStart"/>
            <w:r>
              <w:t>mục</w:t>
            </w:r>
            <w:proofErr w:type="spellEnd"/>
            <w:r w:rsidRPr="007E5147">
              <w:t xml:space="preserve"> </w:t>
            </w:r>
            <w:proofErr w:type="spellStart"/>
            <w:r w:rsidRPr="007E5147">
              <w:t>sản</w:t>
            </w:r>
            <w:proofErr w:type="spellEnd"/>
            <w:r w:rsidRPr="007E5147">
              <w:t xml:space="preserve"> </w:t>
            </w:r>
            <w:proofErr w:type="spellStart"/>
            <w:r w:rsidRPr="007E5147">
              <w:t>phẩm</w:t>
            </w:r>
            <w:proofErr w:type="spellEnd"/>
            <w:r w:rsidRPr="007E5147">
              <w:t xml:space="preserve"> </w:t>
            </w:r>
            <w:proofErr w:type="spellStart"/>
            <w:r w:rsidRPr="007E5147">
              <w:t>như</w:t>
            </w:r>
            <w:proofErr w:type="spellEnd"/>
            <w:r w:rsidRPr="007E5147">
              <w:t xml:space="preserve"> </w:t>
            </w:r>
            <w:proofErr w:type="spellStart"/>
            <w:r w:rsidRPr="007E5147">
              <w:t>xem</w:t>
            </w:r>
            <w:proofErr w:type="spellEnd"/>
            <w:r w:rsidRPr="007E5147">
              <w:t xml:space="preserve"> chi </w:t>
            </w:r>
            <w:proofErr w:type="spellStart"/>
            <w:r w:rsidRPr="007E5147">
              <w:t>tiết</w:t>
            </w:r>
            <w:proofErr w:type="spellEnd"/>
            <w:r w:rsidRPr="007E5147">
              <w:t xml:space="preserve">, </w:t>
            </w:r>
            <w:proofErr w:type="spellStart"/>
            <w:r w:rsidRPr="007E5147">
              <w:t>thêm</w:t>
            </w:r>
            <w:proofErr w:type="spellEnd"/>
            <w:r w:rsidRPr="007E5147">
              <w:t xml:space="preserve"> </w:t>
            </w:r>
            <w:proofErr w:type="spellStart"/>
            <w:r w:rsidRPr="007E5147">
              <w:t>mới</w:t>
            </w:r>
            <w:proofErr w:type="spellEnd"/>
            <w:r w:rsidRPr="007E5147">
              <w:t xml:space="preserve">, </w:t>
            </w:r>
            <w:proofErr w:type="spellStart"/>
            <w:r w:rsidRPr="007E5147">
              <w:t>chỉnh</w:t>
            </w:r>
            <w:proofErr w:type="spellEnd"/>
            <w:r w:rsidRPr="007E5147">
              <w:t xml:space="preserve"> </w:t>
            </w:r>
            <w:proofErr w:type="spellStart"/>
            <w:r w:rsidRPr="007E5147">
              <w:t>sửa</w:t>
            </w:r>
            <w:proofErr w:type="spellEnd"/>
            <w:r w:rsidRPr="007E5147">
              <w:t xml:space="preserve"> </w:t>
            </w:r>
            <w:proofErr w:type="spellStart"/>
            <w:r w:rsidRPr="007E5147">
              <w:t>hoặc</w:t>
            </w:r>
            <w:proofErr w:type="spellEnd"/>
            <w:r w:rsidRPr="007E5147">
              <w:t xml:space="preserve"> </w:t>
            </w:r>
            <w:proofErr w:type="spellStart"/>
            <w:r w:rsidRPr="007E5147">
              <w:t>xóa</w:t>
            </w:r>
            <w:proofErr w:type="spellEnd"/>
            <w:r w:rsidRPr="007E5147">
              <w:t xml:space="preserve"> </w:t>
            </w:r>
            <w:proofErr w:type="spellStart"/>
            <w:r w:rsidRPr="007E5147">
              <w:t>sản</w:t>
            </w:r>
            <w:proofErr w:type="spellEnd"/>
            <w:r w:rsidRPr="007E5147">
              <w:t xml:space="preserve"> </w:t>
            </w:r>
            <w:proofErr w:type="spellStart"/>
            <w:r w:rsidRPr="007E5147">
              <w:t>phẩm</w:t>
            </w:r>
            <w:proofErr w:type="spellEnd"/>
            <w:r w:rsidRPr="007E5147">
              <w:t>.</w:t>
            </w:r>
          </w:p>
        </w:tc>
      </w:tr>
      <w:tr w:rsidR="009702BA" w:rsidRPr="00565548" w14:paraId="7E8FFFD5" w14:textId="77777777" w:rsidTr="00EE0B62">
        <w:trPr>
          <w:trHeight w:val="335"/>
        </w:trPr>
        <w:tc>
          <w:tcPr>
            <w:tcW w:w="2047" w:type="dxa"/>
          </w:tcPr>
          <w:p w14:paraId="7282027B" w14:textId="77777777" w:rsidR="009702BA" w:rsidRPr="00565548" w:rsidRDefault="009702BA" w:rsidP="00EE0B62">
            <w:pPr>
              <w:spacing w:line="360" w:lineRule="auto"/>
              <w:rPr>
                <w:lang w:val="vi-VN"/>
              </w:rPr>
            </w:pPr>
            <w:proofErr w:type="spellStart"/>
            <w:r w:rsidRPr="00565548">
              <w:rPr>
                <w:lang w:val="vi-VN"/>
              </w:rPr>
              <w:t>Actors</w:t>
            </w:r>
            <w:proofErr w:type="spellEnd"/>
            <w:r w:rsidRPr="00565548">
              <w:rPr>
                <w:lang w:val="vi-VN"/>
              </w:rPr>
              <w:t>:</w:t>
            </w:r>
          </w:p>
        </w:tc>
        <w:tc>
          <w:tcPr>
            <w:tcW w:w="6112" w:type="dxa"/>
            <w:gridSpan w:val="2"/>
          </w:tcPr>
          <w:p w14:paraId="00A61569" w14:textId="77777777" w:rsidR="009702BA" w:rsidRPr="00565548" w:rsidRDefault="009702BA" w:rsidP="00EE0B62">
            <w:pPr>
              <w:spacing w:line="360" w:lineRule="auto"/>
              <w:rPr>
                <w:lang w:val="vi-VN"/>
              </w:rPr>
            </w:pPr>
            <w:proofErr w:type="spellStart"/>
            <w:r w:rsidRPr="00565548">
              <w:t>Chủ</w:t>
            </w:r>
            <w:proofErr w:type="spellEnd"/>
            <w:r w:rsidRPr="00565548">
              <w:t xml:space="preserve"> </w:t>
            </w:r>
            <w:proofErr w:type="spellStart"/>
            <w:r w:rsidRPr="00565548">
              <w:t>cửa</w:t>
            </w:r>
            <w:proofErr w:type="spellEnd"/>
            <w:r w:rsidRPr="00565548">
              <w:t xml:space="preserve"> </w:t>
            </w:r>
            <w:proofErr w:type="spellStart"/>
            <w:r w:rsidRPr="00565548">
              <w:t>hàng</w:t>
            </w:r>
            <w:proofErr w:type="spellEnd"/>
          </w:p>
        </w:tc>
      </w:tr>
      <w:tr w:rsidR="009702BA" w:rsidRPr="00036A6F" w14:paraId="39E69434" w14:textId="77777777" w:rsidTr="00EE0B62">
        <w:trPr>
          <w:trHeight w:val="335"/>
        </w:trPr>
        <w:tc>
          <w:tcPr>
            <w:tcW w:w="2047" w:type="dxa"/>
          </w:tcPr>
          <w:p w14:paraId="75569267" w14:textId="77777777" w:rsidR="009702BA" w:rsidRPr="00565548" w:rsidRDefault="009702BA" w:rsidP="00EE0B62">
            <w:pPr>
              <w:spacing w:line="360" w:lineRule="auto"/>
              <w:rPr>
                <w:lang w:val="vi-VN"/>
              </w:rPr>
            </w:pPr>
            <w:r w:rsidRPr="007E5147">
              <w:t xml:space="preserve">Related </w:t>
            </w:r>
            <w:proofErr w:type="spellStart"/>
            <w:r w:rsidRPr="007E5147">
              <w:t>UseCases</w:t>
            </w:r>
            <w:proofErr w:type="spellEnd"/>
          </w:p>
        </w:tc>
        <w:tc>
          <w:tcPr>
            <w:tcW w:w="6112" w:type="dxa"/>
            <w:gridSpan w:val="2"/>
          </w:tcPr>
          <w:p w14:paraId="153B60BF" w14:textId="77777777" w:rsidR="009702BA" w:rsidRPr="007E5147" w:rsidRDefault="009702BA" w:rsidP="00EE0B62">
            <w:pPr>
              <w:spacing w:line="360" w:lineRule="auto"/>
              <w:rPr>
                <w:lang w:val="vi-VN"/>
              </w:rPr>
            </w:pPr>
            <w:r w:rsidRPr="007E5147">
              <w:rPr>
                <w:lang w:val="vi-VN"/>
              </w:rPr>
              <w:t>Thêm sản phẩm (</w:t>
            </w:r>
            <w:proofErr w:type="spellStart"/>
            <w:r w:rsidRPr="007E5147">
              <w:rPr>
                <w:lang w:val="vi-VN"/>
              </w:rPr>
              <w:t>extend</w:t>
            </w:r>
            <w:proofErr w:type="spellEnd"/>
            <w:r w:rsidRPr="007E5147">
              <w:rPr>
                <w:lang w:val="vi-VN"/>
              </w:rPr>
              <w:t>)</w:t>
            </w:r>
          </w:p>
          <w:p w14:paraId="21FB4572" w14:textId="77777777" w:rsidR="009702BA" w:rsidRDefault="009702BA" w:rsidP="00EE0B62">
            <w:pPr>
              <w:spacing w:line="360" w:lineRule="auto"/>
              <w:rPr>
                <w:lang w:val="vi-VN"/>
              </w:rPr>
            </w:pPr>
            <w:r w:rsidRPr="007E5147">
              <w:rPr>
                <w:lang w:val="vi-VN"/>
              </w:rPr>
              <w:t>Sửa sản phẩm (</w:t>
            </w:r>
            <w:proofErr w:type="spellStart"/>
            <w:r w:rsidRPr="007E5147">
              <w:rPr>
                <w:lang w:val="vi-VN"/>
              </w:rPr>
              <w:t>extend</w:t>
            </w:r>
            <w:proofErr w:type="spellEnd"/>
            <w:r w:rsidRPr="007E5147">
              <w:rPr>
                <w:lang w:val="vi-VN"/>
              </w:rPr>
              <w:t>)</w:t>
            </w:r>
          </w:p>
          <w:p w14:paraId="3FA3F9E2" w14:textId="77777777" w:rsidR="009702BA" w:rsidRDefault="009702BA" w:rsidP="00EE0B62">
            <w:pPr>
              <w:spacing w:line="360" w:lineRule="auto"/>
              <w:rPr>
                <w:lang w:val="vi-VN"/>
              </w:rPr>
            </w:pPr>
            <w:r w:rsidRPr="007E5147">
              <w:rPr>
                <w:lang w:val="vi-VN"/>
              </w:rPr>
              <w:t>Xóa sản phẩm (</w:t>
            </w:r>
            <w:proofErr w:type="spellStart"/>
            <w:r w:rsidRPr="007E5147">
              <w:rPr>
                <w:lang w:val="vi-VN"/>
              </w:rPr>
              <w:t>extend</w:t>
            </w:r>
            <w:proofErr w:type="spellEnd"/>
            <w:r w:rsidRPr="007E5147">
              <w:rPr>
                <w:lang w:val="vi-VN"/>
              </w:rPr>
              <w:t>)</w:t>
            </w:r>
          </w:p>
          <w:p w14:paraId="10B63A48" w14:textId="3388E439" w:rsidR="009702BA" w:rsidRPr="007E5147" w:rsidRDefault="009702BA" w:rsidP="00EE0B62">
            <w:pPr>
              <w:spacing w:line="360" w:lineRule="auto"/>
              <w:rPr>
                <w:lang w:val="vi-VN"/>
              </w:rPr>
            </w:pPr>
            <w:r w:rsidRPr="005A0C8B">
              <w:rPr>
                <w:lang w:val="vi-VN"/>
              </w:rPr>
              <w:t>Ẩn/hiện danh mục sản phẩm</w:t>
            </w:r>
            <w:r w:rsidRPr="007E5147">
              <w:rPr>
                <w:lang w:val="vi-VN"/>
              </w:rPr>
              <w:t xml:space="preserve"> (</w:t>
            </w:r>
            <w:proofErr w:type="spellStart"/>
            <w:r w:rsidRPr="007E5147">
              <w:rPr>
                <w:lang w:val="vi-VN"/>
              </w:rPr>
              <w:t>extend</w:t>
            </w:r>
            <w:proofErr w:type="spellEnd"/>
            <w:r w:rsidRPr="007E5147">
              <w:rPr>
                <w:lang w:val="vi-VN"/>
              </w:rPr>
              <w:t>)</w:t>
            </w:r>
          </w:p>
        </w:tc>
      </w:tr>
      <w:tr w:rsidR="009702BA" w:rsidRPr="00036A6F" w14:paraId="5B99B622" w14:textId="77777777" w:rsidTr="00EE0B62">
        <w:trPr>
          <w:trHeight w:val="600"/>
        </w:trPr>
        <w:tc>
          <w:tcPr>
            <w:tcW w:w="2047" w:type="dxa"/>
          </w:tcPr>
          <w:p w14:paraId="5DD063A2" w14:textId="77777777" w:rsidR="009702BA" w:rsidRPr="00565548" w:rsidRDefault="009702BA" w:rsidP="00EE0B62">
            <w:pPr>
              <w:spacing w:line="360" w:lineRule="auto"/>
              <w:rPr>
                <w:lang w:val="vi-VN"/>
              </w:rPr>
            </w:pPr>
            <w:proofErr w:type="spellStart"/>
            <w:r w:rsidRPr="00565548">
              <w:rPr>
                <w:lang w:val="vi-VN"/>
              </w:rPr>
              <w:t>Preconditions</w:t>
            </w:r>
            <w:proofErr w:type="spellEnd"/>
            <w:r w:rsidRPr="00565548">
              <w:rPr>
                <w:lang w:val="vi-VN"/>
              </w:rPr>
              <w:t>:</w:t>
            </w:r>
          </w:p>
        </w:tc>
        <w:tc>
          <w:tcPr>
            <w:tcW w:w="6112" w:type="dxa"/>
            <w:gridSpan w:val="2"/>
          </w:tcPr>
          <w:p w14:paraId="1E8B2867" w14:textId="3BE467C8" w:rsidR="009702BA" w:rsidRPr="007E5147" w:rsidRDefault="009702BA" w:rsidP="00EE0B62">
            <w:pPr>
              <w:spacing w:line="360" w:lineRule="auto"/>
              <w:rPr>
                <w:lang w:val="vi-VN"/>
              </w:rPr>
            </w:pPr>
            <w:r w:rsidRPr="007E5147">
              <w:rPr>
                <w:lang w:val="vi-VN"/>
              </w:rPr>
              <w:t>Chủ cửa hàng đã đăng nhập và có quyền truy cập chức năng quản lý</w:t>
            </w:r>
            <w:r w:rsidRPr="005A0C8B">
              <w:rPr>
                <w:lang w:val="vi-VN"/>
              </w:rPr>
              <w:t xml:space="preserve"> danh mục</w:t>
            </w:r>
            <w:r w:rsidRPr="007E5147">
              <w:rPr>
                <w:lang w:val="vi-VN"/>
              </w:rPr>
              <w:t xml:space="preserve"> sản phẩm.</w:t>
            </w:r>
          </w:p>
        </w:tc>
      </w:tr>
      <w:tr w:rsidR="009702BA" w:rsidRPr="00036A6F" w14:paraId="3326787D" w14:textId="77777777" w:rsidTr="00EE0B62">
        <w:trPr>
          <w:trHeight w:val="613"/>
        </w:trPr>
        <w:tc>
          <w:tcPr>
            <w:tcW w:w="2047" w:type="dxa"/>
          </w:tcPr>
          <w:p w14:paraId="32ED1177" w14:textId="77777777" w:rsidR="009702BA" w:rsidRPr="00565548" w:rsidRDefault="009702BA" w:rsidP="00EE0B62">
            <w:pPr>
              <w:spacing w:line="360" w:lineRule="auto"/>
              <w:rPr>
                <w:lang w:val="vi-VN"/>
              </w:rPr>
            </w:pPr>
            <w:proofErr w:type="spellStart"/>
            <w:r w:rsidRPr="00565548">
              <w:rPr>
                <w:lang w:val="vi-VN"/>
              </w:rPr>
              <w:lastRenderedPageBreak/>
              <w:t>Postconditions</w:t>
            </w:r>
            <w:proofErr w:type="spellEnd"/>
            <w:r w:rsidRPr="00565548">
              <w:rPr>
                <w:lang w:val="vi-VN"/>
              </w:rPr>
              <w:t>:</w:t>
            </w:r>
          </w:p>
        </w:tc>
        <w:tc>
          <w:tcPr>
            <w:tcW w:w="6112" w:type="dxa"/>
            <w:gridSpan w:val="2"/>
          </w:tcPr>
          <w:p w14:paraId="4BC3D746" w14:textId="73737C54" w:rsidR="009702BA" w:rsidRPr="007E5147" w:rsidRDefault="009702BA" w:rsidP="00EE0B62">
            <w:pPr>
              <w:spacing w:line="360" w:lineRule="auto"/>
              <w:rPr>
                <w:lang w:val="vi-VN"/>
              </w:rPr>
            </w:pPr>
            <w:r w:rsidRPr="007E5147">
              <w:rPr>
                <w:lang w:val="vi-VN"/>
              </w:rPr>
              <w:t>Da</w:t>
            </w:r>
            <w:r w:rsidRPr="005A0C8B">
              <w:rPr>
                <w:lang w:val="vi-VN"/>
              </w:rPr>
              <w:t>nh mục</w:t>
            </w:r>
            <w:r w:rsidRPr="007E5147">
              <w:rPr>
                <w:lang w:val="vi-VN"/>
              </w:rPr>
              <w:t xml:space="preserve"> sản phẩm được cập nhật theo thao tác đã thực hiện.</w:t>
            </w:r>
          </w:p>
        </w:tc>
      </w:tr>
      <w:tr w:rsidR="009702BA" w:rsidRPr="00565548" w14:paraId="63F72FA8" w14:textId="77777777" w:rsidTr="00EE0B62">
        <w:trPr>
          <w:trHeight w:val="390"/>
        </w:trPr>
        <w:tc>
          <w:tcPr>
            <w:tcW w:w="2047" w:type="dxa"/>
            <w:vMerge w:val="restart"/>
          </w:tcPr>
          <w:p w14:paraId="65E92801" w14:textId="77777777" w:rsidR="009702BA" w:rsidRPr="00565548" w:rsidRDefault="009702BA" w:rsidP="00EE0B62">
            <w:pPr>
              <w:spacing w:line="360" w:lineRule="auto"/>
              <w:rPr>
                <w:lang w:val="vi-VN"/>
              </w:rPr>
            </w:pPr>
            <w:proofErr w:type="spellStart"/>
            <w:r w:rsidRPr="00565548">
              <w:rPr>
                <w:lang w:val="vi-VN"/>
              </w:rPr>
              <w:t>Flow</w:t>
            </w:r>
            <w:proofErr w:type="spellEnd"/>
            <w:r w:rsidRPr="00565548">
              <w:rPr>
                <w:lang w:val="vi-VN"/>
              </w:rPr>
              <w:t xml:space="preserve"> </w:t>
            </w:r>
            <w:proofErr w:type="spellStart"/>
            <w:r w:rsidRPr="00565548">
              <w:rPr>
                <w:lang w:val="vi-VN"/>
              </w:rPr>
              <w:t>of</w:t>
            </w:r>
            <w:proofErr w:type="spellEnd"/>
            <w:r w:rsidRPr="00565548">
              <w:rPr>
                <w:lang w:val="vi-VN"/>
              </w:rPr>
              <w:t xml:space="preserve"> </w:t>
            </w:r>
            <w:proofErr w:type="spellStart"/>
            <w:r w:rsidRPr="00565548">
              <w:rPr>
                <w:lang w:val="vi-VN"/>
              </w:rPr>
              <w:t>Events</w:t>
            </w:r>
            <w:proofErr w:type="spellEnd"/>
            <w:r w:rsidRPr="00565548">
              <w:rPr>
                <w:lang w:val="vi-VN"/>
              </w:rPr>
              <w:t>:</w:t>
            </w:r>
          </w:p>
        </w:tc>
        <w:tc>
          <w:tcPr>
            <w:tcW w:w="2933" w:type="dxa"/>
          </w:tcPr>
          <w:p w14:paraId="3CB08AFA" w14:textId="77777777" w:rsidR="009702BA" w:rsidRPr="00565548" w:rsidRDefault="009702BA" w:rsidP="00EE0B62">
            <w:pPr>
              <w:spacing w:line="360" w:lineRule="auto"/>
              <w:ind w:left="1440" w:hanging="480"/>
              <w:rPr>
                <w:lang w:val="vi-VN"/>
              </w:rPr>
            </w:pPr>
            <w:proofErr w:type="spellStart"/>
            <w:r w:rsidRPr="00565548">
              <w:rPr>
                <w:lang w:val="vi-VN"/>
              </w:rPr>
              <w:t>Actor</w:t>
            </w:r>
            <w:proofErr w:type="spellEnd"/>
          </w:p>
        </w:tc>
        <w:tc>
          <w:tcPr>
            <w:tcW w:w="3179" w:type="dxa"/>
          </w:tcPr>
          <w:p w14:paraId="5BD05FC7" w14:textId="77777777" w:rsidR="009702BA" w:rsidRPr="00565548" w:rsidRDefault="009702BA" w:rsidP="00EE0B62">
            <w:pPr>
              <w:spacing w:line="360" w:lineRule="auto"/>
              <w:ind w:left="1440" w:hanging="480"/>
              <w:rPr>
                <w:lang w:val="vi-VN"/>
              </w:rPr>
            </w:pPr>
            <w:proofErr w:type="spellStart"/>
            <w:r w:rsidRPr="00565548">
              <w:rPr>
                <w:lang w:val="vi-VN"/>
              </w:rPr>
              <w:t>System</w:t>
            </w:r>
            <w:proofErr w:type="spellEnd"/>
          </w:p>
        </w:tc>
      </w:tr>
      <w:tr w:rsidR="009702BA" w:rsidRPr="00036A6F" w14:paraId="3C06CE58" w14:textId="77777777" w:rsidTr="00EE0B62">
        <w:trPr>
          <w:trHeight w:val="2201"/>
        </w:trPr>
        <w:tc>
          <w:tcPr>
            <w:tcW w:w="2047" w:type="dxa"/>
            <w:vMerge/>
          </w:tcPr>
          <w:p w14:paraId="1CEC1C1F" w14:textId="77777777" w:rsidR="009702BA" w:rsidRPr="00565548" w:rsidRDefault="009702BA" w:rsidP="00EE0B62">
            <w:pPr>
              <w:spacing w:line="360" w:lineRule="auto"/>
              <w:ind w:left="1440" w:hanging="480"/>
              <w:rPr>
                <w:lang w:val="vi-VN"/>
              </w:rPr>
            </w:pPr>
          </w:p>
        </w:tc>
        <w:tc>
          <w:tcPr>
            <w:tcW w:w="2933" w:type="dxa"/>
          </w:tcPr>
          <w:p w14:paraId="28FF8DCE" w14:textId="0273E2AC" w:rsidR="009702BA" w:rsidRPr="007E5147" w:rsidRDefault="009702BA" w:rsidP="00EE0B62">
            <w:pPr>
              <w:spacing w:line="360" w:lineRule="auto"/>
              <w:rPr>
                <w:lang w:val="vi-VN"/>
              </w:rPr>
            </w:pPr>
            <w:r w:rsidRPr="00C041AA">
              <w:rPr>
                <w:lang w:val="vi-VN"/>
              </w:rPr>
              <w:t xml:space="preserve">1. </w:t>
            </w:r>
            <w:r w:rsidRPr="007E5147">
              <w:rPr>
                <w:lang w:val="vi-VN"/>
              </w:rPr>
              <w:t xml:space="preserve">Truy cập vào mục quản lý </w:t>
            </w:r>
            <w:r w:rsidRPr="005A0C8B">
              <w:rPr>
                <w:lang w:val="vi-VN"/>
              </w:rPr>
              <w:t xml:space="preserve">danh mục </w:t>
            </w:r>
            <w:r w:rsidRPr="007E5147">
              <w:rPr>
                <w:lang w:val="vi-VN"/>
              </w:rPr>
              <w:t>sản phẩm</w:t>
            </w:r>
          </w:p>
          <w:p w14:paraId="6EEFE8AE" w14:textId="1DC51585" w:rsidR="009702BA" w:rsidRDefault="009702BA" w:rsidP="00EE0B62">
            <w:pPr>
              <w:spacing w:line="360" w:lineRule="auto"/>
              <w:rPr>
                <w:lang w:val="vi-VN"/>
              </w:rPr>
            </w:pPr>
            <w:r w:rsidRPr="00C041AA">
              <w:rPr>
                <w:lang w:val="vi-VN"/>
              </w:rPr>
              <w:t xml:space="preserve">2 </w:t>
            </w:r>
            <w:r w:rsidRPr="007E5147">
              <w:rPr>
                <w:lang w:val="vi-VN"/>
              </w:rPr>
              <w:t>Chọn thêm/</w:t>
            </w:r>
            <w:r w:rsidRPr="005A0C8B">
              <w:rPr>
                <w:lang w:val="vi-VN"/>
              </w:rPr>
              <w:t xml:space="preserve"> </w:t>
            </w:r>
            <w:r w:rsidRPr="007E5147">
              <w:rPr>
                <w:lang w:val="vi-VN"/>
              </w:rPr>
              <w:t>sửa/</w:t>
            </w:r>
            <w:r w:rsidRPr="005A0C8B">
              <w:rPr>
                <w:lang w:val="vi-VN"/>
              </w:rPr>
              <w:t xml:space="preserve"> </w:t>
            </w:r>
            <w:r w:rsidRPr="007E5147">
              <w:rPr>
                <w:lang w:val="vi-VN"/>
              </w:rPr>
              <w:t>xóa/</w:t>
            </w:r>
            <w:r w:rsidRPr="005A0C8B">
              <w:rPr>
                <w:lang w:val="vi-VN"/>
              </w:rPr>
              <w:t xml:space="preserve"> ẩn/ hiện danh mục</w:t>
            </w:r>
            <w:r w:rsidRPr="007E5147">
              <w:rPr>
                <w:lang w:val="vi-VN"/>
              </w:rPr>
              <w:t xml:space="preserve"> sản phẩm</w:t>
            </w:r>
          </w:p>
          <w:p w14:paraId="04BE5B0B" w14:textId="77777777" w:rsidR="009702BA" w:rsidRDefault="009702BA" w:rsidP="00EE0B62">
            <w:pPr>
              <w:spacing w:line="360" w:lineRule="auto"/>
              <w:rPr>
                <w:lang w:val="vi-VN"/>
              </w:rPr>
            </w:pPr>
          </w:p>
          <w:p w14:paraId="15B763FB" w14:textId="77777777" w:rsidR="009702BA" w:rsidRPr="00565548" w:rsidRDefault="009702BA" w:rsidP="00EE0B62">
            <w:pPr>
              <w:spacing w:line="360" w:lineRule="auto"/>
              <w:rPr>
                <w:lang w:val="vi-VN"/>
              </w:rPr>
            </w:pPr>
            <w:r>
              <w:rPr>
                <w:lang w:val="vi-VN"/>
              </w:rPr>
              <w:t xml:space="preserve">3 </w:t>
            </w:r>
            <w:r w:rsidRPr="007E5147">
              <w:rPr>
                <w:lang w:val="vi-VN"/>
              </w:rPr>
              <w:t>Nhập/điều chỉnh thông tin và xác nhận</w:t>
            </w:r>
          </w:p>
        </w:tc>
        <w:tc>
          <w:tcPr>
            <w:tcW w:w="3179" w:type="dxa"/>
          </w:tcPr>
          <w:p w14:paraId="37834364" w14:textId="7AEFA86A" w:rsidR="009702BA" w:rsidRPr="007E5147" w:rsidRDefault="009702BA" w:rsidP="00EE0B62">
            <w:pPr>
              <w:spacing w:line="360" w:lineRule="auto"/>
              <w:rPr>
                <w:lang w:val="vi-VN"/>
              </w:rPr>
            </w:pPr>
            <w:r w:rsidRPr="00C041AA">
              <w:rPr>
                <w:lang w:val="vi-VN"/>
              </w:rPr>
              <w:t xml:space="preserve">1.1 </w:t>
            </w:r>
            <w:r w:rsidRPr="007E5147">
              <w:rPr>
                <w:lang w:val="vi-VN"/>
              </w:rPr>
              <w:t>Hiển thị danh sách</w:t>
            </w:r>
            <w:r w:rsidRPr="005A0C8B">
              <w:rPr>
                <w:lang w:val="vi-VN"/>
              </w:rPr>
              <w:t xml:space="preserve"> danh mục</w:t>
            </w:r>
            <w:r w:rsidRPr="007E5147">
              <w:rPr>
                <w:lang w:val="vi-VN"/>
              </w:rPr>
              <w:t xml:space="preserve"> sản phẩm hiện có</w:t>
            </w:r>
          </w:p>
          <w:p w14:paraId="41BD1770" w14:textId="77777777" w:rsidR="009702BA" w:rsidRDefault="009702BA" w:rsidP="00EE0B62">
            <w:pPr>
              <w:spacing w:line="360" w:lineRule="auto"/>
              <w:rPr>
                <w:lang w:val="vi-VN"/>
              </w:rPr>
            </w:pPr>
            <w:r w:rsidRPr="00C041AA">
              <w:rPr>
                <w:lang w:val="vi-VN"/>
              </w:rPr>
              <w:t xml:space="preserve">2.1 </w:t>
            </w:r>
            <w:r w:rsidRPr="007E5147">
              <w:rPr>
                <w:lang w:val="vi-VN"/>
              </w:rPr>
              <w:t>Chuyển đến giao diện tương ứng, cho phép thao tác cụ thể</w:t>
            </w:r>
          </w:p>
          <w:p w14:paraId="0E3901CD" w14:textId="5C6754EE" w:rsidR="009702BA" w:rsidRPr="00C041AA" w:rsidRDefault="009702BA" w:rsidP="00EE0B62">
            <w:pPr>
              <w:spacing w:line="360" w:lineRule="auto"/>
              <w:rPr>
                <w:lang w:val="vi-VN"/>
              </w:rPr>
            </w:pPr>
            <w:r>
              <w:rPr>
                <w:lang w:val="vi-VN"/>
              </w:rPr>
              <w:t xml:space="preserve">3.1 </w:t>
            </w:r>
            <w:r w:rsidRPr="007E5147">
              <w:rPr>
                <w:lang w:val="vi-VN"/>
              </w:rPr>
              <w:t xml:space="preserve">Lưu thay đổi vào hệ thống, cập nhật lại </w:t>
            </w:r>
            <w:r w:rsidRPr="005A0C8B">
              <w:rPr>
                <w:lang w:val="vi-VN"/>
              </w:rPr>
              <w:t>danh mục</w:t>
            </w:r>
            <w:r w:rsidRPr="007E5147">
              <w:rPr>
                <w:lang w:val="vi-VN"/>
              </w:rPr>
              <w:t xml:space="preserve"> sản phẩm đã chỉnh sửa</w:t>
            </w:r>
          </w:p>
        </w:tc>
      </w:tr>
      <w:tr w:rsidR="009702BA" w:rsidRPr="00036A6F" w14:paraId="3723734D" w14:textId="77777777" w:rsidTr="00EE0B62">
        <w:trPr>
          <w:trHeight w:val="1000"/>
        </w:trPr>
        <w:tc>
          <w:tcPr>
            <w:tcW w:w="2047" w:type="dxa"/>
          </w:tcPr>
          <w:p w14:paraId="6C26DAA3" w14:textId="77777777" w:rsidR="009702BA" w:rsidRPr="00565548" w:rsidRDefault="009702BA" w:rsidP="00EE0B62">
            <w:pPr>
              <w:spacing w:line="360" w:lineRule="auto"/>
              <w:rPr>
                <w:lang w:val="vi-VN"/>
              </w:rPr>
            </w:pPr>
            <w:proofErr w:type="spellStart"/>
            <w:r w:rsidRPr="00565548">
              <w:rPr>
                <w:lang w:val="vi-VN"/>
              </w:rPr>
              <w:t>Exception</w:t>
            </w:r>
            <w:proofErr w:type="spellEnd"/>
            <w:r w:rsidRPr="00565548">
              <w:rPr>
                <w:lang w:val="vi-VN"/>
              </w:rPr>
              <w:t xml:space="preserve"> </w:t>
            </w:r>
            <w:proofErr w:type="spellStart"/>
            <w:r w:rsidRPr="00565548">
              <w:rPr>
                <w:lang w:val="vi-VN"/>
              </w:rPr>
              <w:t>Conditions</w:t>
            </w:r>
            <w:proofErr w:type="spellEnd"/>
            <w:r w:rsidRPr="00565548">
              <w:rPr>
                <w:lang w:val="vi-VN"/>
              </w:rPr>
              <w:t>:</w:t>
            </w:r>
          </w:p>
        </w:tc>
        <w:tc>
          <w:tcPr>
            <w:tcW w:w="6112" w:type="dxa"/>
            <w:gridSpan w:val="2"/>
          </w:tcPr>
          <w:p w14:paraId="299E82CC" w14:textId="77777777" w:rsidR="009702BA" w:rsidRDefault="009702BA" w:rsidP="00EE0B62">
            <w:pPr>
              <w:spacing w:line="360" w:lineRule="auto"/>
              <w:rPr>
                <w:lang w:val="vi-VN"/>
              </w:rPr>
            </w:pPr>
            <w:r w:rsidRPr="007E5147">
              <w:rPr>
                <w:lang w:val="vi-VN"/>
              </w:rPr>
              <w:t>Nhập thiếu thông tin bắt buộc khi thêm/sửa sản phẩm → hiển thị thông báo lỗi.</w:t>
            </w:r>
          </w:p>
          <w:p w14:paraId="410C8F05" w14:textId="77777777" w:rsidR="009702BA" w:rsidRPr="007E5147" w:rsidRDefault="009702BA" w:rsidP="00EE0B62">
            <w:pPr>
              <w:spacing w:line="360" w:lineRule="auto"/>
              <w:rPr>
                <w:lang w:val="vi-VN"/>
              </w:rPr>
            </w:pPr>
            <w:r w:rsidRPr="007E5147">
              <w:rPr>
                <w:lang w:val="vi-VN"/>
              </w:rPr>
              <w:t>Sản phẩm đang có trong đơn hàng → không cho phép xóa và hiển thị cảnh báo.</w:t>
            </w:r>
          </w:p>
          <w:p w14:paraId="19D79487" w14:textId="77777777" w:rsidR="009702BA" w:rsidRPr="007E5147" w:rsidRDefault="009702BA" w:rsidP="00EE0B62">
            <w:pPr>
              <w:spacing w:line="360" w:lineRule="auto"/>
              <w:rPr>
                <w:lang w:val="vi-VN"/>
              </w:rPr>
            </w:pPr>
            <w:r w:rsidRPr="007E5147">
              <w:rPr>
                <w:lang w:val="vi-VN"/>
              </w:rPr>
              <w:t>Lỗi kết nối cơ sở dữ liệu → hiển thị thông báo và yêu cầu thử lại.</w:t>
            </w:r>
          </w:p>
          <w:p w14:paraId="7E69AD1F" w14:textId="77777777" w:rsidR="009702BA" w:rsidRPr="00C041AA" w:rsidRDefault="009702BA" w:rsidP="00EE0B62">
            <w:pPr>
              <w:spacing w:line="360" w:lineRule="auto"/>
              <w:rPr>
                <w:lang w:val="vi-VN"/>
              </w:rPr>
            </w:pPr>
          </w:p>
        </w:tc>
      </w:tr>
    </w:tbl>
    <w:p w14:paraId="7F4857BB" w14:textId="77777777" w:rsidR="00256964" w:rsidRPr="005A0C8B" w:rsidRDefault="00256964" w:rsidP="00256964">
      <w:pPr>
        <w:rPr>
          <w:lang w:val="vi-VN"/>
        </w:rPr>
      </w:pPr>
    </w:p>
    <w:p w14:paraId="155A9048" w14:textId="77777777" w:rsidR="00256964" w:rsidRPr="00E9613B" w:rsidRDefault="00256964" w:rsidP="00256964">
      <w:pPr>
        <w:rPr>
          <w:lang w:val="vi-VN"/>
        </w:rPr>
      </w:pPr>
    </w:p>
    <w:p w14:paraId="4C912C58" w14:textId="190B636F" w:rsidR="00256964" w:rsidRPr="000F7EF0" w:rsidRDefault="00256964" w:rsidP="00256964">
      <w:pPr>
        <w:rPr>
          <w:lang w:val="vi-VN"/>
        </w:rPr>
      </w:pPr>
    </w:p>
    <w:p w14:paraId="2E73026B" w14:textId="22380DD0" w:rsidR="00F94B24" w:rsidRDefault="00F94B24" w:rsidP="00623A20">
      <w:pPr>
        <w:pStyle w:val="Tiumccp3"/>
        <w:numPr>
          <w:ilvl w:val="3"/>
          <w:numId w:val="75"/>
        </w:numPr>
        <w:outlineLvl w:val="2"/>
        <w:rPr>
          <w:lang w:val="vi-VN"/>
        </w:rPr>
      </w:pPr>
      <w:bookmarkStart w:id="52" w:name="_Toc195953834"/>
      <w:r>
        <w:rPr>
          <w:lang w:val="vi-VN"/>
        </w:rPr>
        <w:t>UC16: Quản lý đơn hàng</w:t>
      </w:r>
      <w:bookmarkEnd w:id="52"/>
    </w:p>
    <w:p w14:paraId="785EF9AB" w14:textId="71E9B934" w:rsidR="00256964" w:rsidRPr="00F94B24" w:rsidRDefault="00256964" w:rsidP="00256964">
      <w:pPr>
        <w:pStyle w:val="Tiumccp3"/>
        <w:rPr>
          <w:lang w:val="vi-VN"/>
        </w:rPr>
      </w:pPr>
    </w:p>
    <w:p w14:paraId="6E9CFCD2" w14:textId="574B04FE" w:rsidR="00256964" w:rsidRDefault="001B7E8E" w:rsidP="00256964">
      <w:pPr>
        <w:rPr>
          <w:lang w:val="vi-VN"/>
        </w:rPr>
      </w:pPr>
      <w:r w:rsidRPr="001B7E8E">
        <w:rPr>
          <w:noProof/>
          <w:lang w:val="vi-VN"/>
        </w:rPr>
        <w:drawing>
          <wp:inline distT="0" distB="0" distL="0" distR="0" wp14:anchorId="740B7410" wp14:editId="4852AF88">
            <wp:extent cx="5274310" cy="1630045"/>
            <wp:effectExtent l="0" t="0" r="2540" b="8255"/>
            <wp:docPr id="158050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06204" name=""/>
                    <pic:cNvPicPr/>
                  </pic:nvPicPr>
                  <pic:blipFill>
                    <a:blip r:embed="rId34"/>
                    <a:stretch>
                      <a:fillRect/>
                    </a:stretch>
                  </pic:blipFill>
                  <pic:spPr>
                    <a:xfrm>
                      <a:off x="0" y="0"/>
                      <a:ext cx="5274310" cy="1630045"/>
                    </a:xfrm>
                    <a:prstGeom prst="rect">
                      <a:avLst/>
                    </a:prstGeom>
                  </pic:spPr>
                </pic:pic>
              </a:graphicData>
            </a:graphic>
          </wp:inline>
        </w:drawing>
      </w:r>
    </w:p>
    <w:p w14:paraId="70020C42" w14:textId="77777777" w:rsidR="003655B2" w:rsidRPr="003655B2" w:rsidRDefault="003655B2" w:rsidP="00256964">
      <w:pPr>
        <w:rPr>
          <w:lang w:val="vi-VN"/>
        </w:rPr>
      </w:pPr>
    </w:p>
    <w:tbl>
      <w:tblPr>
        <w:tblStyle w:val="LiBang"/>
        <w:tblW w:w="0" w:type="auto"/>
        <w:tblInd w:w="846" w:type="dxa"/>
        <w:tblLook w:val="04A0" w:firstRow="1" w:lastRow="0" w:firstColumn="1" w:lastColumn="0" w:noHBand="0" w:noVBand="1"/>
      </w:tblPr>
      <w:tblGrid>
        <w:gridCol w:w="1994"/>
        <w:gridCol w:w="2764"/>
        <w:gridCol w:w="2692"/>
      </w:tblGrid>
      <w:tr w:rsidR="00256964" w14:paraId="78D8EBC9" w14:textId="77777777" w:rsidTr="004A4C9D">
        <w:tc>
          <w:tcPr>
            <w:tcW w:w="2015" w:type="dxa"/>
          </w:tcPr>
          <w:p w14:paraId="179BED1E" w14:textId="77777777" w:rsidR="00256964" w:rsidRDefault="00256964" w:rsidP="003655B2">
            <w:pPr>
              <w:spacing w:line="360" w:lineRule="auto"/>
              <w:rPr>
                <w:rFonts w:eastAsiaTheme="minorHAnsi"/>
                <w:szCs w:val="26"/>
              </w:rPr>
            </w:pPr>
            <w:r>
              <w:rPr>
                <w:rFonts w:eastAsiaTheme="minorHAnsi"/>
                <w:szCs w:val="26"/>
              </w:rPr>
              <w:t>Use Case Name:</w:t>
            </w:r>
          </w:p>
        </w:tc>
        <w:tc>
          <w:tcPr>
            <w:tcW w:w="5661" w:type="dxa"/>
            <w:gridSpan w:val="2"/>
          </w:tcPr>
          <w:p w14:paraId="53E44FDE" w14:textId="246C91CF" w:rsidR="00256964" w:rsidRDefault="002C069C" w:rsidP="003655B2">
            <w:pPr>
              <w:spacing w:line="360" w:lineRule="auto"/>
              <w:rPr>
                <w:rFonts w:eastAsiaTheme="minorHAnsi"/>
                <w:szCs w:val="26"/>
                <w:lang w:val="vi-VN"/>
              </w:rPr>
            </w:pPr>
            <w:r w:rsidRPr="002C069C">
              <w:rPr>
                <w:rFonts w:eastAsiaTheme="minorHAnsi"/>
                <w:szCs w:val="26"/>
              </w:rPr>
              <w:t xml:space="preserve">Quản </w:t>
            </w:r>
            <w:proofErr w:type="spellStart"/>
            <w:r w:rsidRPr="002C069C">
              <w:rPr>
                <w:rFonts w:eastAsiaTheme="minorHAnsi"/>
                <w:szCs w:val="26"/>
              </w:rPr>
              <w:t>lý</w:t>
            </w:r>
            <w:proofErr w:type="spellEnd"/>
            <w:r w:rsidRPr="002C069C">
              <w:rPr>
                <w:rFonts w:eastAsiaTheme="minorHAnsi"/>
                <w:szCs w:val="26"/>
              </w:rPr>
              <w:t xml:space="preserve"> </w:t>
            </w:r>
            <w:proofErr w:type="spellStart"/>
            <w:r w:rsidRPr="002C069C">
              <w:rPr>
                <w:rFonts w:eastAsiaTheme="minorHAnsi"/>
                <w:szCs w:val="26"/>
              </w:rPr>
              <w:t>đơn</w:t>
            </w:r>
            <w:proofErr w:type="spellEnd"/>
            <w:r w:rsidRPr="002C069C">
              <w:rPr>
                <w:rFonts w:eastAsiaTheme="minorHAnsi"/>
                <w:szCs w:val="26"/>
              </w:rPr>
              <w:t xml:space="preserve"> </w:t>
            </w:r>
            <w:proofErr w:type="spellStart"/>
            <w:r w:rsidRPr="002C069C">
              <w:rPr>
                <w:rFonts w:eastAsiaTheme="minorHAnsi"/>
                <w:szCs w:val="26"/>
              </w:rPr>
              <w:t>hàng</w:t>
            </w:r>
            <w:proofErr w:type="spellEnd"/>
          </w:p>
        </w:tc>
      </w:tr>
      <w:tr w:rsidR="00256964" w14:paraId="21BED216" w14:textId="77777777" w:rsidTr="004A4C9D">
        <w:tc>
          <w:tcPr>
            <w:tcW w:w="2015" w:type="dxa"/>
          </w:tcPr>
          <w:p w14:paraId="34DA6CB1" w14:textId="77777777" w:rsidR="00256964" w:rsidRDefault="00256964" w:rsidP="003655B2">
            <w:pPr>
              <w:spacing w:line="360" w:lineRule="auto"/>
              <w:rPr>
                <w:rFonts w:eastAsiaTheme="minorHAnsi"/>
                <w:szCs w:val="26"/>
              </w:rPr>
            </w:pPr>
            <w:r>
              <w:rPr>
                <w:rFonts w:eastAsiaTheme="minorHAnsi"/>
                <w:szCs w:val="26"/>
              </w:rPr>
              <w:t>Scenario:</w:t>
            </w:r>
          </w:p>
        </w:tc>
        <w:tc>
          <w:tcPr>
            <w:tcW w:w="5661" w:type="dxa"/>
            <w:gridSpan w:val="2"/>
          </w:tcPr>
          <w:p w14:paraId="3A8880B7" w14:textId="4C0482CE" w:rsidR="00256964" w:rsidRDefault="002C069C" w:rsidP="003655B2">
            <w:pPr>
              <w:spacing w:line="360" w:lineRule="auto"/>
              <w:rPr>
                <w:rFonts w:eastAsiaTheme="minorHAnsi"/>
                <w:szCs w:val="26"/>
                <w:lang w:val="vi-VN"/>
              </w:rPr>
            </w:pPr>
            <w:proofErr w:type="spellStart"/>
            <w:r w:rsidRPr="002C069C">
              <w:rPr>
                <w:rFonts w:eastAsiaTheme="minorHAnsi"/>
                <w:szCs w:val="26"/>
              </w:rPr>
              <w:t>Chủ</w:t>
            </w:r>
            <w:proofErr w:type="spellEnd"/>
            <w:r w:rsidRPr="002C069C">
              <w:rPr>
                <w:rFonts w:eastAsiaTheme="minorHAnsi"/>
                <w:szCs w:val="26"/>
              </w:rPr>
              <w:t xml:space="preserve"> </w:t>
            </w:r>
            <w:proofErr w:type="spellStart"/>
            <w:r w:rsidRPr="002C069C">
              <w:rPr>
                <w:rFonts w:eastAsiaTheme="minorHAnsi"/>
                <w:szCs w:val="26"/>
              </w:rPr>
              <w:t>cửa</w:t>
            </w:r>
            <w:proofErr w:type="spellEnd"/>
            <w:r w:rsidRPr="002C069C">
              <w:rPr>
                <w:rFonts w:eastAsiaTheme="minorHAnsi"/>
                <w:szCs w:val="26"/>
              </w:rPr>
              <w:t xml:space="preserve"> </w:t>
            </w:r>
            <w:proofErr w:type="spellStart"/>
            <w:r w:rsidRPr="002C069C">
              <w:rPr>
                <w:rFonts w:eastAsiaTheme="minorHAnsi"/>
                <w:szCs w:val="26"/>
              </w:rPr>
              <w:t>hàng</w:t>
            </w:r>
            <w:proofErr w:type="spellEnd"/>
            <w:r w:rsidRPr="002C069C">
              <w:rPr>
                <w:rFonts w:eastAsiaTheme="minorHAnsi"/>
                <w:szCs w:val="26"/>
              </w:rPr>
              <w:t xml:space="preserve"> </w:t>
            </w:r>
            <w:proofErr w:type="spellStart"/>
            <w:r w:rsidRPr="002C069C">
              <w:rPr>
                <w:rFonts w:eastAsiaTheme="minorHAnsi"/>
                <w:szCs w:val="26"/>
              </w:rPr>
              <w:t>muốn</w:t>
            </w:r>
            <w:proofErr w:type="spellEnd"/>
            <w:r w:rsidRPr="002C069C">
              <w:rPr>
                <w:rFonts w:eastAsiaTheme="minorHAnsi"/>
                <w:szCs w:val="26"/>
              </w:rPr>
              <w:t xml:space="preserve"> </w:t>
            </w:r>
            <w:proofErr w:type="spellStart"/>
            <w:r w:rsidRPr="002C069C">
              <w:rPr>
                <w:rFonts w:eastAsiaTheme="minorHAnsi"/>
                <w:szCs w:val="26"/>
              </w:rPr>
              <w:t>theo</w:t>
            </w:r>
            <w:proofErr w:type="spellEnd"/>
            <w:r w:rsidRPr="002C069C">
              <w:rPr>
                <w:rFonts w:eastAsiaTheme="minorHAnsi"/>
                <w:szCs w:val="26"/>
              </w:rPr>
              <w:t xml:space="preserve"> </w:t>
            </w:r>
            <w:proofErr w:type="spellStart"/>
            <w:r w:rsidRPr="002C069C">
              <w:rPr>
                <w:rFonts w:eastAsiaTheme="minorHAnsi"/>
                <w:szCs w:val="26"/>
              </w:rPr>
              <w:t>dõi</w:t>
            </w:r>
            <w:proofErr w:type="spellEnd"/>
            <w:r w:rsidRPr="002C069C">
              <w:rPr>
                <w:rFonts w:eastAsiaTheme="minorHAnsi"/>
                <w:szCs w:val="26"/>
              </w:rPr>
              <w:t xml:space="preserve"> </w:t>
            </w:r>
            <w:proofErr w:type="spellStart"/>
            <w:r w:rsidRPr="002C069C">
              <w:rPr>
                <w:rFonts w:eastAsiaTheme="minorHAnsi"/>
                <w:szCs w:val="26"/>
              </w:rPr>
              <w:t>và</w:t>
            </w:r>
            <w:proofErr w:type="spellEnd"/>
            <w:r w:rsidRPr="002C069C">
              <w:rPr>
                <w:rFonts w:eastAsiaTheme="minorHAnsi"/>
                <w:szCs w:val="26"/>
              </w:rPr>
              <w:t xml:space="preserve"> </w:t>
            </w:r>
            <w:proofErr w:type="spellStart"/>
            <w:r w:rsidRPr="002C069C">
              <w:rPr>
                <w:rFonts w:eastAsiaTheme="minorHAnsi"/>
                <w:szCs w:val="26"/>
              </w:rPr>
              <w:t>xử</w:t>
            </w:r>
            <w:proofErr w:type="spellEnd"/>
            <w:r w:rsidRPr="002C069C">
              <w:rPr>
                <w:rFonts w:eastAsiaTheme="minorHAnsi"/>
                <w:szCs w:val="26"/>
              </w:rPr>
              <w:t xml:space="preserve"> </w:t>
            </w:r>
            <w:proofErr w:type="spellStart"/>
            <w:r w:rsidRPr="002C069C">
              <w:rPr>
                <w:rFonts w:eastAsiaTheme="minorHAnsi"/>
                <w:szCs w:val="26"/>
              </w:rPr>
              <w:t>lý</w:t>
            </w:r>
            <w:proofErr w:type="spellEnd"/>
            <w:r w:rsidRPr="002C069C">
              <w:rPr>
                <w:rFonts w:eastAsiaTheme="minorHAnsi"/>
                <w:szCs w:val="26"/>
              </w:rPr>
              <w:t xml:space="preserve"> </w:t>
            </w:r>
            <w:proofErr w:type="spellStart"/>
            <w:r w:rsidRPr="002C069C">
              <w:rPr>
                <w:rFonts w:eastAsiaTheme="minorHAnsi"/>
                <w:szCs w:val="26"/>
              </w:rPr>
              <w:t>các</w:t>
            </w:r>
            <w:proofErr w:type="spellEnd"/>
            <w:r w:rsidRPr="002C069C">
              <w:rPr>
                <w:rFonts w:eastAsiaTheme="minorHAnsi"/>
                <w:szCs w:val="26"/>
              </w:rPr>
              <w:t xml:space="preserve"> </w:t>
            </w:r>
            <w:proofErr w:type="spellStart"/>
            <w:r w:rsidRPr="002C069C">
              <w:rPr>
                <w:rFonts w:eastAsiaTheme="minorHAnsi"/>
                <w:szCs w:val="26"/>
              </w:rPr>
              <w:t>đơn</w:t>
            </w:r>
            <w:proofErr w:type="spellEnd"/>
            <w:r w:rsidRPr="002C069C">
              <w:rPr>
                <w:rFonts w:eastAsiaTheme="minorHAnsi"/>
                <w:szCs w:val="26"/>
              </w:rPr>
              <w:t xml:space="preserve"> </w:t>
            </w:r>
            <w:proofErr w:type="spellStart"/>
            <w:r w:rsidRPr="002C069C">
              <w:rPr>
                <w:rFonts w:eastAsiaTheme="minorHAnsi"/>
                <w:szCs w:val="26"/>
              </w:rPr>
              <w:t>hàng</w:t>
            </w:r>
            <w:proofErr w:type="spellEnd"/>
            <w:r w:rsidRPr="002C069C">
              <w:rPr>
                <w:rFonts w:eastAsiaTheme="minorHAnsi"/>
                <w:szCs w:val="26"/>
              </w:rPr>
              <w:t xml:space="preserve"> </w:t>
            </w:r>
            <w:proofErr w:type="spellStart"/>
            <w:r w:rsidRPr="002C069C">
              <w:rPr>
                <w:rFonts w:eastAsiaTheme="minorHAnsi"/>
                <w:szCs w:val="26"/>
              </w:rPr>
              <w:t>được</w:t>
            </w:r>
            <w:proofErr w:type="spellEnd"/>
            <w:r w:rsidRPr="002C069C">
              <w:rPr>
                <w:rFonts w:eastAsiaTheme="minorHAnsi"/>
                <w:szCs w:val="26"/>
              </w:rPr>
              <w:t xml:space="preserve"> </w:t>
            </w:r>
            <w:proofErr w:type="spellStart"/>
            <w:r w:rsidRPr="002C069C">
              <w:rPr>
                <w:rFonts w:eastAsiaTheme="minorHAnsi"/>
                <w:szCs w:val="26"/>
              </w:rPr>
              <w:t>đặt</w:t>
            </w:r>
            <w:proofErr w:type="spellEnd"/>
            <w:r w:rsidRPr="002C069C">
              <w:rPr>
                <w:rFonts w:eastAsiaTheme="minorHAnsi"/>
                <w:szCs w:val="26"/>
              </w:rPr>
              <w:t xml:space="preserve"> </w:t>
            </w:r>
            <w:proofErr w:type="spellStart"/>
            <w:r w:rsidRPr="002C069C">
              <w:rPr>
                <w:rFonts w:eastAsiaTheme="minorHAnsi"/>
                <w:szCs w:val="26"/>
              </w:rPr>
              <w:t>bởi</w:t>
            </w:r>
            <w:proofErr w:type="spellEnd"/>
            <w:r w:rsidRPr="002C069C">
              <w:rPr>
                <w:rFonts w:eastAsiaTheme="minorHAnsi"/>
                <w:szCs w:val="26"/>
              </w:rPr>
              <w:t xml:space="preserve"> </w:t>
            </w:r>
            <w:proofErr w:type="spellStart"/>
            <w:r w:rsidRPr="002C069C">
              <w:rPr>
                <w:rFonts w:eastAsiaTheme="minorHAnsi"/>
                <w:szCs w:val="26"/>
              </w:rPr>
              <w:t>khách</w:t>
            </w:r>
            <w:proofErr w:type="spellEnd"/>
            <w:r w:rsidRPr="002C069C">
              <w:rPr>
                <w:rFonts w:eastAsiaTheme="minorHAnsi"/>
                <w:szCs w:val="26"/>
              </w:rPr>
              <w:t xml:space="preserve"> </w:t>
            </w:r>
            <w:proofErr w:type="spellStart"/>
            <w:r w:rsidRPr="002C069C">
              <w:rPr>
                <w:rFonts w:eastAsiaTheme="minorHAnsi"/>
                <w:szCs w:val="26"/>
              </w:rPr>
              <w:t>hàng</w:t>
            </w:r>
            <w:proofErr w:type="spellEnd"/>
            <w:r w:rsidRPr="002C069C">
              <w:rPr>
                <w:rFonts w:eastAsiaTheme="minorHAnsi"/>
                <w:szCs w:val="26"/>
              </w:rPr>
              <w:t>.</w:t>
            </w:r>
          </w:p>
        </w:tc>
      </w:tr>
      <w:tr w:rsidR="00256964" w14:paraId="5D3A5B09" w14:textId="77777777" w:rsidTr="004A4C9D">
        <w:tc>
          <w:tcPr>
            <w:tcW w:w="2015" w:type="dxa"/>
          </w:tcPr>
          <w:p w14:paraId="308E5528" w14:textId="77777777" w:rsidR="00256964" w:rsidRDefault="00256964" w:rsidP="003655B2">
            <w:pPr>
              <w:spacing w:line="360" w:lineRule="auto"/>
              <w:rPr>
                <w:rFonts w:eastAsiaTheme="minorHAnsi"/>
                <w:szCs w:val="26"/>
              </w:rPr>
            </w:pPr>
            <w:r>
              <w:rPr>
                <w:rFonts w:eastAsiaTheme="minorHAnsi"/>
                <w:szCs w:val="26"/>
              </w:rPr>
              <w:t>Triggering Event:</w:t>
            </w:r>
          </w:p>
        </w:tc>
        <w:tc>
          <w:tcPr>
            <w:tcW w:w="5661" w:type="dxa"/>
            <w:gridSpan w:val="2"/>
          </w:tcPr>
          <w:p w14:paraId="5F65BE17" w14:textId="6D2041CC" w:rsidR="00256964" w:rsidRDefault="002C069C" w:rsidP="003655B2">
            <w:pPr>
              <w:spacing w:line="360" w:lineRule="auto"/>
              <w:rPr>
                <w:rFonts w:eastAsiaTheme="minorHAnsi"/>
                <w:szCs w:val="26"/>
                <w:lang w:val="vi-VN"/>
              </w:rPr>
            </w:pPr>
            <w:proofErr w:type="spellStart"/>
            <w:r w:rsidRPr="002C069C">
              <w:rPr>
                <w:rFonts w:eastAsiaTheme="minorHAnsi"/>
                <w:szCs w:val="26"/>
              </w:rPr>
              <w:t>Chủ</w:t>
            </w:r>
            <w:proofErr w:type="spellEnd"/>
            <w:r w:rsidRPr="002C069C">
              <w:rPr>
                <w:rFonts w:eastAsiaTheme="minorHAnsi"/>
                <w:szCs w:val="26"/>
              </w:rPr>
              <w:t xml:space="preserve"> </w:t>
            </w:r>
            <w:proofErr w:type="spellStart"/>
            <w:r w:rsidRPr="002C069C">
              <w:rPr>
                <w:rFonts w:eastAsiaTheme="minorHAnsi"/>
                <w:szCs w:val="26"/>
              </w:rPr>
              <w:t>cửa</w:t>
            </w:r>
            <w:proofErr w:type="spellEnd"/>
            <w:r w:rsidRPr="002C069C">
              <w:rPr>
                <w:rFonts w:eastAsiaTheme="minorHAnsi"/>
                <w:szCs w:val="26"/>
              </w:rPr>
              <w:t xml:space="preserve"> </w:t>
            </w:r>
            <w:proofErr w:type="spellStart"/>
            <w:r w:rsidRPr="002C069C">
              <w:rPr>
                <w:rFonts w:eastAsiaTheme="minorHAnsi"/>
                <w:szCs w:val="26"/>
              </w:rPr>
              <w:t>hàng</w:t>
            </w:r>
            <w:proofErr w:type="spellEnd"/>
            <w:r w:rsidRPr="002C069C">
              <w:rPr>
                <w:rFonts w:eastAsiaTheme="minorHAnsi"/>
                <w:szCs w:val="26"/>
              </w:rPr>
              <w:t xml:space="preserve"> </w:t>
            </w:r>
            <w:proofErr w:type="spellStart"/>
            <w:r w:rsidRPr="002C069C">
              <w:rPr>
                <w:rFonts w:eastAsiaTheme="minorHAnsi"/>
                <w:szCs w:val="26"/>
              </w:rPr>
              <w:t>đăng</w:t>
            </w:r>
            <w:proofErr w:type="spellEnd"/>
            <w:r w:rsidRPr="002C069C">
              <w:rPr>
                <w:rFonts w:eastAsiaTheme="minorHAnsi"/>
                <w:szCs w:val="26"/>
              </w:rPr>
              <w:t xml:space="preserve"> </w:t>
            </w:r>
            <w:proofErr w:type="spellStart"/>
            <w:r w:rsidRPr="002C069C">
              <w:rPr>
                <w:rFonts w:eastAsiaTheme="minorHAnsi"/>
                <w:szCs w:val="26"/>
              </w:rPr>
              <w:t>nhập</w:t>
            </w:r>
            <w:proofErr w:type="spellEnd"/>
            <w:r w:rsidRPr="002C069C">
              <w:rPr>
                <w:rFonts w:eastAsiaTheme="minorHAnsi"/>
                <w:szCs w:val="26"/>
              </w:rPr>
              <w:t xml:space="preserve"> </w:t>
            </w:r>
            <w:proofErr w:type="spellStart"/>
            <w:r w:rsidRPr="002C069C">
              <w:rPr>
                <w:rFonts w:eastAsiaTheme="minorHAnsi"/>
                <w:szCs w:val="26"/>
              </w:rPr>
              <w:t>và</w:t>
            </w:r>
            <w:proofErr w:type="spellEnd"/>
            <w:r w:rsidRPr="002C069C">
              <w:rPr>
                <w:rFonts w:eastAsiaTheme="minorHAnsi"/>
                <w:szCs w:val="26"/>
              </w:rPr>
              <w:t xml:space="preserve"> </w:t>
            </w:r>
            <w:proofErr w:type="spellStart"/>
            <w:r w:rsidRPr="002C069C">
              <w:rPr>
                <w:rFonts w:eastAsiaTheme="minorHAnsi"/>
                <w:szCs w:val="26"/>
              </w:rPr>
              <w:t>truy</w:t>
            </w:r>
            <w:proofErr w:type="spellEnd"/>
            <w:r w:rsidRPr="002C069C">
              <w:rPr>
                <w:rFonts w:eastAsiaTheme="minorHAnsi"/>
                <w:szCs w:val="26"/>
              </w:rPr>
              <w:t xml:space="preserve"> </w:t>
            </w:r>
            <w:proofErr w:type="spellStart"/>
            <w:r w:rsidRPr="002C069C">
              <w:rPr>
                <w:rFonts w:eastAsiaTheme="minorHAnsi"/>
                <w:szCs w:val="26"/>
              </w:rPr>
              <w:t>cập</w:t>
            </w:r>
            <w:proofErr w:type="spellEnd"/>
            <w:r w:rsidRPr="002C069C">
              <w:rPr>
                <w:rFonts w:eastAsiaTheme="minorHAnsi"/>
                <w:szCs w:val="26"/>
              </w:rPr>
              <w:t xml:space="preserve"> </w:t>
            </w:r>
            <w:proofErr w:type="spellStart"/>
            <w:r w:rsidRPr="002C069C">
              <w:rPr>
                <w:rFonts w:eastAsiaTheme="minorHAnsi"/>
                <w:szCs w:val="26"/>
              </w:rPr>
              <w:t>mục</w:t>
            </w:r>
            <w:proofErr w:type="spellEnd"/>
            <w:r w:rsidRPr="002C069C">
              <w:rPr>
                <w:rFonts w:eastAsiaTheme="minorHAnsi"/>
                <w:szCs w:val="26"/>
              </w:rPr>
              <w:t xml:space="preserve"> “Quản </w:t>
            </w:r>
            <w:proofErr w:type="spellStart"/>
            <w:r w:rsidRPr="002C069C">
              <w:rPr>
                <w:rFonts w:eastAsiaTheme="minorHAnsi"/>
                <w:szCs w:val="26"/>
              </w:rPr>
              <w:t>lý</w:t>
            </w:r>
            <w:proofErr w:type="spellEnd"/>
            <w:r w:rsidRPr="002C069C">
              <w:rPr>
                <w:rFonts w:eastAsiaTheme="minorHAnsi"/>
                <w:szCs w:val="26"/>
              </w:rPr>
              <w:t xml:space="preserve"> </w:t>
            </w:r>
            <w:proofErr w:type="spellStart"/>
            <w:r w:rsidRPr="002C069C">
              <w:rPr>
                <w:rFonts w:eastAsiaTheme="minorHAnsi"/>
                <w:szCs w:val="26"/>
              </w:rPr>
              <w:t>đơn</w:t>
            </w:r>
            <w:proofErr w:type="spellEnd"/>
            <w:r w:rsidRPr="002C069C">
              <w:rPr>
                <w:rFonts w:eastAsiaTheme="minorHAnsi"/>
                <w:szCs w:val="26"/>
              </w:rPr>
              <w:t xml:space="preserve"> </w:t>
            </w:r>
            <w:proofErr w:type="spellStart"/>
            <w:r w:rsidRPr="002C069C">
              <w:rPr>
                <w:rFonts w:eastAsiaTheme="minorHAnsi"/>
                <w:szCs w:val="26"/>
              </w:rPr>
              <w:lastRenderedPageBreak/>
              <w:t>hàng</w:t>
            </w:r>
            <w:proofErr w:type="spellEnd"/>
            <w:r w:rsidRPr="002C069C">
              <w:rPr>
                <w:rFonts w:eastAsiaTheme="minorHAnsi"/>
                <w:szCs w:val="26"/>
              </w:rPr>
              <w:t xml:space="preserve">” </w:t>
            </w:r>
            <w:proofErr w:type="spellStart"/>
            <w:r w:rsidRPr="002C069C">
              <w:rPr>
                <w:rFonts w:eastAsiaTheme="minorHAnsi"/>
                <w:szCs w:val="26"/>
              </w:rPr>
              <w:t>từ</w:t>
            </w:r>
            <w:proofErr w:type="spellEnd"/>
            <w:r w:rsidRPr="002C069C">
              <w:rPr>
                <w:rFonts w:eastAsiaTheme="minorHAnsi"/>
                <w:szCs w:val="26"/>
              </w:rPr>
              <w:t xml:space="preserve"> </w:t>
            </w:r>
            <w:proofErr w:type="spellStart"/>
            <w:r w:rsidRPr="002C069C">
              <w:rPr>
                <w:rFonts w:eastAsiaTheme="minorHAnsi"/>
                <w:szCs w:val="26"/>
              </w:rPr>
              <w:t>hệ</w:t>
            </w:r>
            <w:proofErr w:type="spellEnd"/>
            <w:r w:rsidRPr="002C069C">
              <w:rPr>
                <w:rFonts w:eastAsiaTheme="minorHAnsi"/>
                <w:szCs w:val="26"/>
              </w:rPr>
              <w:t xml:space="preserve"> </w:t>
            </w:r>
            <w:proofErr w:type="spellStart"/>
            <w:r w:rsidRPr="002C069C">
              <w:rPr>
                <w:rFonts w:eastAsiaTheme="minorHAnsi"/>
                <w:szCs w:val="26"/>
              </w:rPr>
              <w:t>thống</w:t>
            </w:r>
            <w:proofErr w:type="spellEnd"/>
            <w:r w:rsidRPr="002C069C">
              <w:rPr>
                <w:rFonts w:eastAsiaTheme="minorHAnsi"/>
                <w:szCs w:val="26"/>
              </w:rPr>
              <w:t>.</w:t>
            </w:r>
          </w:p>
        </w:tc>
      </w:tr>
      <w:tr w:rsidR="00256964" w14:paraId="54EADE81" w14:textId="77777777" w:rsidTr="004A4C9D">
        <w:trPr>
          <w:trHeight w:val="925"/>
        </w:trPr>
        <w:tc>
          <w:tcPr>
            <w:tcW w:w="2015" w:type="dxa"/>
          </w:tcPr>
          <w:p w14:paraId="22C34A94" w14:textId="77777777" w:rsidR="00256964" w:rsidRDefault="00256964" w:rsidP="003655B2">
            <w:pPr>
              <w:spacing w:line="360" w:lineRule="auto"/>
              <w:rPr>
                <w:rFonts w:eastAsiaTheme="minorHAnsi"/>
                <w:szCs w:val="26"/>
              </w:rPr>
            </w:pPr>
            <w:r>
              <w:rPr>
                <w:rFonts w:eastAsiaTheme="minorHAnsi"/>
                <w:szCs w:val="26"/>
              </w:rPr>
              <w:t>Brief Description:</w:t>
            </w:r>
          </w:p>
        </w:tc>
        <w:tc>
          <w:tcPr>
            <w:tcW w:w="5661" w:type="dxa"/>
            <w:gridSpan w:val="2"/>
          </w:tcPr>
          <w:p w14:paraId="3910CF3B" w14:textId="02D31FF2" w:rsidR="00256964" w:rsidRDefault="002C069C" w:rsidP="003655B2">
            <w:pPr>
              <w:spacing w:line="360" w:lineRule="auto"/>
              <w:rPr>
                <w:rFonts w:eastAsiaTheme="minorHAnsi"/>
                <w:szCs w:val="26"/>
                <w:lang w:val="vi-VN"/>
              </w:rPr>
            </w:pPr>
            <w:r w:rsidRPr="002C069C">
              <w:rPr>
                <w:rFonts w:eastAsiaTheme="minorHAnsi"/>
                <w:szCs w:val="26"/>
              </w:rPr>
              <w:t xml:space="preserve">Use Case </w:t>
            </w:r>
            <w:proofErr w:type="spellStart"/>
            <w:r w:rsidRPr="002C069C">
              <w:rPr>
                <w:rFonts w:eastAsiaTheme="minorHAnsi"/>
                <w:szCs w:val="26"/>
              </w:rPr>
              <w:t>này</w:t>
            </w:r>
            <w:proofErr w:type="spellEnd"/>
            <w:r w:rsidRPr="002C069C">
              <w:rPr>
                <w:rFonts w:eastAsiaTheme="minorHAnsi"/>
                <w:szCs w:val="26"/>
              </w:rPr>
              <w:t xml:space="preserve"> </w:t>
            </w:r>
            <w:proofErr w:type="spellStart"/>
            <w:r w:rsidRPr="002C069C">
              <w:rPr>
                <w:rFonts w:eastAsiaTheme="minorHAnsi"/>
                <w:szCs w:val="26"/>
              </w:rPr>
              <w:t>cho</w:t>
            </w:r>
            <w:proofErr w:type="spellEnd"/>
            <w:r w:rsidRPr="002C069C">
              <w:rPr>
                <w:rFonts w:eastAsiaTheme="minorHAnsi"/>
                <w:szCs w:val="26"/>
              </w:rPr>
              <w:t xml:space="preserve"> </w:t>
            </w:r>
            <w:proofErr w:type="spellStart"/>
            <w:r w:rsidRPr="002C069C">
              <w:rPr>
                <w:rFonts w:eastAsiaTheme="minorHAnsi"/>
                <w:szCs w:val="26"/>
              </w:rPr>
              <w:t>phép</w:t>
            </w:r>
            <w:proofErr w:type="spellEnd"/>
            <w:r w:rsidRPr="002C069C">
              <w:rPr>
                <w:rFonts w:eastAsiaTheme="minorHAnsi"/>
                <w:szCs w:val="26"/>
              </w:rPr>
              <w:t xml:space="preserve"> </w:t>
            </w:r>
            <w:proofErr w:type="spellStart"/>
            <w:r w:rsidRPr="002C069C">
              <w:rPr>
                <w:rFonts w:eastAsiaTheme="minorHAnsi"/>
                <w:szCs w:val="26"/>
              </w:rPr>
              <w:t>chủ</w:t>
            </w:r>
            <w:proofErr w:type="spellEnd"/>
            <w:r w:rsidRPr="002C069C">
              <w:rPr>
                <w:rFonts w:eastAsiaTheme="minorHAnsi"/>
                <w:szCs w:val="26"/>
              </w:rPr>
              <w:t xml:space="preserve"> </w:t>
            </w:r>
            <w:proofErr w:type="spellStart"/>
            <w:r w:rsidRPr="002C069C">
              <w:rPr>
                <w:rFonts w:eastAsiaTheme="minorHAnsi"/>
                <w:szCs w:val="26"/>
              </w:rPr>
              <w:t>cửa</w:t>
            </w:r>
            <w:proofErr w:type="spellEnd"/>
            <w:r w:rsidRPr="002C069C">
              <w:rPr>
                <w:rFonts w:eastAsiaTheme="minorHAnsi"/>
                <w:szCs w:val="26"/>
              </w:rPr>
              <w:t xml:space="preserve"> </w:t>
            </w:r>
            <w:proofErr w:type="spellStart"/>
            <w:r w:rsidRPr="002C069C">
              <w:rPr>
                <w:rFonts w:eastAsiaTheme="minorHAnsi"/>
                <w:szCs w:val="26"/>
              </w:rPr>
              <w:t>hàng</w:t>
            </w:r>
            <w:proofErr w:type="spellEnd"/>
            <w:r w:rsidRPr="002C069C">
              <w:rPr>
                <w:rFonts w:eastAsiaTheme="minorHAnsi"/>
                <w:szCs w:val="26"/>
              </w:rPr>
              <w:t xml:space="preserve"> </w:t>
            </w:r>
            <w:proofErr w:type="spellStart"/>
            <w:r w:rsidRPr="002C069C">
              <w:rPr>
                <w:rFonts w:eastAsiaTheme="minorHAnsi"/>
                <w:szCs w:val="26"/>
              </w:rPr>
              <w:t>theo</w:t>
            </w:r>
            <w:proofErr w:type="spellEnd"/>
            <w:r w:rsidRPr="002C069C">
              <w:rPr>
                <w:rFonts w:eastAsiaTheme="minorHAnsi"/>
                <w:szCs w:val="26"/>
              </w:rPr>
              <w:t xml:space="preserve"> </w:t>
            </w:r>
            <w:proofErr w:type="spellStart"/>
            <w:r w:rsidRPr="002C069C">
              <w:rPr>
                <w:rFonts w:eastAsiaTheme="minorHAnsi"/>
                <w:szCs w:val="26"/>
              </w:rPr>
              <w:t>dõi</w:t>
            </w:r>
            <w:proofErr w:type="spellEnd"/>
            <w:r w:rsidRPr="002C069C">
              <w:rPr>
                <w:rFonts w:eastAsiaTheme="minorHAnsi"/>
                <w:szCs w:val="26"/>
              </w:rPr>
              <w:t xml:space="preserve"> </w:t>
            </w:r>
            <w:proofErr w:type="spellStart"/>
            <w:r w:rsidRPr="002C069C">
              <w:rPr>
                <w:rFonts w:eastAsiaTheme="minorHAnsi"/>
                <w:szCs w:val="26"/>
              </w:rPr>
              <w:t>danh</w:t>
            </w:r>
            <w:proofErr w:type="spellEnd"/>
            <w:r w:rsidRPr="002C069C">
              <w:rPr>
                <w:rFonts w:eastAsiaTheme="minorHAnsi"/>
                <w:szCs w:val="26"/>
              </w:rPr>
              <w:t xml:space="preserve"> </w:t>
            </w:r>
            <w:proofErr w:type="spellStart"/>
            <w:r w:rsidRPr="002C069C">
              <w:rPr>
                <w:rFonts w:eastAsiaTheme="minorHAnsi"/>
                <w:szCs w:val="26"/>
              </w:rPr>
              <w:t>sách</w:t>
            </w:r>
            <w:proofErr w:type="spellEnd"/>
            <w:r w:rsidRPr="002C069C">
              <w:rPr>
                <w:rFonts w:eastAsiaTheme="minorHAnsi"/>
                <w:szCs w:val="26"/>
              </w:rPr>
              <w:t xml:space="preserve"> </w:t>
            </w:r>
            <w:proofErr w:type="spellStart"/>
            <w:r w:rsidRPr="002C069C">
              <w:rPr>
                <w:rFonts w:eastAsiaTheme="minorHAnsi"/>
                <w:szCs w:val="26"/>
              </w:rPr>
              <w:t>đơn</w:t>
            </w:r>
            <w:proofErr w:type="spellEnd"/>
            <w:r w:rsidRPr="002C069C">
              <w:rPr>
                <w:rFonts w:eastAsiaTheme="minorHAnsi"/>
                <w:szCs w:val="26"/>
              </w:rPr>
              <w:t xml:space="preserve"> </w:t>
            </w:r>
            <w:proofErr w:type="spellStart"/>
            <w:r w:rsidRPr="002C069C">
              <w:rPr>
                <w:rFonts w:eastAsiaTheme="minorHAnsi"/>
                <w:szCs w:val="26"/>
              </w:rPr>
              <w:t>hàng</w:t>
            </w:r>
            <w:proofErr w:type="spellEnd"/>
            <w:r w:rsidRPr="002C069C">
              <w:rPr>
                <w:rFonts w:eastAsiaTheme="minorHAnsi"/>
                <w:szCs w:val="26"/>
              </w:rPr>
              <w:t xml:space="preserve">, </w:t>
            </w:r>
            <w:proofErr w:type="spellStart"/>
            <w:r w:rsidRPr="002C069C">
              <w:rPr>
                <w:rFonts w:eastAsiaTheme="minorHAnsi"/>
                <w:szCs w:val="26"/>
              </w:rPr>
              <w:t>xem</w:t>
            </w:r>
            <w:proofErr w:type="spellEnd"/>
            <w:r w:rsidRPr="002C069C">
              <w:rPr>
                <w:rFonts w:eastAsiaTheme="minorHAnsi"/>
                <w:szCs w:val="26"/>
              </w:rPr>
              <w:t xml:space="preserve"> chi </w:t>
            </w:r>
            <w:proofErr w:type="spellStart"/>
            <w:r w:rsidRPr="002C069C">
              <w:rPr>
                <w:rFonts w:eastAsiaTheme="minorHAnsi"/>
                <w:szCs w:val="26"/>
              </w:rPr>
              <w:t>tiết</w:t>
            </w:r>
            <w:proofErr w:type="spellEnd"/>
            <w:r w:rsidRPr="002C069C">
              <w:rPr>
                <w:rFonts w:eastAsiaTheme="minorHAnsi"/>
                <w:szCs w:val="26"/>
              </w:rPr>
              <w:t xml:space="preserve"> </w:t>
            </w:r>
            <w:proofErr w:type="spellStart"/>
            <w:r w:rsidRPr="002C069C">
              <w:rPr>
                <w:rFonts w:eastAsiaTheme="minorHAnsi"/>
                <w:szCs w:val="26"/>
              </w:rPr>
              <w:t>đơn</w:t>
            </w:r>
            <w:proofErr w:type="spellEnd"/>
            <w:r w:rsidRPr="002C069C">
              <w:rPr>
                <w:rFonts w:eastAsiaTheme="minorHAnsi"/>
                <w:szCs w:val="26"/>
              </w:rPr>
              <w:t xml:space="preserve"> </w:t>
            </w:r>
            <w:proofErr w:type="spellStart"/>
            <w:r w:rsidRPr="002C069C">
              <w:rPr>
                <w:rFonts w:eastAsiaTheme="minorHAnsi"/>
                <w:szCs w:val="26"/>
              </w:rPr>
              <w:t>hàng</w:t>
            </w:r>
            <w:proofErr w:type="spellEnd"/>
            <w:r w:rsidRPr="002C069C">
              <w:rPr>
                <w:rFonts w:eastAsiaTheme="minorHAnsi"/>
                <w:szCs w:val="26"/>
              </w:rPr>
              <w:t xml:space="preserve">, </w:t>
            </w:r>
            <w:proofErr w:type="spellStart"/>
            <w:r w:rsidRPr="002C069C">
              <w:rPr>
                <w:rFonts w:eastAsiaTheme="minorHAnsi"/>
                <w:szCs w:val="26"/>
              </w:rPr>
              <w:t>cập</w:t>
            </w:r>
            <w:proofErr w:type="spellEnd"/>
            <w:r w:rsidRPr="002C069C">
              <w:rPr>
                <w:rFonts w:eastAsiaTheme="minorHAnsi"/>
                <w:szCs w:val="26"/>
              </w:rPr>
              <w:t xml:space="preserve"> </w:t>
            </w:r>
            <w:proofErr w:type="spellStart"/>
            <w:r w:rsidRPr="002C069C">
              <w:rPr>
                <w:rFonts w:eastAsiaTheme="minorHAnsi"/>
                <w:szCs w:val="26"/>
              </w:rPr>
              <w:t>nhật</w:t>
            </w:r>
            <w:proofErr w:type="spellEnd"/>
            <w:r w:rsidRPr="002C069C">
              <w:rPr>
                <w:rFonts w:eastAsiaTheme="minorHAnsi"/>
                <w:szCs w:val="26"/>
              </w:rPr>
              <w:t xml:space="preserve"> </w:t>
            </w:r>
            <w:proofErr w:type="spellStart"/>
            <w:r w:rsidRPr="002C069C">
              <w:rPr>
                <w:rFonts w:eastAsiaTheme="minorHAnsi"/>
                <w:szCs w:val="26"/>
              </w:rPr>
              <w:t>trạng</w:t>
            </w:r>
            <w:proofErr w:type="spellEnd"/>
            <w:r w:rsidRPr="002C069C">
              <w:rPr>
                <w:rFonts w:eastAsiaTheme="minorHAnsi"/>
                <w:szCs w:val="26"/>
              </w:rPr>
              <w:t xml:space="preserve"> </w:t>
            </w:r>
            <w:proofErr w:type="spellStart"/>
            <w:r w:rsidRPr="002C069C">
              <w:rPr>
                <w:rFonts w:eastAsiaTheme="minorHAnsi"/>
                <w:szCs w:val="26"/>
              </w:rPr>
              <w:t>thái</w:t>
            </w:r>
            <w:proofErr w:type="spellEnd"/>
            <w:r w:rsidRPr="002C069C">
              <w:rPr>
                <w:rFonts w:eastAsiaTheme="minorHAnsi"/>
                <w:szCs w:val="26"/>
              </w:rPr>
              <w:t xml:space="preserve"> </w:t>
            </w:r>
            <w:proofErr w:type="spellStart"/>
            <w:r w:rsidRPr="002C069C">
              <w:rPr>
                <w:rFonts w:eastAsiaTheme="minorHAnsi"/>
                <w:szCs w:val="26"/>
              </w:rPr>
              <w:t>đơn</w:t>
            </w:r>
            <w:proofErr w:type="spellEnd"/>
            <w:r w:rsidRPr="002C069C">
              <w:rPr>
                <w:rFonts w:eastAsiaTheme="minorHAnsi"/>
                <w:szCs w:val="26"/>
              </w:rPr>
              <w:t xml:space="preserve"> </w:t>
            </w:r>
            <w:proofErr w:type="spellStart"/>
            <w:r w:rsidRPr="002C069C">
              <w:rPr>
                <w:rFonts w:eastAsiaTheme="minorHAnsi"/>
                <w:szCs w:val="26"/>
              </w:rPr>
              <w:t>và</w:t>
            </w:r>
            <w:proofErr w:type="spellEnd"/>
            <w:r w:rsidRPr="002C069C">
              <w:rPr>
                <w:rFonts w:eastAsiaTheme="minorHAnsi"/>
                <w:szCs w:val="26"/>
              </w:rPr>
              <w:t xml:space="preserve"> </w:t>
            </w:r>
            <w:proofErr w:type="spellStart"/>
            <w:r w:rsidRPr="002C069C">
              <w:rPr>
                <w:rFonts w:eastAsiaTheme="minorHAnsi"/>
                <w:szCs w:val="26"/>
              </w:rPr>
              <w:t>xử</w:t>
            </w:r>
            <w:proofErr w:type="spellEnd"/>
            <w:r w:rsidRPr="002C069C">
              <w:rPr>
                <w:rFonts w:eastAsiaTheme="minorHAnsi"/>
                <w:szCs w:val="26"/>
              </w:rPr>
              <w:t xml:space="preserve"> </w:t>
            </w:r>
            <w:proofErr w:type="spellStart"/>
            <w:r w:rsidRPr="002C069C">
              <w:rPr>
                <w:rFonts w:eastAsiaTheme="minorHAnsi"/>
                <w:szCs w:val="26"/>
              </w:rPr>
              <w:t>lý</w:t>
            </w:r>
            <w:proofErr w:type="spellEnd"/>
            <w:r w:rsidRPr="002C069C">
              <w:rPr>
                <w:rFonts w:eastAsiaTheme="minorHAnsi"/>
                <w:szCs w:val="26"/>
              </w:rPr>
              <w:t xml:space="preserve"> </w:t>
            </w:r>
            <w:proofErr w:type="spellStart"/>
            <w:r w:rsidRPr="002C069C">
              <w:rPr>
                <w:rFonts w:eastAsiaTheme="minorHAnsi"/>
                <w:szCs w:val="26"/>
              </w:rPr>
              <w:t>yêu</w:t>
            </w:r>
            <w:proofErr w:type="spellEnd"/>
            <w:r w:rsidRPr="002C069C">
              <w:rPr>
                <w:rFonts w:eastAsiaTheme="minorHAnsi"/>
                <w:szCs w:val="26"/>
              </w:rPr>
              <w:t xml:space="preserve"> </w:t>
            </w:r>
            <w:proofErr w:type="spellStart"/>
            <w:r w:rsidRPr="002C069C">
              <w:rPr>
                <w:rFonts w:eastAsiaTheme="minorHAnsi"/>
                <w:szCs w:val="26"/>
              </w:rPr>
              <w:t>cầu</w:t>
            </w:r>
            <w:proofErr w:type="spellEnd"/>
            <w:r w:rsidRPr="002C069C">
              <w:rPr>
                <w:rFonts w:eastAsiaTheme="minorHAnsi"/>
                <w:szCs w:val="26"/>
              </w:rPr>
              <w:t xml:space="preserve"> </w:t>
            </w:r>
            <w:proofErr w:type="spellStart"/>
            <w:r w:rsidRPr="002C069C">
              <w:rPr>
                <w:rFonts w:eastAsiaTheme="minorHAnsi"/>
                <w:szCs w:val="26"/>
              </w:rPr>
              <w:t>hủy</w:t>
            </w:r>
            <w:proofErr w:type="spellEnd"/>
            <w:r w:rsidRPr="002C069C">
              <w:rPr>
                <w:rFonts w:eastAsiaTheme="minorHAnsi"/>
                <w:szCs w:val="26"/>
              </w:rPr>
              <w:t xml:space="preserve"> </w:t>
            </w:r>
            <w:proofErr w:type="spellStart"/>
            <w:r w:rsidRPr="002C069C">
              <w:rPr>
                <w:rFonts w:eastAsiaTheme="minorHAnsi"/>
                <w:szCs w:val="26"/>
              </w:rPr>
              <w:t>đơn</w:t>
            </w:r>
            <w:proofErr w:type="spellEnd"/>
            <w:r w:rsidRPr="002C069C">
              <w:rPr>
                <w:rFonts w:eastAsiaTheme="minorHAnsi"/>
                <w:szCs w:val="26"/>
              </w:rPr>
              <w:t xml:space="preserve"> </w:t>
            </w:r>
            <w:proofErr w:type="spellStart"/>
            <w:r w:rsidRPr="002C069C">
              <w:rPr>
                <w:rFonts w:eastAsiaTheme="minorHAnsi"/>
                <w:szCs w:val="26"/>
              </w:rPr>
              <w:t>từ</w:t>
            </w:r>
            <w:proofErr w:type="spellEnd"/>
            <w:r w:rsidRPr="002C069C">
              <w:rPr>
                <w:rFonts w:eastAsiaTheme="minorHAnsi"/>
                <w:szCs w:val="26"/>
              </w:rPr>
              <w:t xml:space="preserve"> </w:t>
            </w:r>
            <w:proofErr w:type="spellStart"/>
            <w:r w:rsidRPr="002C069C">
              <w:rPr>
                <w:rFonts w:eastAsiaTheme="minorHAnsi"/>
                <w:szCs w:val="26"/>
              </w:rPr>
              <w:t>khách</w:t>
            </w:r>
            <w:proofErr w:type="spellEnd"/>
            <w:r w:rsidRPr="002C069C">
              <w:rPr>
                <w:rFonts w:eastAsiaTheme="minorHAnsi"/>
                <w:szCs w:val="26"/>
              </w:rPr>
              <w:t xml:space="preserve"> </w:t>
            </w:r>
            <w:proofErr w:type="spellStart"/>
            <w:r w:rsidRPr="002C069C">
              <w:rPr>
                <w:rFonts w:eastAsiaTheme="minorHAnsi"/>
                <w:szCs w:val="26"/>
              </w:rPr>
              <w:t>hàng</w:t>
            </w:r>
            <w:proofErr w:type="spellEnd"/>
            <w:r w:rsidRPr="002C069C">
              <w:rPr>
                <w:rFonts w:eastAsiaTheme="minorHAnsi"/>
                <w:szCs w:val="26"/>
              </w:rPr>
              <w:t>.</w:t>
            </w:r>
          </w:p>
        </w:tc>
      </w:tr>
      <w:tr w:rsidR="00256964" w14:paraId="70D8415A" w14:textId="77777777" w:rsidTr="004A4C9D">
        <w:tc>
          <w:tcPr>
            <w:tcW w:w="2015" w:type="dxa"/>
          </w:tcPr>
          <w:p w14:paraId="5166CD0F" w14:textId="77777777" w:rsidR="00256964" w:rsidRDefault="00256964" w:rsidP="003655B2">
            <w:pPr>
              <w:spacing w:line="360" w:lineRule="auto"/>
              <w:rPr>
                <w:rFonts w:eastAsiaTheme="minorHAnsi"/>
                <w:szCs w:val="26"/>
              </w:rPr>
            </w:pPr>
            <w:r>
              <w:rPr>
                <w:rFonts w:eastAsiaTheme="minorHAnsi"/>
                <w:szCs w:val="26"/>
              </w:rPr>
              <w:t>Actor:</w:t>
            </w:r>
          </w:p>
        </w:tc>
        <w:tc>
          <w:tcPr>
            <w:tcW w:w="5661" w:type="dxa"/>
            <w:gridSpan w:val="2"/>
          </w:tcPr>
          <w:p w14:paraId="6FD59C40" w14:textId="77777777" w:rsidR="00256964" w:rsidRDefault="00256964" w:rsidP="003655B2">
            <w:pPr>
              <w:spacing w:line="360" w:lineRule="auto"/>
              <w:rPr>
                <w:rFonts w:eastAsiaTheme="minorHAnsi"/>
                <w:szCs w:val="26"/>
              </w:rPr>
            </w:pPr>
            <w:r>
              <w:rPr>
                <w:rFonts w:eastAsiaTheme="minorHAnsi"/>
                <w:szCs w:val="26"/>
                <w:lang w:val="vi-VN"/>
              </w:rPr>
              <w:t>Chủ cửa hàng</w:t>
            </w:r>
            <w:r>
              <w:rPr>
                <w:rFonts w:eastAsiaTheme="minorHAnsi"/>
                <w:szCs w:val="26"/>
              </w:rPr>
              <w:t xml:space="preserve"> </w:t>
            </w:r>
          </w:p>
        </w:tc>
      </w:tr>
      <w:tr w:rsidR="00256964" w14:paraId="0482382B" w14:textId="77777777" w:rsidTr="004A4C9D">
        <w:tc>
          <w:tcPr>
            <w:tcW w:w="2015" w:type="dxa"/>
          </w:tcPr>
          <w:p w14:paraId="214971F6" w14:textId="6A84BA6E" w:rsidR="00256964" w:rsidRDefault="00256964" w:rsidP="003655B2">
            <w:pPr>
              <w:spacing w:line="360" w:lineRule="auto"/>
              <w:rPr>
                <w:rFonts w:eastAsiaTheme="minorHAnsi"/>
                <w:szCs w:val="26"/>
              </w:rPr>
            </w:pPr>
            <w:r>
              <w:rPr>
                <w:rFonts w:eastAsiaTheme="minorHAnsi"/>
                <w:szCs w:val="26"/>
              </w:rPr>
              <w:t>Related</w:t>
            </w:r>
            <w:r w:rsidR="003655B2">
              <w:rPr>
                <w:rFonts w:eastAsiaTheme="minorHAnsi"/>
                <w:szCs w:val="26"/>
                <w:lang w:val="vi-VN"/>
              </w:rPr>
              <w:t xml:space="preserve"> </w:t>
            </w:r>
            <w:proofErr w:type="spellStart"/>
            <w:r>
              <w:rPr>
                <w:rFonts w:eastAsiaTheme="minorHAnsi"/>
                <w:szCs w:val="26"/>
              </w:rPr>
              <w:t>UseCases</w:t>
            </w:r>
            <w:proofErr w:type="spellEnd"/>
            <w:r>
              <w:rPr>
                <w:rFonts w:eastAsiaTheme="minorHAnsi"/>
                <w:szCs w:val="26"/>
              </w:rPr>
              <w:t>:</w:t>
            </w:r>
          </w:p>
        </w:tc>
        <w:tc>
          <w:tcPr>
            <w:tcW w:w="5661" w:type="dxa"/>
            <w:gridSpan w:val="2"/>
          </w:tcPr>
          <w:p w14:paraId="6B756C86" w14:textId="401C635E" w:rsidR="002C069C" w:rsidRPr="002C069C" w:rsidRDefault="002C069C" w:rsidP="002C069C">
            <w:pPr>
              <w:spacing w:line="360" w:lineRule="auto"/>
              <w:rPr>
                <w:rFonts w:eastAsiaTheme="minorHAnsi"/>
                <w:szCs w:val="26"/>
                <w:lang w:val="vi-VN"/>
              </w:rPr>
            </w:pPr>
            <w:r w:rsidRPr="002C069C">
              <w:rPr>
                <w:rFonts w:eastAsiaTheme="minorHAnsi"/>
                <w:szCs w:val="26"/>
                <w:lang w:val="vi-VN"/>
              </w:rPr>
              <w:t>Xem chi tiết đơn hàng (</w:t>
            </w:r>
            <w:proofErr w:type="spellStart"/>
            <w:r w:rsidRPr="002C069C">
              <w:rPr>
                <w:rFonts w:eastAsiaTheme="minorHAnsi"/>
                <w:szCs w:val="26"/>
                <w:lang w:val="vi-VN"/>
              </w:rPr>
              <w:t>extend</w:t>
            </w:r>
            <w:proofErr w:type="spellEnd"/>
            <w:r w:rsidRPr="002C069C">
              <w:rPr>
                <w:rFonts w:eastAsiaTheme="minorHAnsi"/>
                <w:szCs w:val="26"/>
                <w:lang w:val="vi-VN"/>
              </w:rPr>
              <w:t>)</w:t>
            </w:r>
          </w:p>
          <w:p w14:paraId="12D13EE7" w14:textId="12B77F55" w:rsidR="002C069C" w:rsidRPr="002C069C" w:rsidRDefault="002C069C" w:rsidP="002C069C">
            <w:pPr>
              <w:spacing w:line="360" w:lineRule="auto"/>
              <w:rPr>
                <w:rFonts w:eastAsiaTheme="minorHAnsi"/>
                <w:szCs w:val="26"/>
                <w:lang w:val="vi-VN"/>
              </w:rPr>
            </w:pPr>
            <w:r w:rsidRPr="002C069C">
              <w:rPr>
                <w:rFonts w:eastAsiaTheme="minorHAnsi"/>
                <w:szCs w:val="26"/>
                <w:lang w:val="vi-VN"/>
              </w:rPr>
              <w:t>Cập nhật trạng thái đơn hàng (</w:t>
            </w:r>
            <w:proofErr w:type="spellStart"/>
            <w:r w:rsidRPr="002C069C">
              <w:rPr>
                <w:rFonts w:eastAsiaTheme="minorHAnsi"/>
                <w:szCs w:val="26"/>
                <w:lang w:val="vi-VN"/>
              </w:rPr>
              <w:t>extend</w:t>
            </w:r>
            <w:proofErr w:type="spellEnd"/>
            <w:r w:rsidRPr="002C069C">
              <w:rPr>
                <w:rFonts w:eastAsiaTheme="minorHAnsi"/>
                <w:szCs w:val="26"/>
                <w:lang w:val="vi-VN"/>
              </w:rPr>
              <w:t>)</w:t>
            </w:r>
          </w:p>
          <w:p w14:paraId="19A5B0F4" w14:textId="5C332028" w:rsidR="00256964" w:rsidRDefault="002C069C" w:rsidP="003655B2">
            <w:pPr>
              <w:spacing w:line="360" w:lineRule="auto"/>
              <w:rPr>
                <w:rFonts w:eastAsiaTheme="minorHAnsi"/>
                <w:szCs w:val="26"/>
                <w:lang w:val="vi-VN"/>
              </w:rPr>
            </w:pPr>
            <w:r w:rsidRPr="002C069C">
              <w:rPr>
                <w:rFonts w:eastAsiaTheme="minorHAnsi"/>
                <w:szCs w:val="26"/>
                <w:lang w:val="vi-VN"/>
              </w:rPr>
              <w:t>Hủy đơn hàng (</w:t>
            </w:r>
            <w:proofErr w:type="spellStart"/>
            <w:r w:rsidRPr="002C069C">
              <w:rPr>
                <w:rFonts w:eastAsiaTheme="minorHAnsi"/>
                <w:szCs w:val="26"/>
                <w:lang w:val="vi-VN"/>
              </w:rPr>
              <w:t>extend</w:t>
            </w:r>
            <w:proofErr w:type="spellEnd"/>
            <w:r w:rsidRPr="002C069C">
              <w:rPr>
                <w:rFonts w:eastAsiaTheme="minorHAnsi"/>
                <w:szCs w:val="26"/>
                <w:lang w:val="vi-VN"/>
              </w:rPr>
              <w:t>)</w:t>
            </w:r>
          </w:p>
        </w:tc>
      </w:tr>
      <w:tr w:rsidR="00256964" w14:paraId="34429B23" w14:textId="77777777" w:rsidTr="004A4C9D">
        <w:tc>
          <w:tcPr>
            <w:tcW w:w="2015" w:type="dxa"/>
          </w:tcPr>
          <w:p w14:paraId="12B16D97" w14:textId="77777777" w:rsidR="00256964" w:rsidRDefault="00256964" w:rsidP="003655B2">
            <w:pPr>
              <w:spacing w:line="360" w:lineRule="auto"/>
              <w:rPr>
                <w:rFonts w:eastAsiaTheme="minorHAnsi"/>
                <w:szCs w:val="26"/>
              </w:rPr>
            </w:pPr>
            <w:r>
              <w:rPr>
                <w:rFonts w:eastAsiaTheme="minorHAnsi"/>
                <w:szCs w:val="26"/>
              </w:rPr>
              <w:t>Preconditions:</w:t>
            </w:r>
          </w:p>
        </w:tc>
        <w:tc>
          <w:tcPr>
            <w:tcW w:w="5661" w:type="dxa"/>
            <w:gridSpan w:val="2"/>
          </w:tcPr>
          <w:p w14:paraId="3BC5F486" w14:textId="7ACF6C9F" w:rsidR="00256964" w:rsidRDefault="002C069C" w:rsidP="003655B2">
            <w:pPr>
              <w:spacing w:line="360" w:lineRule="auto"/>
              <w:rPr>
                <w:rFonts w:eastAsiaTheme="minorHAnsi"/>
                <w:szCs w:val="26"/>
              </w:rPr>
            </w:pPr>
            <w:proofErr w:type="spellStart"/>
            <w:r w:rsidRPr="002C069C">
              <w:rPr>
                <w:rFonts w:eastAsiaTheme="minorHAnsi"/>
                <w:szCs w:val="26"/>
              </w:rPr>
              <w:t>Chủ</w:t>
            </w:r>
            <w:proofErr w:type="spellEnd"/>
            <w:r w:rsidRPr="002C069C">
              <w:rPr>
                <w:rFonts w:eastAsiaTheme="minorHAnsi"/>
                <w:szCs w:val="26"/>
              </w:rPr>
              <w:t xml:space="preserve"> </w:t>
            </w:r>
            <w:proofErr w:type="spellStart"/>
            <w:r w:rsidRPr="002C069C">
              <w:rPr>
                <w:rFonts w:eastAsiaTheme="minorHAnsi"/>
                <w:szCs w:val="26"/>
              </w:rPr>
              <w:t>cửa</w:t>
            </w:r>
            <w:proofErr w:type="spellEnd"/>
            <w:r w:rsidRPr="002C069C">
              <w:rPr>
                <w:rFonts w:eastAsiaTheme="minorHAnsi"/>
                <w:szCs w:val="26"/>
              </w:rPr>
              <w:t xml:space="preserve"> </w:t>
            </w:r>
            <w:proofErr w:type="spellStart"/>
            <w:r w:rsidRPr="002C069C">
              <w:rPr>
                <w:rFonts w:eastAsiaTheme="minorHAnsi"/>
                <w:szCs w:val="26"/>
              </w:rPr>
              <w:t>hàng</w:t>
            </w:r>
            <w:proofErr w:type="spellEnd"/>
            <w:r w:rsidRPr="002C069C">
              <w:rPr>
                <w:rFonts w:eastAsiaTheme="minorHAnsi"/>
                <w:szCs w:val="26"/>
              </w:rPr>
              <w:t xml:space="preserve"> </w:t>
            </w:r>
            <w:proofErr w:type="spellStart"/>
            <w:r w:rsidRPr="002C069C">
              <w:rPr>
                <w:rFonts w:eastAsiaTheme="minorHAnsi"/>
                <w:szCs w:val="26"/>
              </w:rPr>
              <w:t>đã</w:t>
            </w:r>
            <w:proofErr w:type="spellEnd"/>
            <w:r w:rsidRPr="002C069C">
              <w:rPr>
                <w:rFonts w:eastAsiaTheme="minorHAnsi"/>
                <w:szCs w:val="26"/>
              </w:rPr>
              <w:t xml:space="preserve"> </w:t>
            </w:r>
            <w:proofErr w:type="spellStart"/>
            <w:r w:rsidRPr="002C069C">
              <w:rPr>
                <w:rFonts w:eastAsiaTheme="minorHAnsi"/>
                <w:szCs w:val="26"/>
              </w:rPr>
              <w:t>đăng</w:t>
            </w:r>
            <w:proofErr w:type="spellEnd"/>
            <w:r w:rsidRPr="002C069C">
              <w:rPr>
                <w:rFonts w:eastAsiaTheme="minorHAnsi"/>
                <w:szCs w:val="26"/>
              </w:rPr>
              <w:t xml:space="preserve"> </w:t>
            </w:r>
            <w:proofErr w:type="spellStart"/>
            <w:r w:rsidRPr="002C069C">
              <w:rPr>
                <w:rFonts w:eastAsiaTheme="minorHAnsi"/>
                <w:szCs w:val="26"/>
              </w:rPr>
              <w:t>nhập</w:t>
            </w:r>
            <w:proofErr w:type="spellEnd"/>
            <w:r w:rsidRPr="002C069C">
              <w:rPr>
                <w:rFonts w:eastAsiaTheme="minorHAnsi"/>
                <w:szCs w:val="26"/>
              </w:rPr>
              <w:t xml:space="preserve"> </w:t>
            </w:r>
            <w:proofErr w:type="spellStart"/>
            <w:r w:rsidRPr="002C069C">
              <w:rPr>
                <w:rFonts w:eastAsiaTheme="minorHAnsi"/>
                <w:szCs w:val="26"/>
              </w:rPr>
              <w:t>hệ</w:t>
            </w:r>
            <w:proofErr w:type="spellEnd"/>
            <w:r w:rsidRPr="002C069C">
              <w:rPr>
                <w:rFonts w:eastAsiaTheme="minorHAnsi"/>
                <w:szCs w:val="26"/>
              </w:rPr>
              <w:t xml:space="preserve"> </w:t>
            </w:r>
            <w:proofErr w:type="spellStart"/>
            <w:r w:rsidRPr="002C069C">
              <w:rPr>
                <w:rFonts w:eastAsiaTheme="minorHAnsi"/>
                <w:szCs w:val="26"/>
              </w:rPr>
              <w:t>thống</w:t>
            </w:r>
            <w:proofErr w:type="spellEnd"/>
            <w:r w:rsidRPr="002C069C">
              <w:rPr>
                <w:rFonts w:eastAsiaTheme="minorHAnsi"/>
                <w:szCs w:val="26"/>
              </w:rPr>
              <w:t xml:space="preserve"> </w:t>
            </w:r>
            <w:proofErr w:type="spellStart"/>
            <w:r w:rsidRPr="002C069C">
              <w:rPr>
                <w:rFonts w:eastAsiaTheme="minorHAnsi"/>
                <w:szCs w:val="26"/>
              </w:rPr>
              <w:t>thành</w:t>
            </w:r>
            <w:proofErr w:type="spellEnd"/>
            <w:r w:rsidRPr="002C069C">
              <w:rPr>
                <w:rFonts w:eastAsiaTheme="minorHAnsi"/>
                <w:szCs w:val="26"/>
              </w:rPr>
              <w:t xml:space="preserve"> </w:t>
            </w:r>
            <w:proofErr w:type="spellStart"/>
            <w:r w:rsidRPr="002C069C">
              <w:rPr>
                <w:rFonts w:eastAsiaTheme="minorHAnsi"/>
                <w:szCs w:val="26"/>
              </w:rPr>
              <w:t>công</w:t>
            </w:r>
            <w:proofErr w:type="spellEnd"/>
            <w:r w:rsidRPr="002C069C">
              <w:rPr>
                <w:rFonts w:eastAsiaTheme="minorHAnsi"/>
                <w:szCs w:val="26"/>
              </w:rPr>
              <w:t xml:space="preserve"> </w:t>
            </w:r>
            <w:proofErr w:type="spellStart"/>
            <w:r w:rsidRPr="002C069C">
              <w:rPr>
                <w:rFonts w:eastAsiaTheme="minorHAnsi"/>
                <w:szCs w:val="26"/>
              </w:rPr>
              <w:t>và</w:t>
            </w:r>
            <w:proofErr w:type="spellEnd"/>
            <w:r w:rsidRPr="002C069C">
              <w:rPr>
                <w:rFonts w:eastAsiaTheme="minorHAnsi"/>
                <w:szCs w:val="26"/>
              </w:rPr>
              <w:t xml:space="preserve"> </w:t>
            </w:r>
            <w:proofErr w:type="spellStart"/>
            <w:r w:rsidRPr="002C069C">
              <w:rPr>
                <w:rFonts w:eastAsiaTheme="minorHAnsi"/>
                <w:szCs w:val="26"/>
              </w:rPr>
              <w:t>có</w:t>
            </w:r>
            <w:proofErr w:type="spellEnd"/>
            <w:r w:rsidRPr="002C069C">
              <w:rPr>
                <w:rFonts w:eastAsiaTheme="minorHAnsi"/>
                <w:szCs w:val="26"/>
              </w:rPr>
              <w:t xml:space="preserve"> </w:t>
            </w:r>
            <w:proofErr w:type="spellStart"/>
            <w:r w:rsidRPr="002C069C">
              <w:rPr>
                <w:rFonts w:eastAsiaTheme="minorHAnsi"/>
                <w:szCs w:val="26"/>
              </w:rPr>
              <w:t>quyền</w:t>
            </w:r>
            <w:proofErr w:type="spellEnd"/>
            <w:r w:rsidRPr="002C069C">
              <w:rPr>
                <w:rFonts w:eastAsiaTheme="minorHAnsi"/>
                <w:szCs w:val="26"/>
              </w:rPr>
              <w:t xml:space="preserve"> </w:t>
            </w:r>
            <w:proofErr w:type="spellStart"/>
            <w:r w:rsidRPr="002C069C">
              <w:rPr>
                <w:rFonts w:eastAsiaTheme="minorHAnsi"/>
                <w:szCs w:val="26"/>
              </w:rPr>
              <w:t>truy</w:t>
            </w:r>
            <w:proofErr w:type="spellEnd"/>
            <w:r w:rsidRPr="002C069C">
              <w:rPr>
                <w:rFonts w:eastAsiaTheme="minorHAnsi"/>
                <w:szCs w:val="26"/>
              </w:rPr>
              <w:t xml:space="preserve"> </w:t>
            </w:r>
            <w:proofErr w:type="spellStart"/>
            <w:r w:rsidRPr="002C069C">
              <w:rPr>
                <w:rFonts w:eastAsiaTheme="minorHAnsi"/>
                <w:szCs w:val="26"/>
              </w:rPr>
              <w:t>cập</w:t>
            </w:r>
            <w:proofErr w:type="spellEnd"/>
            <w:r w:rsidRPr="002C069C">
              <w:rPr>
                <w:rFonts w:eastAsiaTheme="minorHAnsi"/>
                <w:szCs w:val="26"/>
              </w:rPr>
              <w:t xml:space="preserve"> </w:t>
            </w:r>
            <w:proofErr w:type="spellStart"/>
            <w:r w:rsidRPr="002C069C">
              <w:rPr>
                <w:rFonts w:eastAsiaTheme="minorHAnsi"/>
                <w:szCs w:val="26"/>
              </w:rPr>
              <w:t>chức</w:t>
            </w:r>
            <w:proofErr w:type="spellEnd"/>
            <w:r w:rsidRPr="002C069C">
              <w:rPr>
                <w:rFonts w:eastAsiaTheme="minorHAnsi"/>
                <w:szCs w:val="26"/>
              </w:rPr>
              <w:t xml:space="preserve"> </w:t>
            </w:r>
            <w:proofErr w:type="spellStart"/>
            <w:r w:rsidRPr="002C069C">
              <w:rPr>
                <w:rFonts w:eastAsiaTheme="minorHAnsi"/>
                <w:szCs w:val="26"/>
              </w:rPr>
              <w:t>năng</w:t>
            </w:r>
            <w:proofErr w:type="spellEnd"/>
            <w:r w:rsidRPr="002C069C">
              <w:rPr>
                <w:rFonts w:eastAsiaTheme="minorHAnsi"/>
                <w:szCs w:val="26"/>
              </w:rPr>
              <w:t xml:space="preserve"> </w:t>
            </w:r>
            <w:proofErr w:type="spellStart"/>
            <w:r w:rsidRPr="002C069C">
              <w:rPr>
                <w:rFonts w:eastAsiaTheme="minorHAnsi"/>
                <w:szCs w:val="26"/>
              </w:rPr>
              <w:t>quản</w:t>
            </w:r>
            <w:proofErr w:type="spellEnd"/>
            <w:r w:rsidRPr="002C069C">
              <w:rPr>
                <w:rFonts w:eastAsiaTheme="minorHAnsi"/>
                <w:szCs w:val="26"/>
              </w:rPr>
              <w:t xml:space="preserve"> </w:t>
            </w:r>
            <w:proofErr w:type="spellStart"/>
            <w:r w:rsidRPr="002C069C">
              <w:rPr>
                <w:rFonts w:eastAsiaTheme="minorHAnsi"/>
                <w:szCs w:val="26"/>
              </w:rPr>
              <w:t>lý</w:t>
            </w:r>
            <w:proofErr w:type="spellEnd"/>
            <w:r w:rsidRPr="002C069C">
              <w:rPr>
                <w:rFonts w:eastAsiaTheme="minorHAnsi"/>
                <w:szCs w:val="26"/>
              </w:rPr>
              <w:t xml:space="preserve"> </w:t>
            </w:r>
            <w:proofErr w:type="spellStart"/>
            <w:r w:rsidRPr="002C069C">
              <w:rPr>
                <w:rFonts w:eastAsiaTheme="minorHAnsi"/>
                <w:szCs w:val="26"/>
              </w:rPr>
              <w:t>đơn</w:t>
            </w:r>
            <w:proofErr w:type="spellEnd"/>
            <w:r w:rsidRPr="002C069C">
              <w:rPr>
                <w:rFonts w:eastAsiaTheme="minorHAnsi"/>
                <w:szCs w:val="26"/>
              </w:rPr>
              <w:t xml:space="preserve"> </w:t>
            </w:r>
            <w:proofErr w:type="spellStart"/>
            <w:r w:rsidRPr="002C069C">
              <w:rPr>
                <w:rFonts w:eastAsiaTheme="minorHAnsi"/>
                <w:szCs w:val="26"/>
              </w:rPr>
              <w:t>hàng</w:t>
            </w:r>
            <w:proofErr w:type="spellEnd"/>
            <w:r w:rsidRPr="002C069C">
              <w:rPr>
                <w:rFonts w:eastAsiaTheme="minorHAnsi"/>
                <w:szCs w:val="26"/>
              </w:rPr>
              <w:t>.</w:t>
            </w:r>
          </w:p>
        </w:tc>
      </w:tr>
      <w:tr w:rsidR="00256964" w14:paraId="58D90784" w14:textId="77777777" w:rsidTr="004A4C9D">
        <w:tc>
          <w:tcPr>
            <w:tcW w:w="2015" w:type="dxa"/>
          </w:tcPr>
          <w:p w14:paraId="7A465B1D" w14:textId="77777777" w:rsidR="00256964" w:rsidRDefault="00256964" w:rsidP="003655B2">
            <w:pPr>
              <w:spacing w:line="360" w:lineRule="auto"/>
              <w:rPr>
                <w:rFonts w:eastAsiaTheme="minorHAnsi"/>
                <w:szCs w:val="26"/>
              </w:rPr>
            </w:pPr>
            <w:r>
              <w:rPr>
                <w:rFonts w:eastAsiaTheme="minorHAnsi"/>
                <w:szCs w:val="26"/>
              </w:rPr>
              <w:t>Postconditions:</w:t>
            </w:r>
          </w:p>
        </w:tc>
        <w:tc>
          <w:tcPr>
            <w:tcW w:w="5661" w:type="dxa"/>
            <w:gridSpan w:val="2"/>
          </w:tcPr>
          <w:p w14:paraId="782259B9" w14:textId="64F2292F" w:rsidR="00256964" w:rsidRDefault="002C069C" w:rsidP="003655B2">
            <w:pPr>
              <w:spacing w:line="360" w:lineRule="auto"/>
              <w:rPr>
                <w:rFonts w:eastAsiaTheme="minorHAnsi"/>
                <w:szCs w:val="26"/>
              </w:rPr>
            </w:pPr>
            <w:r w:rsidRPr="002C069C">
              <w:rPr>
                <w:rFonts w:eastAsiaTheme="minorHAnsi"/>
                <w:szCs w:val="26"/>
              </w:rPr>
              <w:t xml:space="preserve">Danh </w:t>
            </w:r>
            <w:proofErr w:type="spellStart"/>
            <w:r w:rsidRPr="002C069C">
              <w:rPr>
                <w:rFonts w:eastAsiaTheme="minorHAnsi"/>
                <w:szCs w:val="26"/>
              </w:rPr>
              <w:t>sách</w:t>
            </w:r>
            <w:proofErr w:type="spellEnd"/>
            <w:r w:rsidRPr="002C069C">
              <w:rPr>
                <w:rFonts w:eastAsiaTheme="minorHAnsi"/>
                <w:szCs w:val="26"/>
              </w:rPr>
              <w:t xml:space="preserve"> </w:t>
            </w:r>
            <w:proofErr w:type="spellStart"/>
            <w:r w:rsidRPr="002C069C">
              <w:rPr>
                <w:rFonts w:eastAsiaTheme="minorHAnsi"/>
                <w:szCs w:val="26"/>
              </w:rPr>
              <w:t>đơn</w:t>
            </w:r>
            <w:proofErr w:type="spellEnd"/>
            <w:r w:rsidRPr="002C069C">
              <w:rPr>
                <w:rFonts w:eastAsiaTheme="minorHAnsi"/>
                <w:szCs w:val="26"/>
              </w:rPr>
              <w:t xml:space="preserve"> </w:t>
            </w:r>
            <w:proofErr w:type="spellStart"/>
            <w:r w:rsidRPr="002C069C">
              <w:rPr>
                <w:rFonts w:eastAsiaTheme="minorHAnsi"/>
                <w:szCs w:val="26"/>
              </w:rPr>
              <w:t>hàng</w:t>
            </w:r>
            <w:proofErr w:type="spellEnd"/>
            <w:r w:rsidRPr="002C069C">
              <w:rPr>
                <w:rFonts w:eastAsiaTheme="minorHAnsi"/>
                <w:szCs w:val="26"/>
              </w:rPr>
              <w:t xml:space="preserve"> </w:t>
            </w:r>
            <w:proofErr w:type="spellStart"/>
            <w:r w:rsidRPr="002C069C">
              <w:rPr>
                <w:rFonts w:eastAsiaTheme="minorHAnsi"/>
                <w:szCs w:val="26"/>
              </w:rPr>
              <w:t>được</w:t>
            </w:r>
            <w:proofErr w:type="spellEnd"/>
            <w:r w:rsidRPr="002C069C">
              <w:rPr>
                <w:rFonts w:eastAsiaTheme="minorHAnsi"/>
                <w:szCs w:val="26"/>
              </w:rPr>
              <w:t xml:space="preserve"> </w:t>
            </w:r>
            <w:proofErr w:type="spellStart"/>
            <w:r w:rsidRPr="002C069C">
              <w:rPr>
                <w:rFonts w:eastAsiaTheme="minorHAnsi"/>
                <w:szCs w:val="26"/>
              </w:rPr>
              <w:t>cập</w:t>
            </w:r>
            <w:proofErr w:type="spellEnd"/>
            <w:r w:rsidRPr="002C069C">
              <w:rPr>
                <w:rFonts w:eastAsiaTheme="minorHAnsi"/>
                <w:szCs w:val="26"/>
              </w:rPr>
              <w:t xml:space="preserve"> </w:t>
            </w:r>
            <w:proofErr w:type="spellStart"/>
            <w:r w:rsidRPr="002C069C">
              <w:rPr>
                <w:rFonts w:eastAsiaTheme="minorHAnsi"/>
                <w:szCs w:val="26"/>
              </w:rPr>
              <w:t>nhật</w:t>
            </w:r>
            <w:proofErr w:type="spellEnd"/>
            <w:r w:rsidRPr="002C069C">
              <w:rPr>
                <w:rFonts w:eastAsiaTheme="minorHAnsi"/>
                <w:szCs w:val="26"/>
              </w:rPr>
              <w:t xml:space="preserve"> </w:t>
            </w:r>
            <w:proofErr w:type="spellStart"/>
            <w:r w:rsidRPr="002C069C">
              <w:rPr>
                <w:rFonts w:eastAsiaTheme="minorHAnsi"/>
                <w:szCs w:val="26"/>
              </w:rPr>
              <w:t>theo</w:t>
            </w:r>
            <w:proofErr w:type="spellEnd"/>
            <w:r w:rsidRPr="002C069C">
              <w:rPr>
                <w:rFonts w:eastAsiaTheme="minorHAnsi"/>
                <w:szCs w:val="26"/>
              </w:rPr>
              <w:t xml:space="preserve"> </w:t>
            </w:r>
            <w:proofErr w:type="spellStart"/>
            <w:r w:rsidRPr="002C069C">
              <w:rPr>
                <w:rFonts w:eastAsiaTheme="minorHAnsi"/>
                <w:szCs w:val="26"/>
              </w:rPr>
              <w:t>thao</w:t>
            </w:r>
            <w:proofErr w:type="spellEnd"/>
            <w:r w:rsidRPr="002C069C">
              <w:rPr>
                <w:rFonts w:eastAsiaTheme="minorHAnsi"/>
                <w:szCs w:val="26"/>
              </w:rPr>
              <w:t xml:space="preserve"> </w:t>
            </w:r>
            <w:proofErr w:type="spellStart"/>
            <w:r w:rsidRPr="002C069C">
              <w:rPr>
                <w:rFonts w:eastAsiaTheme="minorHAnsi"/>
                <w:szCs w:val="26"/>
              </w:rPr>
              <w:t>tác</w:t>
            </w:r>
            <w:proofErr w:type="spellEnd"/>
            <w:r w:rsidRPr="002C069C">
              <w:rPr>
                <w:rFonts w:eastAsiaTheme="minorHAnsi"/>
                <w:szCs w:val="26"/>
              </w:rPr>
              <w:t xml:space="preserve"> </w:t>
            </w:r>
            <w:proofErr w:type="spellStart"/>
            <w:r w:rsidRPr="002C069C">
              <w:rPr>
                <w:rFonts w:eastAsiaTheme="minorHAnsi"/>
                <w:szCs w:val="26"/>
              </w:rPr>
              <w:t>đã</w:t>
            </w:r>
            <w:proofErr w:type="spellEnd"/>
            <w:r w:rsidRPr="002C069C">
              <w:rPr>
                <w:rFonts w:eastAsiaTheme="minorHAnsi"/>
                <w:szCs w:val="26"/>
              </w:rPr>
              <w:t xml:space="preserve"> </w:t>
            </w:r>
            <w:proofErr w:type="spellStart"/>
            <w:r w:rsidRPr="002C069C">
              <w:rPr>
                <w:rFonts w:eastAsiaTheme="minorHAnsi"/>
                <w:szCs w:val="26"/>
              </w:rPr>
              <w:t>thực</w:t>
            </w:r>
            <w:proofErr w:type="spellEnd"/>
            <w:r w:rsidRPr="002C069C">
              <w:rPr>
                <w:rFonts w:eastAsiaTheme="minorHAnsi"/>
                <w:szCs w:val="26"/>
              </w:rPr>
              <w:t xml:space="preserve"> </w:t>
            </w:r>
            <w:proofErr w:type="spellStart"/>
            <w:r w:rsidRPr="002C069C">
              <w:rPr>
                <w:rFonts w:eastAsiaTheme="minorHAnsi"/>
                <w:szCs w:val="26"/>
              </w:rPr>
              <w:t>hiện</w:t>
            </w:r>
            <w:proofErr w:type="spellEnd"/>
            <w:r w:rsidRPr="002C069C">
              <w:rPr>
                <w:rFonts w:eastAsiaTheme="minorHAnsi"/>
                <w:szCs w:val="26"/>
              </w:rPr>
              <w:t xml:space="preserve"> (</w:t>
            </w:r>
            <w:proofErr w:type="spellStart"/>
            <w:r w:rsidRPr="002C069C">
              <w:rPr>
                <w:rFonts w:eastAsiaTheme="minorHAnsi"/>
                <w:szCs w:val="26"/>
              </w:rPr>
              <w:t>trạng</w:t>
            </w:r>
            <w:proofErr w:type="spellEnd"/>
            <w:r w:rsidRPr="002C069C">
              <w:rPr>
                <w:rFonts w:eastAsiaTheme="minorHAnsi"/>
                <w:szCs w:val="26"/>
              </w:rPr>
              <w:t xml:space="preserve"> </w:t>
            </w:r>
            <w:proofErr w:type="spellStart"/>
            <w:r w:rsidRPr="002C069C">
              <w:rPr>
                <w:rFonts w:eastAsiaTheme="minorHAnsi"/>
                <w:szCs w:val="26"/>
              </w:rPr>
              <w:t>thái</w:t>
            </w:r>
            <w:proofErr w:type="spellEnd"/>
            <w:r w:rsidRPr="002C069C">
              <w:rPr>
                <w:rFonts w:eastAsiaTheme="minorHAnsi"/>
                <w:szCs w:val="26"/>
              </w:rPr>
              <w:t xml:space="preserve">, </w:t>
            </w:r>
            <w:proofErr w:type="spellStart"/>
            <w:r w:rsidRPr="002C069C">
              <w:rPr>
                <w:rFonts w:eastAsiaTheme="minorHAnsi"/>
                <w:szCs w:val="26"/>
              </w:rPr>
              <w:t>hủy</w:t>
            </w:r>
            <w:proofErr w:type="spellEnd"/>
            <w:r w:rsidRPr="002C069C">
              <w:rPr>
                <w:rFonts w:eastAsiaTheme="minorHAnsi"/>
                <w:szCs w:val="26"/>
              </w:rPr>
              <w:t>, v.v.).</w:t>
            </w:r>
          </w:p>
        </w:tc>
      </w:tr>
      <w:tr w:rsidR="00256964" w14:paraId="79743BAC" w14:textId="77777777" w:rsidTr="004A4C9D">
        <w:trPr>
          <w:trHeight w:val="162"/>
        </w:trPr>
        <w:tc>
          <w:tcPr>
            <w:tcW w:w="2015" w:type="dxa"/>
            <w:vMerge w:val="restart"/>
          </w:tcPr>
          <w:p w14:paraId="19022FCB" w14:textId="77777777" w:rsidR="00256964" w:rsidRDefault="00256964" w:rsidP="003655B2">
            <w:pPr>
              <w:spacing w:line="360" w:lineRule="auto"/>
              <w:rPr>
                <w:rFonts w:eastAsiaTheme="minorHAnsi"/>
                <w:szCs w:val="26"/>
              </w:rPr>
            </w:pPr>
            <w:r>
              <w:rPr>
                <w:rFonts w:eastAsiaTheme="minorHAnsi"/>
                <w:szCs w:val="26"/>
              </w:rPr>
              <w:t>Flow of events:</w:t>
            </w:r>
          </w:p>
        </w:tc>
        <w:tc>
          <w:tcPr>
            <w:tcW w:w="2840" w:type="dxa"/>
          </w:tcPr>
          <w:p w14:paraId="03F03440" w14:textId="77777777" w:rsidR="00256964" w:rsidRDefault="00256964" w:rsidP="004A4C9D">
            <w:pPr>
              <w:spacing w:line="360" w:lineRule="auto"/>
              <w:ind w:left="1440" w:hanging="480"/>
              <w:rPr>
                <w:rFonts w:eastAsiaTheme="minorHAnsi"/>
                <w:szCs w:val="26"/>
              </w:rPr>
            </w:pPr>
            <w:r>
              <w:rPr>
                <w:rFonts w:eastAsiaTheme="minorHAnsi"/>
                <w:szCs w:val="26"/>
              </w:rPr>
              <w:t>Actor</w:t>
            </w:r>
          </w:p>
        </w:tc>
        <w:tc>
          <w:tcPr>
            <w:tcW w:w="2821" w:type="dxa"/>
          </w:tcPr>
          <w:p w14:paraId="311122E3" w14:textId="00770FB7" w:rsidR="00256964" w:rsidRDefault="003655B2" w:rsidP="003655B2">
            <w:pPr>
              <w:spacing w:line="360" w:lineRule="auto"/>
              <w:jc w:val="center"/>
              <w:rPr>
                <w:rFonts w:eastAsiaTheme="minorHAnsi"/>
                <w:szCs w:val="26"/>
              </w:rPr>
            </w:pPr>
            <w:r>
              <w:rPr>
                <w:rFonts w:eastAsiaTheme="minorHAnsi"/>
                <w:szCs w:val="26"/>
              </w:rPr>
              <w:t>System</w:t>
            </w:r>
          </w:p>
        </w:tc>
      </w:tr>
      <w:tr w:rsidR="00256964" w:rsidRPr="00036A6F" w14:paraId="70916571" w14:textId="77777777" w:rsidTr="004A4C9D">
        <w:trPr>
          <w:trHeight w:val="162"/>
        </w:trPr>
        <w:tc>
          <w:tcPr>
            <w:tcW w:w="2015" w:type="dxa"/>
            <w:vMerge/>
          </w:tcPr>
          <w:p w14:paraId="7B22342F" w14:textId="77777777" w:rsidR="00256964" w:rsidRDefault="00256964" w:rsidP="004A4C9D">
            <w:pPr>
              <w:spacing w:line="360" w:lineRule="auto"/>
              <w:ind w:left="1440" w:hanging="480"/>
              <w:rPr>
                <w:rFonts w:eastAsiaTheme="minorHAnsi"/>
                <w:szCs w:val="26"/>
              </w:rPr>
            </w:pPr>
          </w:p>
        </w:tc>
        <w:tc>
          <w:tcPr>
            <w:tcW w:w="2840" w:type="dxa"/>
          </w:tcPr>
          <w:p w14:paraId="6785FE20" w14:textId="77777777" w:rsidR="00256964" w:rsidRDefault="00256964" w:rsidP="002C069C">
            <w:pPr>
              <w:spacing w:line="360" w:lineRule="auto"/>
              <w:rPr>
                <w:rFonts w:eastAsiaTheme="minorHAnsi"/>
                <w:szCs w:val="26"/>
                <w:lang w:val="vi-VN"/>
              </w:rPr>
            </w:pPr>
            <w:r>
              <w:rPr>
                <w:rFonts w:eastAsiaTheme="minorHAnsi"/>
                <w:szCs w:val="26"/>
              </w:rPr>
              <w:t xml:space="preserve">1.  </w:t>
            </w:r>
            <w:proofErr w:type="spellStart"/>
            <w:r w:rsidR="002C069C" w:rsidRPr="002C069C">
              <w:rPr>
                <w:rFonts w:eastAsiaTheme="minorHAnsi"/>
                <w:szCs w:val="26"/>
              </w:rPr>
              <w:t>Truy</w:t>
            </w:r>
            <w:proofErr w:type="spellEnd"/>
            <w:r w:rsidR="002C069C" w:rsidRPr="002C069C">
              <w:rPr>
                <w:rFonts w:eastAsiaTheme="minorHAnsi"/>
                <w:szCs w:val="26"/>
              </w:rPr>
              <w:t xml:space="preserve"> </w:t>
            </w:r>
            <w:proofErr w:type="spellStart"/>
            <w:r w:rsidR="002C069C" w:rsidRPr="002C069C">
              <w:rPr>
                <w:rFonts w:eastAsiaTheme="minorHAnsi"/>
                <w:szCs w:val="26"/>
              </w:rPr>
              <w:t>cập</w:t>
            </w:r>
            <w:proofErr w:type="spellEnd"/>
            <w:r w:rsidR="002C069C" w:rsidRPr="002C069C">
              <w:rPr>
                <w:rFonts w:eastAsiaTheme="minorHAnsi"/>
                <w:szCs w:val="26"/>
              </w:rPr>
              <w:t xml:space="preserve"> </w:t>
            </w:r>
            <w:proofErr w:type="spellStart"/>
            <w:r w:rsidR="002C069C" w:rsidRPr="002C069C">
              <w:rPr>
                <w:rFonts w:eastAsiaTheme="minorHAnsi"/>
                <w:szCs w:val="26"/>
              </w:rPr>
              <w:t>quản</w:t>
            </w:r>
            <w:proofErr w:type="spellEnd"/>
            <w:r w:rsidR="002C069C" w:rsidRPr="002C069C">
              <w:rPr>
                <w:rFonts w:eastAsiaTheme="minorHAnsi"/>
                <w:szCs w:val="26"/>
              </w:rPr>
              <w:t xml:space="preserve"> </w:t>
            </w:r>
            <w:proofErr w:type="spellStart"/>
            <w:r w:rsidR="002C069C" w:rsidRPr="002C069C">
              <w:rPr>
                <w:rFonts w:eastAsiaTheme="minorHAnsi"/>
                <w:szCs w:val="26"/>
              </w:rPr>
              <w:t>lý</w:t>
            </w:r>
            <w:proofErr w:type="spellEnd"/>
            <w:r w:rsidR="002C069C" w:rsidRPr="002C069C">
              <w:rPr>
                <w:rFonts w:eastAsiaTheme="minorHAnsi"/>
                <w:szCs w:val="26"/>
              </w:rPr>
              <w:t xml:space="preserve"> </w:t>
            </w:r>
            <w:proofErr w:type="spellStart"/>
            <w:r w:rsidR="002C069C" w:rsidRPr="002C069C">
              <w:rPr>
                <w:rFonts w:eastAsiaTheme="minorHAnsi"/>
                <w:szCs w:val="26"/>
              </w:rPr>
              <w:t>đơn</w:t>
            </w:r>
            <w:proofErr w:type="spellEnd"/>
            <w:r w:rsidR="002C069C" w:rsidRPr="002C069C">
              <w:rPr>
                <w:rFonts w:eastAsiaTheme="minorHAnsi"/>
                <w:szCs w:val="26"/>
              </w:rPr>
              <w:t xml:space="preserve"> </w:t>
            </w:r>
            <w:proofErr w:type="spellStart"/>
            <w:r w:rsidR="002C069C" w:rsidRPr="002C069C">
              <w:rPr>
                <w:rFonts w:eastAsiaTheme="minorHAnsi"/>
                <w:szCs w:val="26"/>
              </w:rPr>
              <w:t>hàng</w:t>
            </w:r>
            <w:proofErr w:type="spellEnd"/>
            <w:r>
              <w:rPr>
                <w:rFonts w:eastAsiaTheme="minorHAnsi"/>
                <w:szCs w:val="26"/>
              </w:rPr>
              <w:t xml:space="preserve"> </w:t>
            </w:r>
          </w:p>
          <w:p w14:paraId="0BC055CB" w14:textId="77777777" w:rsidR="002C069C" w:rsidRDefault="002C069C" w:rsidP="002C069C">
            <w:pPr>
              <w:spacing w:line="360" w:lineRule="auto"/>
              <w:rPr>
                <w:rFonts w:eastAsiaTheme="minorHAnsi"/>
                <w:szCs w:val="26"/>
                <w:lang w:val="vi-VN"/>
              </w:rPr>
            </w:pPr>
          </w:p>
          <w:p w14:paraId="438EBE36" w14:textId="61336541" w:rsidR="002C069C" w:rsidRDefault="002C069C" w:rsidP="002C069C">
            <w:pPr>
              <w:spacing w:line="360" w:lineRule="auto"/>
              <w:rPr>
                <w:rFonts w:eastAsiaTheme="minorHAnsi"/>
                <w:szCs w:val="26"/>
                <w:lang w:val="vi-VN"/>
              </w:rPr>
            </w:pPr>
            <w:r>
              <w:rPr>
                <w:rFonts w:eastAsiaTheme="minorHAnsi"/>
                <w:szCs w:val="26"/>
                <w:lang w:val="vi-VN"/>
              </w:rPr>
              <w:t xml:space="preserve">2. </w:t>
            </w:r>
            <w:r w:rsidRPr="002C069C">
              <w:rPr>
                <w:rFonts w:eastAsiaTheme="minorHAnsi"/>
                <w:szCs w:val="26"/>
                <w:lang w:val="vi-VN"/>
              </w:rPr>
              <w:t>Chọn đơn hàng cụ thể</w:t>
            </w:r>
          </w:p>
          <w:p w14:paraId="04CCB47E" w14:textId="77777777" w:rsidR="002C069C" w:rsidRDefault="002C069C" w:rsidP="002C069C">
            <w:pPr>
              <w:spacing w:line="360" w:lineRule="auto"/>
              <w:rPr>
                <w:rFonts w:eastAsiaTheme="minorHAnsi"/>
                <w:szCs w:val="26"/>
                <w:lang w:val="vi-VN"/>
              </w:rPr>
            </w:pPr>
          </w:p>
          <w:p w14:paraId="65DDDA19" w14:textId="6CA804CA" w:rsidR="002C069C" w:rsidRPr="002C069C" w:rsidRDefault="002C069C" w:rsidP="002C069C">
            <w:pPr>
              <w:spacing w:line="360" w:lineRule="auto"/>
              <w:rPr>
                <w:rFonts w:eastAsiaTheme="minorHAnsi"/>
                <w:szCs w:val="26"/>
                <w:lang w:val="vi-VN"/>
              </w:rPr>
            </w:pPr>
            <w:r>
              <w:rPr>
                <w:rFonts w:eastAsiaTheme="minorHAnsi"/>
                <w:szCs w:val="26"/>
                <w:lang w:val="vi-VN"/>
              </w:rPr>
              <w:t xml:space="preserve">3. </w:t>
            </w:r>
            <w:r w:rsidRPr="002C069C">
              <w:rPr>
                <w:rFonts w:eastAsiaTheme="minorHAnsi"/>
                <w:szCs w:val="26"/>
                <w:lang w:val="vi-VN"/>
              </w:rPr>
              <w:t>Chọn thao tác: cập nhật/hủy</w:t>
            </w:r>
          </w:p>
        </w:tc>
        <w:tc>
          <w:tcPr>
            <w:tcW w:w="2821" w:type="dxa"/>
          </w:tcPr>
          <w:p w14:paraId="29A685F4" w14:textId="77777777" w:rsidR="00256964" w:rsidRDefault="00256964" w:rsidP="002C069C">
            <w:pPr>
              <w:spacing w:line="360" w:lineRule="auto"/>
              <w:rPr>
                <w:rFonts w:eastAsiaTheme="minorHAnsi"/>
                <w:szCs w:val="26"/>
                <w:lang w:val="vi-VN"/>
              </w:rPr>
            </w:pPr>
            <w:r w:rsidRPr="002C069C">
              <w:rPr>
                <w:rFonts w:eastAsiaTheme="minorHAnsi"/>
                <w:szCs w:val="26"/>
                <w:lang w:val="vi-VN"/>
              </w:rPr>
              <w:t xml:space="preserve">1.1 </w:t>
            </w:r>
            <w:r w:rsidR="002C069C" w:rsidRPr="002C069C">
              <w:rPr>
                <w:rFonts w:eastAsiaTheme="minorHAnsi"/>
                <w:szCs w:val="26"/>
                <w:lang w:val="vi-VN"/>
              </w:rPr>
              <w:t>Hiển thị danh sách các đơn hàng đã được khách đặt</w:t>
            </w:r>
          </w:p>
          <w:p w14:paraId="2E76BC5E" w14:textId="77777777" w:rsidR="002C069C" w:rsidRDefault="002C069C" w:rsidP="002C069C">
            <w:pPr>
              <w:spacing w:line="360" w:lineRule="auto"/>
              <w:rPr>
                <w:rFonts w:eastAsiaTheme="minorHAnsi"/>
                <w:szCs w:val="26"/>
                <w:lang w:val="vi-VN"/>
              </w:rPr>
            </w:pPr>
            <w:r>
              <w:rPr>
                <w:rFonts w:eastAsiaTheme="minorHAnsi"/>
                <w:szCs w:val="26"/>
                <w:lang w:val="vi-VN"/>
              </w:rPr>
              <w:t xml:space="preserve">2.1 </w:t>
            </w:r>
            <w:r w:rsidRPr="002C069C">
              <w:rPr>
                <w:rFonts w:eastAsiaTheme="minorHAnsi"/>
                <w:szCs w:val="26"/>
                <w:lang w:val="vi-VN"/>
              </w:rPr>
              <w:t>Hiển thị thông tin chi tiết đơn hàng</w:t>
            </w:r>
          </w:p>
          <w:p w14:paraId="53A15D9E" w14:textId="26613172" w:rsidR="002C069C" w:rsidRPr="002C069C" w:rsidRDefault="002C069C" w:rsidP="002C069C">
            <w:pPr>
              <w:spacing w:line="360" w:lineRule="auto"/>
              <w:rPr>
                <w:rFonts w:eastAsiaTheme="minorHAnsi"/>
                <w:szCs w:val="26"/>
                <w:lang w:val="vi-VN"/>
              </w:rPr>
            </w:pPr>
            <w:r>
              <w:rPr>
                <w:rFonts w:eastAsiaTheme="minorHAnsi"/>
                <w:szCs w:val="26"/>
                <w:lang w:val="vi-VN"/>
              </w:rPr>
              <w:t xml:space="preserve">3.1 </w:t>
            </w:r>
            <w:r w:rsidRPr="002C069C">
              <w:rPr>
                <w:rFonts w:eastAsiaTheme="minorHAnsi"/>
                <w:szCs w:val="26"/>
                <w:lang w:val="vi-VN"/>
              </w:rPr>
              <w:t>Hệ thống xử lý thao tác tương ứng và cập nhật lại dữ liệu đơn hàng</w:t>
            </w:r>
          </w:p>
        </w:tc>
      </w:tr>
      <w:tr w:rsidR="00256964" w:rsidRPr="00036A6F" w14:paraId="1E73DAD1" w14:textId="77777777" w:rsidTr="004A4C9D">
        <w:trPr>
          <w:trHeight w:val="557"/>
        </w:trPr>
        <w:tc>
          <w:tcPr>
            <w:tcW w:w="2015" w:type="dxa"/>
          </w:tcPr>
          <w:p w14:paraId="7683A4E6" w14:textId="5F4BF0F0" w:rsidR="00256964" w:rsidRDefault="00256964" w:rsidP="003655B2">
            <w:pPr>
              <w:spacing w:line="360" w:lineRule="auto"/>
              <w:rPr>
                <w:rFonts w:eastAsiaTheme="minorHAnsi"/>
                <w:szCs w:val="26"/>
              </w:rPr>
            </w:pPr>
            <w:r>
              <w:rPr>
                <w:rFonts w:eastAsiaTheme="minorHAnsi"/>
                <w:szCs w:val="26"/>
              </w:rPr>
              <w:t>Exception</w:t>
            </w:r>
            <w:r w:rsidR="003655B2">
              <w:rPr>
                <w:rFonts w:eastAsiaTheme="minorHAnsi"/>
                <w:szCs w:val="26"/>
                <w:lang w:val="vi-VN"/>
              </w:rPr>
              <w:t xml:space="preserve"> </w:t>
            </w:r>
            <w:r>
              <w:rPr>
                <w:rFonts w:eastAsiaTheme="minorHAnsi"/>
                <w:szCs w:val="26"/>
              </w:rPr>
              <w:t>Conditions:</w:t>
            </w:r>
          </w:p>
        </w:tc>
        <w:tc>
          <w:tcPr>
            <w:tcW w:w="5661" w:type="dxa"/>
            <w:gridSpan w:val="2"/>
          </w:tcPr>
          <w:p w14:paraId="41313465" w14:textId="3D662B56" w:rsidR="002C069C" w:rsidRPr="002C069C" w:rsidRDefault="002C069C" w:rsidP="002C069C">
            <w:pPr>
              <w:spacing w:line="360" w:lineRule="auto"/>
              <w:rPr>
                <w:rFonts w:eastAsiaTheme="minorHAnsi"/>
                <w:szCs w:val="26"/>
                <w:lang w:val="vi-VN"/>
              </w:rPr>
            </w:pPr>
            <w:r w:rsidRPr="002C069C">
              <w:rPr>
                <w:rFonts w:eastAsiaTheme="minorHAnsi"/>
                <w:szCs w:val="26"/>
                <w:lang w:val="vi-VN"/>
              </w:rPr>
              <w:t>Đơn hàng đã ở trạng thái giao hàng thành công → không cho phép hủy.</w:t>
            </w:r>
          </w:p>
          <w:p w14:paraId="17B3EA20" w14:textId="1AE94448" w:rsidR="002C069C" w:rsidRPr="002C069C" w:rsidRDefault="002C069C" w:rsidP="002C069C">
            <w:pPr>
              <w:spacing w:line="360" w:lineRule="auto"/>
              <w:rPr>
                <w:rFonts w:eastAsiaTheme="minorHAnsi"/>
                <w:szCs w:val="26"/>
                <w:lang w:val="vi-VN"/>
              </w:rPr>
            </w:pPr>
            <w:r w:rsidRPr="002C069C">
              <w:rPr>
                <w:rFonts w:eastAsiaTheme="minorHAnsi"/>
                <w:szCs w:val="26"/>
                <w:lang w:val="vi-VN"/>
              </w:rPr>
              <w:t>Hệ thống không thể cập nhật trạng thái do lỗi kết nối → hiển thị thông báo lỗi.</w:t>
            </w:r>
          </w:p>
          <w:p w14:paraId="3359FE0C" w14:textId="39B123A6" w:rsidR="00256964" w:rsidRDefault="002C069C" w:rsidP="002C069C">
            <w:pPr>
              <w:spacing w:line="360" w:lineRule="auto"/>
              <w:rPr>
                <w:rFonts w:eastAsiaTheme="minorHAnsi"/>
                <w:szCs w:val="26"/>
                <w:lang w:val="vi-VN"/>
              </w:rPr>
            </w:pPr>
            <w:r w:rsidRPr="002C069C">
              <w:rPr>
                <w:rFonts w:eastAsiaTheme="minorHAnsi"/>
                <w:szCs w:val="26"/>
                <w:lang w:val="vi-VN"/>
              </w:rPr>
              <w:t>Không có đơn hàng trong hệ thống → hiển thị thông báo “Chưa có đơn hàng”.</w:t>
            </w:r>
          </w:p>
        </w:tc>
      </w:tr>
    </w:tbl>
    <w:p w14:paraId="5D9E5034" w14:textId="77777777" w:rsidR="00256964" w:rsidRPr="002C069C" w:rsidRDefault="00256964" w:rsidP="00256964">
      <w:pPr>
        <w:rPr>
          <w:lang w:val="vi-VN"/>
        </w:rPr>
      </w:pPr>
    </w:p>
    <w:p w14:paraId="5EA65436" w14:textId="77777777" w:rsidR="00256964" w:rsidRPr="002C069C" w:rsidRDefault="00256964" w:rsidP="00256964">
      <w:pPr>
        <w:rPr>
          <w:lang w:val="vi-VN"/>
        </w:rPr>
      </w:pPr>
    </w:p>
    <w:p w14:paraId="31C07671" w14:textId="77777777" w:rsidR="00256964" w:rsidRPr="002C069C" w:rsidRDefault="00256964" w:rsidP="00256964">
      <w:pPr>
        <w:rPr>
          <w:lang w:val="vi-VN"/>
        </w:rPr>
      </w:pPr>
    </w:p>
    <w:p w14:paraId="29405E8B" w14:textId="3E22EA06" w:rsidR="00256964" w:rsidRPr="000F7EF0" w:rsidRDefault="00256964" w:rsidP="00256964">
      <w:pPr>
        <w:rPr>
          <w:lang w:val="vi-VN"/>
        </w:rPr>
      </w:pPr>
    </w:p>
    <w:p w14:paraId="0F3732ED" w14:textId="2BBFB1FD" w:rsidR="00BB64B4" w:rsidRDefault="007821F2" w:rsidP="00BB64B4">
      <w:pPr>
        <w:pStyle w:val="Tiumccp3"/>
        <w:numPr>
          <w:ilvl w:val="3"/>
          <w:numId w:val="75"/>
        </w:numPr>
        <w:outlineLvl w:val="2"/>
        <w:rPr>
          <w:lang w:val="vi-VN"/>
        </w:rPr>
      </w:pPr>
      <w:bookmarkStart w:id="53" w:name="_Toc195953835"/>
      <w:r>
        <w:rPr>
          <w:lang w:val="vi-VN"/>
        </w:rPr>
        <w:t xml:space="preserve">UC17: </w:t>
      </w:r>
      <w:r w:rsidRPr="007821F2">
        <w:rPr>
          <w:lang w:val="vi-VN"/>
        </w:rPr>
        <w:t>Quản</w:t>
      </w:r>
      <w:r>
        <w:rPr>
          <w:lang w:val="vi-VN"/>
        </w:rPr>
        <w:t xml:space="preserve"> lý hồ sơ cá nhân</w:t>
      </w:r>
      <w:bookmarkEnd w:id="53"/>
    </w:p>
    <w:p w14:paraId="7196601F" w14:textId="60229891" w:rsidR="00BB64B4" w:rsidRPr="00BB64B4" w:rsidRDefault="00BB64B4" w:rsidP="000B207F">
      <w:pPr>
        <w:pStyle w:val="Tiumccp3"/>
        <w:ind w:left="1080"/>
        <w:jc w:val="center"/>
        <w:rPr>
          <w:lang w:val="vi-VN"/>
        </w:rPr>
      </w:pPr>
      <w:bookmarkStart w:id="54" w:name="_Toc195953836"/>
      <w:r>
        <w:rPr>
          <w:noProof/>
          <w:lang w:val="vi-VN"/>
          <w14:ligatures w14:val="standardContextual"/>
        </w:rPr>
        <w:lastRenderedPageBreak/>
        <w:drawing>
          <wp:inline distT="0" distB="0" distL="0" distR="0" wp14:anchorId="2A43D5BC" wp14:editId="395E7511">
            <wp:extent cx="5086350" cy="2209800"/>
            <wp:effectExtent l="0" t="0" r="0" b="0"/>
            <wp:docPr id="198825154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51547" name="Hình ảnh 1988251547"/>
                    <pic:cNvPicPr/>
                  </pic:nvPicPr>
                  <pic:blipFill>
                    <a:blip r:embed="rId35">
                      <a:extLst>
                        <a:ext uri="{28A0092B-C50C-407E-A947-70E740481C1C}">
                          <a14:useLocalDpi xmlns:a14="http://schemas.microsoft.com/office/drawing/2010/main" val="0"/>
                        </a:ext>
                      </a:extLst>
                    </a:blip>
                    <a:stretch>
                      <a:fillRect/>
                    </a:stretch>
                  </pic:blipFill>
                  <pic:spPr>
                    <a:xfrm>
                      <a:off x="0" y="0"/>
                      <a:ext cx="5086350" cy="2209800"/>
                    </a:xfrm>
                    <a:prstGeom prst="rect">
                      <a:avLst/>
                    </a:prstGeom>
                  </pic:spPr>
                </pic:pic>
              </a:graphicData>
            </a:graphic>
          </wp:inline>
        </w:drawing>
      </w:r>
      <w:bookmarkEnd w:id="54"/>
    </w:p>
    <w:tbl>
      <w:tblPr>
        <w:tblStyle w:val="LiBang"/>
        <w:tblW w:w="0" w:type="auto"/>
        <w:tblInd w:w="846" w:type="dxa"/>
        <w:tblLook w:val="04A0" w:firstRow="1" w:lastRow="0" w:firstColumn="1" w:lastColumn="0" w:noHBand="0" w:noVBand="1"/>
      </w:tblPr>
      <w:tblGrid>
        <w:gridCol w:w="1787"/>
        <w:gridCol w:w="2860"/>
        <w:gridCol w:w="2803"/>
      </w:tblGrid>
      <w:tr w:rsidR="00FF2513" w14:paraId="12205BC6" w14:textId="77777777" w:rsidTr="004A4C9D">
        <w:tc>
          <w:tcPr>
            <w:tcW w:w="1794" w:type="dxa"/>
          </w:tcPr>
          <w:p w14:paraId="6DFBE239" w14:textId="77777777" w:rsidR="00FF2513" w:rsidRDefault="00FF2513" w:rsidP="00FF2513">
            <w:pPr>
              <w:spacing w:line="360" w:lineRule="auto"/>
              <w:rPr>
                <w:rFonts w:eastAsiaTheme="minorHAnsi"/>
                <w:szCs w:val="26"/>
              </w:rPr>
            </w:pPr>
            <w:proofErr w:type="spellStart"/>
            <w:r>
              <w:rPr>
                <w:rFonts w:eastAsiaTheme="minorHAnsi"/>
                <w:szCs w:val="26"/>
              </w:rPr>
              <w:t>UseCase</w:t>
            </w:r>
            <w:proofErr w:type="spellEnd"/>
            <w:r>
              <w:rPr>
                <w:rFonts w:eastAsiaTheme="minorHAnsi"/>
                <w:szCs w:val="26"/>
              </w:rPr>
              <w:t xml:space="preserve"> Name:</w:t>
            </w:r>
          </w:p>
        </w:tc>
        <w:tc>
          <w:tcPr>
            <w:tcW w:w="5882" w:type="dxa"/>
            <w:gridSpan w:val="2"/>
          </w:tcPr>
          <w:p w14:paraId="73229E50" w14:textId="77777777" w:rsidR="00FF2513" w:rsidRDefault="00FF2513" w:rsidP="00FF2513">
            <w:pPr>
              <w:spacing w:line="360" w:lineRule="auto"/>
              <w:rPr>
                <w:rFonts w:eastAsiaTheme="minorHAnsi"/>
                <w:szCs w:val="26"/>
                <w:lang w:val="vi-VN"/>
              </w:rPr>
            </w:pPr>
            <w:r>
              <w:rPr>
                <w:rFonts w:eastAsiaTheme="minorHAnsi"/>
                <w:szCs w:val="26"/>
              </w:rPr>
              <w:t xml:space="preserve">Xem </w:t>
            </w:r>
            <w:proofErr w:type="spellStart"/>
            <w:r>
              <w:rPr>
                <w:rFonts w:eastAsiaTheme="minorHAnsi"/>
                <w:szCs w:val="26"/>
              </w:rPr>
              <w:t>thông</w:t>
            </w:r>
            <w:proofErr w:type="spellEnd"/>
            <w:r>
              <w:rPr>
                <w:rFonts w:eastAsiaTheme="minorHAnsi"/>
                <w:szCs w:val="26"/>
              </w:rPr>
              <w:t xml:space="preserve"> tin </w:t>
            </w:r>
            <w:r>
              <w:rPr>
                <w:rFonts w:eastAsiaTheme="minorHAnsi"/>
                <w:szCs w:val="26"/>
                <w:lang w:val="vi-VN"/>
              </w:rPr>
              <w:t>cá nhân</w:t>
            </w:r>
          </w:p>
        </w:tc>
      </w:tr>
      <w:tr w:rsidR="00FF2513" w14:paraId="23DF61B2" w14:textId="77777777" w:rsidTr="004A4C9D">
        <w:tc>
          <w:tcPr>
            <w:tcW w:w="1794" w:type="dxa"/>
          </w:tcPr>
          <w:p w14:paraId="7E6D8661" w14:textId="77777777" w:rsidR="00FF2513" w:rsidRDefault="00FF2513" w:rsidP="00FF2513">
            <w:pPr>
              <w:spacing w:line="360" w:lineRule="auto"/>
              <w:rPr>
                <w:rFonts w:eastAsiaTheme="minorHAnsi"/>
                <w:szCs w:val="26"/>
              </w:rPr>
            </w:pPr>
            <w:r>
              <w:rPr>
                <w:rFonts w:eastAsiaTheme="minorHAnsi"/>
                <w:szCs w:val="26"/>
              </w:rPr>
              <w:t>Scenario:</w:t>
            </w:r>
          </w:p>
        </w:tc>
        <w:tc>
          <w:tcPr>
            <w:tcW w:w="5882" w:type="dxa"/>
            <w:gridSpan w:val="2"/>
          </w:tcPr>
          <w:p w14:paraId="4AC93412" w14:textId="77777777" w:rsidR="00FF2513" w:rsidRDefault="00FF2513" w:rsidP="00FF2513">
            <w:pPr>
              <w:spacing w:line="360" w:lineRule="auto"/>
              <w:rPr>
                <w:rFonts w:eastAsiaTheme="minorHAnsi"/>
                <w:szCs w:val="26"/>
                <w:lang w:val="vi-VN"/>
              </w:rPr>
            </w:pPr>
            <w:proofErr w:type="spellStart"/>
            <w:r>
              <w:rPr>
                <w:rFonts w:eastAsiaTheme="minorHAnsi"/>
                <w:szCs w:val="26"/>
              </w:rPr>
              <w:t>Người</w:t>
            </w:r>
            <w:proofErr w:type="spellEnd"/>
            <w:r>
              <w:rPr>
                <w:rFonts w:eastAsiaTheme="minorHAnsi"/>
                <w:szCs w:val="26"/>
              </w:rPr>
              <w:t xml:space="preserve"> </w:t>
            </w:r>
            <w:proofErr w:type="spellStart"/>
            <w:r>
              <w:rPr>
                <w:rFonts w:eastAsiaTheme="minorHAnsi"/>
                <w:szCs w:val="26"/>
              </w:rPr>
              <w:t>dùng</w:t>
            </w:r>
            <w:proofErr w:type="spellEnd"/>
            <w:r>
              <w:rPr>
                <w:rFonts w:eastAsiaTheme="minorHAnsi"/>
                <w:szCs w:val="26"/>
              </w:rPr>
              <w:t xml:space="preserve"> </w:t>
            </w:r>
            <w:proofErr w:type="spellStart"/>
            <w:r>
              <w:rPr>
                <w:rFonts w:eastAsiaTheme="minorHAnsi"/>
                <w:szCs w:val="26"/>
              </w:rPr>
              <w:t>muốn</w:t>
            </w:r>
            <w:proofErr w:type="spellEnd"/>
            <w:r>
              <w:rPr>
                <w:rFonts w:eastAsiaTheme="minorHAnsi"/>
                <w:szCs w:val="26"/>
              </w:rPr>
              <w:t xml:space="preserve"> </w:t>
            </w:r>
            <w:proofErr w:type="spellStart"/>
            <w:r>
              <w:rPr>
                <w:rFonts w:eastAsiaTheme="minorHAnsi"/>
                <w:szCs w:val="26"/>
              </w:rPr>
              <w:t>xem</w:t>
            </w:r>
            <w:proofErr w:type="spellEnd"/>
            <w:r>
              <w:rPr>
                <w:rFonts w:eastAsiaTheme="minorHAnsi"/>
                <w:szCs w:val="26"/>
              </w:rPr>
              <w:t xml:space="preserve"> </w:t>
            </w:r>
            <w:proofErr w:type="spellStart"/>
            <w:r>
              <w:rPr>
                <w:rFonts w:eastAsiaTheme="minorHAnsi"/>
                <w:szCs w:val="26"/>
              </w:rPr>
              <w:t>thông</w:t>
            </w:r>
            <w:proofErr w:type="spellEnd"/>
            <w:r>
              <w:rPr>
                <w:rFonts w:eastAsiaTheme="minorHAnsi"/>
                <w:szCs w:val="26"/>
              </w:rPr>
              <w:t xml:space="preserve"> tin </w:t>
            </w:r>
            <w:proofErr w:type="spellStart"/>
            <w:r>
              <w:rPr>
                <w:rFonts w:eastAsiaTheme="minorHAnsi"/>
                <w:szCs w:val="26"/>
              </w:rPr>
              <w:t>của</w:t>
            </w:r>
            <w:proofErr w:type="spellEnd"/>
            <w:r>
              <w:rPr>
                <w:rFonts w:eastAsiaTheme="minorHAnsi"/>
                <w:szCs w:val="26"/>
              </w:rPr>
              <w:t xml:space="preserve"> </w:t>
            </w:r>
            <w:r>
              <w:rPr>
                <w:rFonts w:eastAsiaTheme="minorHAnsi"/>
                <w:szCs w:val="26"/>
                <w:lang w:val="vi-VN"/>
              </w:rPr>
              <w:t xml:space="preserve">cá nhân </w:t>
            </w:r>
          </w:p>
        </w:tc>
      </w:tr>
      <w:tr w:rsidR="00FF2513" w14:paraId="3EDBCDC1" w14:textId="77777777" w:rsidTr="004A4C9D">
        <w:tc>
          <w:tcPr>
            <w:tcW w:w="1794" w:type="dxa"/>
          </w:tcPr>
          <w:p w14:paraId="4BB3A442" w14:textId="77777777" w:rsidR="00FF2513" w:rsidRDefault="00FF2513" w:rsidP="00FF2513">
            <w:pPr>
              <w:spacing w:line="360" w:lineRule="auto"/>
              <w:rPr>
                <w:rFonts w:eastAsiaTheme="minorHAnsi"/>
                <w:szCs w:val="26"/>
              </w:rPr>
            </w:pPr>
            <w:r>
              <w:rPr>
                <w:rFonts w:eastAsiaTheme="minorHAnsi"/>
                <w:szCs w:val="26"/>
              </w:rPr>
              <w:t>Triggering Event:</w:t>
            </w:r>
          </w:p>
        </w:tc>
        <w:tc>
          <w:tcPr>
            <w:tcW w:w="5882" w:type="dxa"/>
            <w:gridSpan w:val="2"/>
          </w:tcPr>
          <w:p w14:paraId="45B15377" w14:textId="77777777" w:rsidR="00FF2513" w:rsidRDefault="00FF2513" w:rsidP="00FF2513">
            <w:pPr>
              <w:spacing w:line="360" w:lineRule="auto"/>
              <w:rPr>
                <w:rFonts w:eastAsiaTheme="minorHAnsi"/>
                <w:szCs w:val="26"/>
              </w:rPr>
            </w:pPr>
            <w:proofErr w:type="spellStart"/>
            <w:r>
              <w:rPr>
                <w:rFonts w:eastAsiaTheme="minorHAnsi"/>
                <w:szCs w:val="26"/>
              </w:rPr>
              <w:t>Người</w:t>
            </w:r>
            <w:proofErr w:type="spellEnd"/>
            <w:r>
              <w:rPr>
                <w:rFonts w:eastAsiaTheme="minorHAnsi"/>
                <w:szCs w:val="26"/>
              </w:rPr>
              <w:t xml:space="preserve"> </w:t>
            </w:r>
            <w:proofErr w:type="spellStart"/>
            <w:r>
              <w:rPr>
                <w:rFonts w:eastAsiaTheme="minorHAnsi"/>
                <w:szCs w:val="26"/>
              </w:rPr>
              <w:t>dùng</w:t>
            </w:r>
            <w:proofErr w:type="spellEnd"/>
            <w:r>
              <w:rPr>
                <w:rFonts w:eastAsiaTheme="minorHAnsi"/>
                <w:szCs w:val="26"/>
              </w:rPr>
              <w:t xml:space="preserve"> </w:t>
            </w:r>
            <w:proofErr w:type="spellStart"/>
            <w:r>
              <w:rPr>
                <w:rFonts w:eastAsiaTheme="minorHAnsi"/>
                <w:szCs w:val="26"/>
              </w:rPr>
              <w:t>chọn</w:t>
            </w:r>
            <w:proofErr w:type="spellEnd"/>
            <w:r>
              <w:rPr>
                <w:rFonts w:eastAsiaTheme="minorHAnsi"/>
                <w:szCs w:val="26"/>
                <w:lang w:val="vi-VN"/>
              </w:rPr>
              <w:t xml:space="preserve"> </w:t>
            </w:r>
            <w:proofErr w:type="spellStart"/>
            <w:r>
              <w:rPr>
                <w:rFonts w:eastAsiaTheme="minorHAnsi"/>
                <w:szCs w:val="26"/>
                <w:lang w:val="vi-VN"/>
              </w:rPr>
              <w:t>avatar</w:t>
            </w:r>
            <w:proofErr w:type="spellEnd"/>
            <w:r>
              <w:rPr>
                <w:rFonts w:eastAsiaTheme="minorHAnsi"/>
                <w:szCs w:val="26"/>
                <w:lang w:val="vi-VN"/>
              </w:rPr>
              <w:t xml:space="preserve"> hoặc chọn cài đặt rồi chọn thông tin cá nhân để xem  </w:t>
            </w:r>
          </w:p>
        </w:tc>
      </w:tr>
      <w:tr w:rsidR="00FF2513" w14:paraId="2A75B372" w14:textId="77777777" w:rsidTr="004A4C9D">
        <w:tc>
          <w:tcPr>
            <w:tcW w:w="1794" w:type="dxa"/>
          </w:tcPr>
          <w:p w14:paraId="11713092" w14:textId="77777777" w:rsidR="00FF2513" w:rsidRDefault="00FF2513" w:rsidP="00FF2513">
            <w:pPr>
              <w:spacing w:line="360" w:lineRule="auto"/>
              <w:rPr>
                <w:rFonts w:eastAsiaTheme="minorHAnsi"/>
                <w:szCs w:val="26"/>
              </w:rPr>
            </w:pPr>
            <w:r>
              <w:rPr>
                <w:rFonts w:eastAsiaTheme="minorHAnsi"/>
                <w:szCs w:val="26"/>
              </w:rPr>
              <w:t>Brief Description:</w:t>
            </w:r>
          </w:p>
        </w:tc>
        <w:tc>
          <w:tcPr>
            <w:tcW w:w="5882" w:type="dxa"/>
            <w:gridSpan w:val="2"/>
          </w:tcPr>
          <w:p w14:paraId="3E610125" w14:textId="77777777" w:rsidR="00FF2513" w:rsidRDefault="00FF2513" w:rsidP="00FF2513">
            <w:pPr>
              <w:spacing w:line="360" w:lineRule="auto"/>
              <w:rPr>
                <w:rFonts w:eastAsiaTheme="minorHAnsi"/>
                <w:szCs w:val="26"/>
                <w:lang w:val="vi-VN"/>
              </w:rPr>
            </w:pPr>
            <w:proofErr w:type="spellStart"/>
            <w:r>
              <w:rPr>
                <w:rFonts w:eastAsiaTheme="minorHAnsi"/>
                <w:szCs w:val="26"/>
              </w:rPr>
              <w:t>Người</w:t>
            </w:r>
            <w:proofErr w:type="spellEnd"/>
            <w:r>
              <w:rPr>
                <w:rFonts w:eastAsiaTheme="minorHAnsi"/>
                <w:szCs w:val="26"/>
              </w:rPr>
              <w:t xml:space="preserve"> </w:t>
            </w:r>
            <w:proofErr w:type="spellStart"/>
            <w:r>
              <w:rPr>
                <w:rFonts w:eastAsiaTheme="minorHAnsi"/>
                <w:szCs w:val="26"/>
              </w:rPr>
              <w:t>dùng</w:t>
            </w:r>
            <w:proofErr w:type="spellEnd"/>
            <w:r>
              <w:rPr>
                <w:rFonts w:eastAsiaTheme="minorHAnsi"/>
                <w:szCs w:val="26"/>
              </w:rPr>
              <w:t xml:space="preserve"> </w:t>
            </w:r>
            <w:proofErr w:type="spellStart"/>
            <w:r>
              <w:rPr>
                <w:rFonts w:eastAsiaTheme="minorHAnsi"/>
                <w:szCs w:val="26"/>
              </w:rPr>
              <w:t>muốn</w:t>
            </w:r>
            <w:proofErr w:type="spellEnd"/>
            <w:r>
              <w:rPr>
                <w:rFonts w:eastAsiaTheme="minorHAnsi"/>
                <w:szCs w:val="26"/>
              </w:rPr>
              <w:t xml:space="preserve"> </w:t>
            </w:r>
            <w:proofErr w:type="spellStart"/>
            <w:r>
              <w:rPr>
                <w:rFonts w:eastAsiaTheme="minorHAnsi"/>
                <w:szCs w:val="26"/>
              </w:rPr>
              <w:t>xem</w:t>
            </w:r>
            <w:proofErr w:type="spellEnd"/>
            <w:r>
              <w:rPr>
                <w:rFonts w:eastAsiaTheme="minorHAnsi"/>
                <w:szCs w:val="26"/>
              </w:rPr>
              <w:t xml:space="preserve"> </w:t>
            </w:r>
            <w:proofErr w:type="spellStart"/>
            <w:r>
              <w:rPr>
                <w:rFonts w:eastAsiaTheme="minorHAnsi"/>
                <w:szCs w:val="26"/>
              </w:rPr>
              <w:t>thông</w:t>
            </w:r>
            <w:proofErr w:type="spellEnd"/>
            <w:r>
              <w:rPr>
                <w:rFonts w:eastAsiaTheme="minorHAnsi"/>
                <w:szCs w:val="26"/>
              </w:rPr>
              <w:t xml:space="preserve"> tin </w:t>
            </w:r>
            <w:proofErr w:type="spellStart"/>
            <w:r>
              <w:rPr>
                <w:rFonts w:eastAsiaTheme="minorHAnsi"/>
                <w:szCs w:val="26"/>
              </w:rPr>
              <w:t>của</w:t>
            </w:r>
            <w:proofErr w:type="spellEnd"/>
            <w:r>
              <w:rPr>
                <w:rFonts w:eastAsiaTheme="minorHAnsi"/>
                <w:szCs w:val="26"/>
              </w:rPr>
              <w:t xml:space="preserve"> </w:t>
            </w:r>
            <w:r>
              <w:rPr>
                <w:rFonts w:eastAsiaTheme="minorHAnsi"/>
                <w:szCs w:val="26"/>
                <w:lang w:val="vi-VN"/>
              </w:rPr>
              <w:t xml:space="preserve">cá nhân có thể chọn trên </w:t>
            </w:r>
            <w:proofErr w:type="spellStart"/>
            <w:r>
              <w:rPr>
                <w:rFonts w:eastAsiaTheme="minorHAnsi"/>
                <w:szCs w:val="26"/>
                <w:lang w:val="vi-VN"/>
              </w:rPr>
              <w:t>avatar</w:t>
            </w:r>
            <w:proofErr w:type="spellEnd"/>
            <w:r>
              <w:rPr>
                <w:rFonts w:eastAsiaTheme="minorHAnsi"/>
                <w:szCs w:val="26"/>
                <w:lang w:val="vi-VN"/>
              </w:rPr>
              <w:t xml:space="preserve"> hoặc cài đặt để kiểm tra thông tin cá nhân của mình đã đúng hay chưa</w:t>
            </w:r>
          </w:p>
        </w:tc>
      </w:tr>
      <w:tr w:rsidR="00FF2513" w14:paraId="1E943EDD" w14:textId="77777777" w:rsidTr="004A4C9D">
        <w:tc>
          <w:tcPr>
            <w:tcW w:w="1794" w:type="dxa"/>
          </w:tcPr>
          <w:p w14:paraId="0071EF70" w14:textId="77777777" w:rsidR="00FF2513" w:rsidRDefault="00FF2513" w:rsidP="00FF2513">
            <w:pPr>
              <w:spacing w:line="360" w:lineRule="auto"/>
              <w:rPr>
                <w:rFonts w:eastAsiaTheme="minorHAnsi"/>
                <w:szCs w:val="26"/>
              </w:rPr>
            </w:pPr>
            <w:r>
              <w:rPr>
                <w:rFonts w:eastAsiaTheme="minorHAnsi"/>
                <w:szCs w:val="26"/>
              </w:rPr>
              <w:t>Actor:</w:t>
            </w:r>
          </w:p>
        </w:tc>
        <w:tc>
          <w:tcPr>
            <w:tcW w:w="5882" w:type="dxa"/>
            <w:gridSpan w:val="2"/>
          </w:tcPr>
          <w:p w14:paraId="2DFB590E" w14:textId="780E38D4" w:rsidR="00FF2513" w:rsidRDefault="00FF2513" w:rsidP="00FF2513">
            <w:pPr>
              <w:spacing w:line="360" w:lineRule="auto"/>
              <w:rPr>
                <w:rFonts w:eastAsiaTheme="minorHAnsi"/>
                <w:szCs w:val="26"/>
                <w:lang w:val="vi-VN"/>
              </w:rPr>
            </w:pPr>
            <w:r>
              <w:rPr>
                <w:rFonts w:eastAsiaTheme="minorHAnsi"/>
                <w:szCs w:val="26"/>
                <w:lang w:val="vi-VN"/>
              </w:rPr>
              <w:t xml:space="preserve">Chủ </w:t>
            </w:r>
            <w:proofErr w:type="spellStart"/>
            <w:r>
              <w:rPr>
                <w:rFonts w:eastAsiaTheme="minorHAnsi"/>
                <w:szCs w:val="26"/>
                <w:lang w:val="vi-VN"/>
              </w:rPr>
              <w:t>cừa</w:t>
            </w:r>
            <w:proofErr w:type="spellEnd"/>
            <w:r>
              <w:rPr>
                <w:rFonts w:eastAsiaTheme="minorHAnsi"/>
                <w:szCs w:val="26"/>
                <w:lang w:val="vi-VN"/>
              </w:rPr>
              <w:t xml:space="preserve"> hàng,</w:t>
            </w:r>
            <w:r>
              <w:rPr>
                <w:rFonts w:eastAsiaTheme="minorHAnsi"/>
                <w:szCs w:val="26"/>
              </w:rPr>
              <w:t xml:space="preserve"> </w:t>
            </w:r>
            <w:r>
              <w:rPr>
                <w:rFonts w:eastAsiaTheme="minorHAnsi"/>
                <w:szCs w:val="26"/>
                <w:lang w:val="vi-VN"/>
              </w:rPr>
              <w:t xml:space="preserve">khách </w:t>
            </w:r>
            <w:r w:rsidR="00055D59">
              <w:rPr>
                <w:rFonts w:eastAsiaTheme="minorHAnsi"/>
                <w:szCs w:val="26"/>
                <w:lang w:val="vi-VN"/>
              </w:rPr>
              <w:t>hàng, quản lý ca, nhân viên tư vấn</w:t>
            </w:r>
          </w:p>
        </w:tc>
      </w:tr>
      <w:tr w:rsidR="00FF2513" w14:paraId="04AE3DBB" w14:textId="77777777" w:rsidTr="004A4C9D">
        <w:tc>
          <w:tcPr>
            <w:tcW w:w="1794" w:type="dxa"/>
          </w:tcPr>
          <w:p w14:paraId="7E9F2E55" w14:textId="5AE3BF84" w:rsidR="00FF2513" w:rsidRDefault="00FF2513" w:rsidP="00FF2513">
            <w:pPr>
              <w:spacing w:line="360" w:lineRule="auto"/>
              <w:rPr>
                <w:rFonts w:eastAsiaTheme="minorHAnsi"/>
                <w:szCs w:val="26"/>
              </w:rPr>
            </w:pPr>
            <w:r>
              <w:rPr>
                <w:rFonts w:eastAsiaTheme="minorHAnsi"/>
                <w:szCs w:val="26"/>
              </w:rPr>
              <w:t>Related</w:t>
            </w:r>
            <w:r>
              <w:rPr>
                <w:rFonts w:eastAsiaTheme="minorHAnsi"/>
                <w:szCs w:val="26"/>
                <w:lang w:val="vi-VN"/>
              </w:rPr>
              <w:t xml:space="preserve"> </w:t>
            </w:r>
            <w:proofErr w:type="spellStart"/>
            <w:r>
              <w:rPr>
                <w:rFonts w:eastAsiaTheme="minorHAnsi"/>
                <w:szCs w:val="26"/>
              </w:rPr>
              <w:t>UseCases</w:t>
            </w:r>
            <w:proofErr w:type="spellEnd"/>
            <w:r>
              <w:rPr>
                <w:rFonts w:eastAsiaTheme="minorHAnsi"/>
                <w:szCs w:val="26"/>
              </w:rPr>
              <w:t>:</w:t>
            </w:r>
          </w:p>
        </w:tc>
        <w:tc>
          <w:tcPr>
            <w:tcW w:w="5882" w:type="dxa"/>
            <w:gridSpan w:val="2"/>
          </w:tcPr>
          <w:p w14:paraId="3BC160E0" w14:textId="77777777" w:rsidR="00FF2513" w:rsidRDefault="00FF2513" w:rsidP="00FF2513">
            <w:pPr>
              <w:spacing w:line="360" w:lineRule="auto"/>
              <w:rPr>
                <w:rFonts w:eastAsiaTheme="minorHAnsi"/>
                <w:szCs w:val="26"/>
                <w:lang w:val="vi-VN"/>
              </w:rPr>
            </w:pPr>
            <w:r>
              <w:rPr>
                <w:rFonts w:eastAsiaTheme="minorHAnsi"/>
                <w:szCs w:val="26"/>
                <w:lang w:val="vi-VN"/>
              </w:rPr>
              <w:t>Đổi mật khẩu, Thay đổi thông tin cá nhân</w:t>
            </w:r>
          </w:p>
        </w:tc>
      </w:tr>
      <w:tr w:rsidR="00FF2513" w14:paraId="5904472D" w14:textId="77777777" w:rsidTr="004A4C9D">
        <w:tc>
          <w:tcPr>
            <w:tcW w:w="1794" w:type="dxa"/>
          </w:tcPr>
          <w:p w14:paraId="2B82E5EF" w14:textId="77777777" w:rsidR="00FF2513" w:rsidRDefault="00FF2513" w:rsidP="00FF2513">
            <w:pPr>
              <w:spacing w:line="360" w:lineRule="auto"/>
              <w:rPr>
                <w:rFonts w:eastAsiaTheme="minorHAnsi"/>
                <w:szCs w:val="26"/>
              </w:rPr>
            </w:pPr>
            <w:r>
              <w:rPr>
                <w:rFonts w:eastAsiaTheme="minorHAnsi"/>
                <w:szCs w:val="26"/>
              </w:rPr>
              <w:t>Preconditions:</w:t>
            </w:r>
          </w:p>
        </w:tc>
        <w:tc>
          <w:tcPr>
            <w:tcW w:w="5882" w:type="dxa"/>
            <w:gridSpan w:val="2"/>
          </w:tcPr>
          <w:p w14:paraId="57BBC1BD" w14:textId="77777777" w:rsidR="00FF2513" w:rsidRDefault="00FF2513" w:rsidP="00FF2513">
            <w:pPr>
              <w:spacing w:line="360" w:lineRule="auto"/>
              <w:rPr>
                <w:rFonts w:eastAsiaTheme="minorHAnsi"/>
                <w:szCs w:val="26"/>
              </w:rPr>
            </w:pPr>
            <w:proofErr w:type="spellStart"/>
            <w:r>
              <w:rPr>
                <w:rFonts w:eastAsiaTheme="minorHAnsi"/>
                <w:szCs w:val="26"/>
              </w:rPr>
              <w:t>Người</w:t>
            </w:r>
            <w:proofErr w:type="spellEnd"/>
            <w:r>
              <w:rPr>
                <w:rFonts w:eastAsiaTheme="minorHAnsi"/>
                <w:szCs w:val="26"/>
              </w:rPr>
              <w:t xml:space="preserve"> </w:t>
            </w:r>
            <w:proofErr w:type="spellStart"/>
            <w:r>
              <w:rPr>
                <w:rFonts w:eastAsiaTheme="minorHAnsi"/>
                <w:szCs w:val="26"/>
              </w:rPr>
              <w:t>dùng</w:t>
            </w:r>
            <w:proofErr w:type="spellEnd"/>
            <w:r>
              <w:rPr>
                <w:rFonts w:eastAsiaTheme="minorHAnsi"/>
                <w:szCs w:val="26"/>
              </w:rPr>
              <w:t xml:space="preserve"> </w:t>
            </w:r>
            <w:proofErr w:type="spellStart"/>
            <w:r>
              <w:rPr>
                <w:rFonts w:eastAsiaTheme="minorHAnsi"/>
                <w:szCs w:val="26"/>
              </w:rPr>
              <w:t>đang</w:t>
            </w:r>
            <w:proofErr w:type="spellEnd"/>
            <w:r>
              <w:rPr>
                <w:rFonts w:eastAsiaTheme="minorHAnsi"/>
                <w:szCs w:val="26"/>
              </w:rPr>
              <w:t xml:space="preserve"> </w:t>
            </w:r>
            <w:proofErr w:type="spellStart"/>
            <w:r>
              <w:rPr>
                <w:rFonts w:eastAsiaTheme="minorHAnsi"/>
                <w:szCs w:val="26"/>
              </w:rPr>
              <w:t>đăng</w:t>
            </w:r>
            <w:proofErr w:type="spellEnd"/>
            <w:r>
              <w:rPr>
                <w:rFonts w:eastAsiaTheme="minorHAnsi"/>
                <w:szCs w:val="26"/>
              </w:rPr>
              <w:t xml:space="preserve"> </w:t>
            </w:r>
            <w:proofErr w:type="spellStart"/>
            <w:r>
              <w:rPr>
                <w:rFonts w:eastAsiaTheme="minorHAnsi"/>
                <w:szCs w:val="26"/>
              </w:rPr>
              <w:t>nhập</w:t>
            </w:r>
            <w:proofErr w:type="spellEnd"/>
            <w:r>
              <w:rPr>
                <w:rFonts w:eastAsiaTheme="minorHAnsi"/>
                <w:szCs w:val="26"/>
              </w:rPr>
              <w:t xml:space="preserve"> </w:t>
            </w:r>
            <w:proofErr w:type="spellStart"/>
            <w:r>
              <w:rPr>
                <w:rFonts w:eastAsiaTheme="minorHAnsi"/>
                <w:szCs w:val="26"/>
              </w:rPr>
              <w:t>vào</w:t>
            </w:r>
            <w:proofErr w:type="spellEnd"/>
            <w:r>
              <w:rPr>
                <w:rFonts w:eastAsiaTheme="minorHAnsi"/>
                <w:szCs w:val="26"/>
              </w:rPr>
              <w:t xml:space="preserve"> </w:t>
            </w:r>
            <w:proofErr w:type="spellStart"/>
            <w:r>
              <w:rPr>
                <w:rFonts w:eastAsiaTheme="minorHAnsi"/>
                <w:szCs w:val="26"/>
              </w:rPr>
              <w:t>hệ</w:t>
            </w:r>
            <w:proofErr w:type="spellEnd"/>
            <w:r>
              <w:rPr>
                <w:rFonts w:eastAsiaTheme="minorHAnsi"/>
                <w:szCs w:val="26"/>
              </w:rPr>
              <w:t xml:space="preserve"> </w:t>
            </w:r>
            <w:proofErr w:type="spellStart"/>
            <w:r>
              <w:rPr>
                <w:rFonts w:eastAsiaTheme="minorHAnsi"/>
                <w:szCs w:val="26"/>
              </w:rPr>
              <w:t>thống</w:t>
            </w:r>
            <w:proofErr w:type="spellEnd"/>
          </w:p>
        </w:tc>
      </w:tr>
      <w:tr w:rsidR="00FF2513" w14:paraId="1AF0F4D1" w14:textId="77777777" w:rsidTr="004A4C9D">
        <w:tc>
          <w:tcPr>
            <w:tcW w:w="1794" w:type="dxa"/>
          </w:tcPr>
          <w:p w14:paraId="142B692F" w14:textId="77777777" w:rsidR="00FF2513" w:rsidRDefault="00FF2513" w:rsidP="00FF2513">
            <w:pPr>
              <w:spacing w:line="360" w:lineRule="auto"/>
              <w:rPr>
                <w:rFonts w:eastAsiaTheme="minorHAnsi"/>
                <w:szCs w:val="26"/>
              </w:rPr>
            </w:pPr>
            <w:r>
              <w:rPr>
                <w:rFonts w:eastAsiaTheme="minorHAnsi"/>
                <w:szCs w:val="26"/>
              </w:rPr>
              <w:t>Postconditions:</w:t>
            </w:r>
          </w:p>
        </w:tc>
        <w:tc>
          <w:tcPr>
            <w:tcW w:w="5882" w:type="dxa"/>
            <w:gridSpan w:val="2"/>
          </w:tcPr>
          <w:p w14:paraId="606EEFC3" w14:textId="77777777" w:rsidR="00FF2513" w:rsidRDefault="00FF2513" w:rsidP="00FF2513">
            <w:pPr>
              <w:spacing w:line="360" w:lineRule="auto"/>
              <w:rPr>
                <w:rFonts w:eastAsiaTheme="minorHAnsi"/>
                <w:szCs w:val="26"/>
                <w:lang w:val="vi-VN"/>
              </w:rPr>
            </w:pPr>
            <w:proofErr w:type="spellStart"/>
            <w:r>
              <w:rPr>
                <w:rFonts w:eastAsiaTheme="minorHAnsi"/>
                <w:szCs w:val="26"/>
              </w:rPr>
              <w:t>Người</w:t>
            </w:r>
            <w:proofErr w:type="spellEnd"/>
            <w:r>
              <w:rPr>
                <w:rFonts w:eastAsiaTheme="minorHAnsi"/>
                <w:szCs w:val="26"/>
              </w:rPr>
              <w:t xml:space="preserve"> </w:t>
            </w:r>
            <w:proofErr w:type="spellStart"/>
            <w:r>
              <w:rPr>
                <w:rFonts w:eastAsiaTheme="minorHAnsi"/>
                <w:szCs w:val="26"/>
              </w:rPr>
              <w:t>dùng</w:t>
            </w:r>
            <w:proofErr w:type="spellEnd"/>
            <w:r>
              <w:rPr>
                <w:rFonts w:eastAsiaTheme="minorHAnsi"/>
                <w:szCs w:val="26"/>
              </w:rPr>
              <w:t xml:space="preserve"> </w:t>
            </w:r>
            <w:proofErr w:type="spellStart"/>
            <w:r>
              <w:rPr>
                <w:rFonts w:eastAsiaTheme="minorHAnsi"/>
                <w:szCs w:val="26"/>
              </w:rPr>
              <w:t>thành</w:t>
            </w:r>
            <w:proofErr w:type="spellEnd"/>
            <w:r>
              <w:rPr>
                <w:rFonts w:eastAsiaTheme="minorHAnsi"/>
                <w:szCs w:val="26"/>
              </w:rPr>
              <w:t xml:space="preserve"> </w:t>
            </w:r>
            <w:proofErr w:type="spellStart"/>
            <w:r>
              <w:rPr>
                <w:rFonts w:eastAsiaTheme="minorHAnsi"/>
                <w:szCs w:val="26"/>
              </w:rPr>
              <w:t>công</w:t>
            </w:r>
            <w:proofErr w:type="spellEnd"/>
            <w:r>
              <w:rPr>
                <w:rFonts w:eastAsiaTheme="minorHAnsi"/>
                <w:szCs w:val="26"/>
              </w:rPr>
              <w:t xml:space="preserve"> </w:t>
            </w:r>
            <w:proofErr w:type="spellStart"/>
            <w:r>
              <w:rPr>
                <w:rFonts w:eastAsiaTheme="minorHAnsi"/>
                <w:szCs w:val="26"/>
              </w:rPr>
              <w:t>xem</w:t>
            </w:r>
            <w:proofErr w:type="spellEnd"/>
            <w:r>
              <w:rPr>
                <w:rFonts w:eastAsiaTheme="minorHAnsi"/>
                <w:szCs w:val="26"/>
              </w:rPr>
              <w:t xml:space="preserve"> </w:t>
            </w:r>
            <w:proofErr w:type="spellStart"/>
            <w:r>
              <w:rPr>
                <w:rFonts w:eastAsiaTheme="minorHAnsi"/>
                <w:szCs w:val="26"/>
              </w:rPr>
              <w:t>được</w:t>
            </w:r>
            <w:proofErr w:type="spellEnd"/>
            <w:r>
              <w:rPr>
                <w:rFonts w:eastAsiaTheme="minorHAnsi"/>
                <w:szCs w:val="26"/>
              </w:rPr>
              <w:t xml:space="preserve"> </w:t>
            </w:r>
            <w:proofErr w:type="spellStart"/>
            <w:r>
              <w:rPr>
                <w:rFonts w:eastAsiaTheme="minorHAnsi"/>
                <w:szCs w:val="26"/>
              </w:rPr>
              <w:t>thông</w:t>
            </w:r>
            <w:proofErr w:type="spellEnd"/>
            <w:r>
              <w:rPr>
                <w:rFonts w:eastAsiaTheme="minorHAnsi"/>
                <w:szCs w:val="26"/>
              </w:rPr>
              <w:t xml:space="preserve"> tin </w:t>
            </w:r>
            <w:r>
              <w:rPr>
                <w:rFonts w:eastAsiaTheme="minorHAnsi"/>
                <w:szCs w:val="26"/>
                <w:lang w:val="vi-VN"/>
              </w:rPr>
              <w:t>cá nhân</w:t>
            </w:r>
          </w:p>
        </w:tc>
      </w:tr>
      <w:tr w:rsidR="00FF2513" w14:paraId="2312C44B" w14:textId="77777777" w:rsidTr="004A4C9D">
        <w:trPr>
          <w:trHeight w:val="162"/>
        </w:trPr>
        <w:tc>
          <w:tcPr>
            <w:tcW w:w="1794" w:type="dxa"/>
            <w:vMerge w:val="restart"/>
          </w:tcPr>
          <w:p w14:paraId="28ECBBC3" w14:textId="77777777" w:rsidR="00FF2513" w:rsidRDefault="00FF2513" w:rsidP="00FF2513">
            <w:pPr>
              <w:spacing w:line="360" w:lineRule="auto"/>
              <w:rPr>
                <w:rFonts w:eastAsiaTheme="minorHAnsi"/>
                <w:szCs w:val="26"/>
              </w:rPr>
            </w:pPr>
            <w:r>
              <w:rPr>
                <w:rFonts w:eastAsiaTheme="minorHAnsi"/>
                <w:szCs w:val="26"/>
              </w:rPr>
              <w:t>Flow of events:</w:t>
            </w:r>
          </w:p>
        </w:tc>
        <w:tc>
          <w:tcPr>
            <w:tcW w:w="2950" w:type="dxa"/>
          </w:tcPr>
          <w:p w14:paraId="1CEBE668" w14:textId="77777777" w:rsidR="00FF2513" w:rsidRDefault="00FF2513" w:rsidP="00FF2513">
            <w:pPr>
              <w:tabs>
                <w:tab w:val="left" w:pos="2508"/>
              </w:tabs>
              <w:spacing w:line="360" w:lineRule="auto"/>
              <w:ind w:left="1440" w:hanging="480"/>
              <w:jc w:val="left"/>
              <w:rPr>
                <w:rFonts w:eastAsiaTheme="minorHAnsi"/>
                <w:szCs w:val="26"/>
              </w:rPr>
            </w:pPr>
            <w:r>
              <w:rPr>
                <w:rFonts w:eastAsiaTheme="minorHAnsi"/>
                <w:szCs w:val="26"/>
              </w:rPr>
              <w:t>Actor</w:t>
            </w:r>
          </w:p>
        </w:tc>
        <w:tc>
          <w:tcPr>
            <w:tcW w:w="2932" w:type="dxa"/>
          </w:tcPr>
          <w:p w14:paraId="20F2F0F6" w14:textId="77777777" w:rsidR="00FF2513" w:rsidRDefault="00FF2513" w:rsidP="00FF2513">
            <w:pPr>
              <w:spacing w:line="360" w:lineRule="auto"/>
              <w:jc w:val="center"/>
              <w:rPr>
                <w:rFonts w:eastAsiaTheme="minorHAnsi"/>
                <w:szCs w:val="26"/>
              </w:rPr>
            </w:pPr>
            <w:r>
              <w:rPr>
                <w:rFonts w:eastAsiaTheme="minorHAnsi"/>
                <w:szCs w:val="26"/>
              </w:rPr>
              <w:t>System</w:t>
            </w:r>
          </w:p>
        </w:tc>
      </w:tr>
      <w:tr w:rsidR="00FF2513" w:rsidRPr="00036A6F" w14:paraId="7FDB69B6" w14:textId="77777777" w:rsidTr="004A4C9D">
        <w:trPr>
          <w:trHeight w:val="162"/>
        </w:trPr>
        <w:tc>
          <w:tcPr>
            <w:tcW w:w="1794" w:type="dxa"/>
            <w:vMerge/>
          </w:tcPr>
          <w:p w14:paraId="22012A32" w14:textId="77777777" w:rsidR="00FF2513" w:rsidRDefault="00FF2513" w:rsidP="004A4C9D">
            <w:pPr>
              <w:spacing w:line="360" w:lineRule="auto"/>
              <w:ind w:left="1440" w:hanging="480"/>
              <w:rPr>
                <w:rFonts w:eastAsiaTheme="minorHAnsi"/>
                <w:szCs w:val="26"/>
              </w:rPr>
            </w:pPr>
          </w:p>
        </w:tc>
        <w:tc>
          <w:tcPr>
            <w:tcW w:w="2950" w:type="dxa"/>
          </w:tcPr>
          <w:p w14:paraId="21BC7571" w14:textId="77777777" w:rsidR="00FF2513" w:rsidRDefault="00FF2513" w:rsidP="00FF2513">
            <w:pPr>
              <w:spacing w:line="360" w:lineRule="auto"/>
              <w:rPr>
                <w:rFonts w:eastAsiaTheme="minorHAnsi"/>
                <w:szCs w:val="26"/>
                <w:lang w:val="vi-VN"/>
              </w:rPr>
            </w:pPr>
            <w:r>
              <w:rPr>
                <w:rFonts w:eastAsiaTheme="minorHAnsi"/>
                <w:szCs w:val="26"/>
              </w:rPr>
              <w:t xml:space="preserve">1. </w:t>
            </w:r>
            <w:proofErr w:type="spellStart"/>
            <w:r>
              <w:rPr>
                <w:rFonts w:eastAsiaTheme="minorHAnsi"/>
                <w:szCs w:val="26"/>
              </w:rPr>
              <w:t>Người</w:t>
            </w:r>
            <w:proofErr w:type="spellEnd"/>
            <w:r>
              <w:rPr>
                <w:rFonts w:eastAsiaTheme="minorHAnsi"/>
                <w:szCs w:val="26"/>
              </w:rPr>
              <w:t xml:space="preserve"> </w:t>
            </w:r>
            <w:proofErr w:type="spellStart"/>
            <w:r>
              <w:rPr>
                <w:rFonts w:eastAsiaTheme="minorHAnsi"/>
                <w:szCs w:val="26"/>
              </w:rPr>
              <w:t>dùng</w:t>
            </w:r>
            <w:proofErr w:type="spellEnd"/>
            <w:r>
              <w:rPr>
                <w:rFonts w:eastAsiaTheme="minorHAnsi"/>
                <w:szCs w:val="26"/>
              </w:rPr>
              <w:t xml:space="preserve"> </w:t>
            </w:r>
            <w:proofErr w:type="spellStart"/>
            <w:r>
              <w:rPr>
                <w:rFonts w:eastAsiaTheme="minorHAnsi"/>
                <w:szCs w:val="26"/>
              </w:rPr>
              <w:t>chọn</w:t>
            </w:r>
            <w:proofErr w:type="spellEnd"/>
            <w:r>
              <w:rPr>
                <w:rFonts w:eastAsiaTheme="minorHAnsi"/>
                <w:szCs w:val="26"/>
              </w:rPr>
              <w:t xml:space="preserve"> </w:t>
            </w:r>
            <w:proofErr w:type="spellStart"/>
            <w:r>
              <w:rPr>
                <w:rFonts w:eastAsiaTheme="minorHAnsi"/>
                <w:szCs w:val="26"/>
                <w:lang w:val="vi-VN"/>
              </w:rPr>
              <w:t>avatar</w:t>
            </w:r>
            <w:proofErr w:type="spellEnd"/>
            <w:r>
              <w:rPr>
                <w:rFonts w:eastAsiaTheme="minorHAnsi"/>
                <w:szCs w:val="26"/>
                <w:lang w:val="vi-VN"/>
              </w:rPr>
              <w:t xml:space="preserve"> hoặc cài đặt</w:t>
            </w:r>
          </w:p>
          <w:p w14:paraId="55F22925" w14:textId="77777777" w:rsidR="00FF2513" w:rsidRDefault="00FF2513" w:rsidP="004A4C9D">
            <w:pPr>
              <w:spacing w:line="360" w:lineRule="auto"/>
              <w:ind w:left="1440" w:hanging="480"/>
              <w:rPr>
                <w:rFonts w:eastAsiaTheme="minorHAnsi"/>
                <w:szCs w:val="26"/>
              </w:rPr>
            </w:pPr>
          </w:p>
          <w:p w14:paraId="523814F7" w14:textId="77777777" w:rsidR="00FF2513" w:rsidRDefault="00FF2513" w:rsidP="00FF2513">
            <w:pPr>
              <w:spacing w:line="360" w:lineRule="auto"/>
              <w:rPr>
                <w:rFonts w:eastAsiaTheme="minorHAnsi"/>
                <w:szCs w:val="26"/>
                <w:lang w:val="vi-VN"/>
              </w:rPr>
            </w:pPr>
          </w:p>
          <w:p w14:paraId="46215A04" w14:textId="6E371546" w:rsidR="00FF2513" w:rsidRDefault="00FF2513" w:rsidP="00FF2513">
            <w:pPr>
              <w:spacing w:line="360" w:lineRule="auto"/>
              <w:rPr>
                <w:rFonts w:eastAsiaTheme="minorHAnsi"/>
                <w:szCs w:val="26"/>
                <w:lang w:val="vi-VN"/>
              </w:rPr>
            </w:pPr>
            <w:r w:rsidRPr="00FF2513">
              <w:rPr>
                <w:rFonts w:eastAsiaTheme="minorHAnsi"/>
                <w:szCs w:val="26"/>
                <w:lang w:val="vi-VN"/>
              </w:rPr>
              <w:t xml:space="preserve">2. Người dùng </w:t>
            </w:r>
            <w:r>
              <w:rPr>
                <w:rFonts w:eastAsiaTheme="minorHAnsi"/>
                <w:szCs w:val="26"/>
                <w:lang w:val="vi-VN"/>
              </w:rPr>
              <w:t>chọn mục trang cá nhân để xem chi tiết thông tin của bản thân</w:t>
            </w:r>
          </w:p>
          <w:p w14:paraId="088722AC" w14:textId="77777777" w:rsidR="00FF2513" w:rsidRPr="00FF2513" w:rsidRDefault="00FF2513" w:rsidP="004A4C9D">
            <w:pPr>
              <w:spacing w:line="360" w:lineRule="auto"/>
              <w:ind w:left="1440" w:hanging="480"/>
              <w:rPr>
                <w:rFonts w:eastAsiaTheme="minorHAnsi"/>
                <w:szCs w:val="26"/>
                <w:lang w:val="vi-VN"/>
              </w:rPr>
            </w:pPr>
          </w:p>
        </w:tc>
        <w:tc>
          <w:tcPr>
            <w:tcW w:w="2932" w:type="dxa"/>
          </w:tcPr>
          <w:p w14:paraId="4349E472" w14:textId="77777777" w:rsidR="00FF2513" w:rsidRDefault="00FF2513" w:rsidP="00FF2513">
            <w:pPr>
              <w:spacing w:line="360" w:lineRule="auto"/>
              <w:rPr>
                <w:rFonts w:eastAsiaTheme="minorHAnsi"/>
                <w:szCs w:val="26"/>
                <w:lang w:val="vi-VN"/>
              </w:rPr>
            </w:pPr>
            <w:r w:rsidRPr="00E9613B">
              <w:rPr>
                <w:rFonts w:eastAsiaTheme="minorHAnsi"/>
                <w:szCs w:val="26"/>
                <w:lang w:val="vi-VN"/>
              </w:rPr>
              <w:t xml:space="preserve">1.1 Hệ thống hiển thị danh sách </w:t>
            </w:r>
            <w:r>
              <w:rPr>
                <w:rFonts w:eastAsiaTheme="minorHAnsi"/>
                <w:szCs w:val="26"/>
                <w:lang w:val="vi-VN"/>
              </w:rPr>
              <w:t>mục thông tin cá nhân</w:t>
            </w:r>
          </w:p>
          <w:p w14:paraId="04CDB997" w14:textId="77777777" w:rsidR="00FF2513" w:rsidRPr="00E9613B" w:rsidRDefault="00FF2513" w:rsidP="004A4C9D">
            <w:pPr>
              <w:spacing w:line="360" w:lineRule="auto"/>
              <w:ind w:left="1440" w:hanging="480"/>
              <w:rPr>
                <w:rFonts w:eastAsiaTheme="minorHAnsi"/>
                <w:szCs w:val="26"/>
                <w:lang w:val="vi-VN"/>
              </w:rPr>
            </w:pPr>
          </w:p>
          <w:p w14:paraId="635596F7" w14:textId="77777777" w:rsidR="00FF2513" w:rsidRDefault="00FF2513" w:rsidP="00FF2513">
            <w:pPr>
              <w:spacing w:line="360" w:lineRule="auto"/>
              <w:rPr>
                <w:rFonts w:eastAsiaTheme="minorHAnsi"/>
                <w:szCs w:val="26"/>
                <w:lang w:val="vi-VN"/>
              </w:rPr>
            </w:pPr>
            <w:r w:rsidRPr="00E9613B">
              <w:rPr>
                <w:rFonts w:eastAsiaTheme="minorHAnsi"/>
                <w:szCs w:val="26"/>
                <w:lang w:val="vi-VN"/>
              </w:rPr>
              <w:t xml:space="preserve">2.1 Hệ thống hiển thị thông tin chi tiết của </w:t>
            </w:r>
            <w:r>
              <w:rPr>
                <w:rFonts w:eastAsiaTheme="minorHAnsi"/>
                <w:szCs w:val="26"/>
                <w:lang w:val="vi-VN"/>
              </w:rPr>
              <w:t>cá nhân</w:t>
            </w:r>
          </w:p>
          <w:p w14:paraId="658D7C03" w14:textId="77777777" w:rsidR="00FF2513" w:rsidRPr="00E9613B" w:rsidRDefault="00FF2513" w:rsidP="004A4C9D">
            <w:pPr>
              <w:spacing w:line="360" w:lineRule="auto"/>
              <w:ind w:left="1440" w:hanging="480"/>
              <w:rPr>
                <w:rFonts w:eastAsiaTheme="minorHAnsi"/>
                <w:szCs w:val="26"/>
                <w:lang w:val="vi-VN"/>
              </w:rPr>
            </w:pPr>
          </w:p>
        </w:tc>
      </w:tr>
      <w:tr w:rsidR="00FF2513" w14:paraId="10933CCB" w14:textId="77777777" w:rsidTr="004A4C9D">
        <w:trPr>
          <w:trHeight w:val="557"/>
        </w:trPr>
        <w:tc>
          <w:tcPr>
            <w:tcW w:w="1794" w:type="dxa"/>
          </w:tcPr>
          <w:p w14:paraId="26E3BD67" w14:textId="45EA97EA" w:rsidR="00FF2513" w:rsidRDefault="00FF2513" w:rsidP="00FF2513">
            <w:pPr>
              <w:spacing w:line="360" w:lineRule="auto"/>
              <w:rPr>
                <w:rFonts w:eastAsiaTheme="minorHAnsi"/>
                <w:szCs w:val="26"/>
              </w:rPr>
            </w:pPr>
            <w:r>
              <w:rPr>
                <w:rFonts w:eastAsiaTheme="minorHAnsi"/>
                <w:szCs w:val="26"/>
              </w:rPr>
              <w:t>Exception</w:t>
            </w:r>
            <w:r>
              <w:rPr>
                <w:rFonts w:eastAsiaTheme="minorHAnsi"/>
                <w:szCs w:val="26"/>
                <w:lang w:val="vi-VN"/>
              </w:rPr>
              <w:t xml:space="preserve"> </w:t>
            </w:r>
            <w:r>
              <w:rPr>
                <w:rFonts w:eastAsiaTheme="minorHAnsi"/>
                <w:szCs w:val="26"/>
              </w:rPr>
              <w:t>Conditions:</w:t>
            </w:r>
          </w:p>
        </w:tc>
        <w:tc>
          <w:tcPr>
            <w:tcW w:w="5882" w:type="dxa"/>
            <w:gridSpan w:val="2"/>
          </w:tcPr>
          <w:p w14:paraId="09E5D56A" w14:textId="77777777" w:rsidR="00FF2513" w:rsidRDefault="00FF2513" w:rsidP="004A4C9D">
            <w:pPr>
              <w:spacing w:line="360" w:lineRule="auto"/>
              <w:ind w:left="1440" w:hanging="480"/>
              <w:rPr>
                <w:rFonts w:eastAsiaTheme="minorHAnsi"/>
                <w:szCs w:val="26"/>
              </w:rPr>
            </w:pPr>
          </w:p>
          <w:p w14:paraId="5138F170" w14:textId="77777777" w:rsidR="00FF2513" w:rsidRDefault="00FF2513" w:rsidP="004A4C9D">
            <w:pPr>
              <w:keepNext/>
              <w:spacing w:line="360" w:lineRule="auto"/>
              <w:ind w:left="1440" w:hanging="480"/>
              <w:rPr>
                <w:rFonts w:eastAsiaTheme="minorHAnsi"/>
                <w:szCs w:val="26"/>
              </w:rPr>
            </w:pPr>
          </w:p>
        </w:tc>
      </w:tr>
    </w:tbl>
    <w:p w14:paraId="3028C237" w14:textId="77777777" w:rsidR="00256964" w:rsidRDefault="00256964" w:rsidP="00256964"/>
    <w:tbl>
      <w:tblPr>
        <w:tblStyle w:val="LiBang"/>
        <w:tblW w:w="0" w:type="auto"/>
        <w:tblInd w:w="846" w:type="dxa"/>
        <w:tblLook w:val="04A0" w:firstRow="1" w:lastRow="0" w:firstColumn="1" w:lastColumn="0" w:noHBand="0" w:noVBand="1"/>
      </w:tblPr>
      <w:tblGrid>
        <w:gridCol w:w="1787"/>
        <w:gridCol w:w="2867"/>
        <w:gridCol w:w="2796"/>
      </w:tblGrid>
      <w:tr w:rsidR="00FF2513" w14:paraId="59ADFB1E" w14:textId="77777777" w:rsidTr="004A4C9D">
        <w:tc>
          <w:tcPr>
            <w:tcW w:w="1793" w:type="dxa"/>
          </w:tcPr>
          <w:p w14:paraId="56943D03" w14:textId="77777777" w:rsidR="00FF2513" w:rsidRDefault="00FF2513" w:rsidP="00FF2513">
            <w:pPr>
              <w:spacing w:line="360" w:lineRule="auto"/>
              <w:rPr>
                <w:rFonts w:eastAsiaTheme="minorHAnsi"/>
                <w:szCs w:val="26"/>
              </w:rPr>
            </w:pPr>
            <w:proofErr w:type="spellStart"/>
            <w:r>
              <w:rPr>
                <w:rFonts w:eastAsiaTheme="minorHAnsi"/>
                <w:szCs w:val="26"/>
              </w:rPr>
              <w:lastRenderedPageBreak/>
              <w:t>UseCase</w:t>
            </w:r>
            <w:proofErr w:type="spellEnd"/>
            <w:r>
              <w:rPr>
                <w:rFonts w:eastAsiaTheme="minorHAnsi"/>
                <w:szCs w:val="26"/>
              </w:rPr>
              <w:t xml:space="preserve"> Name:</w:t>
            </w:r>
          </w:p>
        </w:tc>
        <w:tc>
          <w:tcPr>
            <w:tcW w:w="5883" w:type="dxa"/>
            <w:gridSpan w:val="2"/>
          </w:tcPr>
          <w:p w14:paraId="0FF589A3" w14:textId="77777777" w:rsidR="00FF2513" w:rsidRDefault="00FF2513" w:rsidP="00FF2513">
            <w:pPr>
              <w:spacing w:line="360" w:lineRule="auto"/>
              <w:rPr>
                <w:rFonts w:eastAsiaTheme="minorHAnsi"/>
                <w:szCs w:val="26"/>
                <w:lang w:val="vi-VN"/>
              </w:rPr>
            </w:pPr>
            <w:proofErr w:type="spellStart"/>
            <w:r>
              <w:rPr>
                <w:rFonts w:eastAsiaTheme="minorHAnsi"/>
                <w:szCs w:val="26"/>
              </w:rPr>
              <w:t>Cập</w:t>
            </w:r>
            <w:proofErr w:type="spellEnd"/>
            <w:r>
              <w:rPr>
                <w:rFonts w:eastAsiaTheme="minorHAnsi"/>
                <w:szCs w:val="26"/>
              </w:rPr>
              <w:t xml:space="preserve"> </w:t>
            </w:r>
            <w:proofErr w:type="spellStart"/>
            <w:r>
              <w:rPr>
                <w:rFonts w:eastAsiaTheme="minorHAnsi"/>
                <w:szCs w:val="26"/>
              </w:rPr>
              <w:t>nhật</w:t>
            </w:r>
            <w:proofErr w:type="spellEnd"/>
            <w:r>
              <w:rPr>
                <w:rFonts w:eastAsiaTheme="minorHAnsi"/>
                <w:szCs w:val="26"/>
              </w:rPr>
              <w:t xml:space="preserve"> </w:t>
            </w:r>
            <w:proofErr w:type="spellStart"/>
            <w:r>
              <w:rPr>
                <w:rFonts w:eastAsiaTheme="minorHAnsi"/>
                <w:szCs w:val="26"/>
              </w:rPr>
              <w:t>thông</w:t>
            </w:r>
            <w:proofErr w:type="spellEnd"/>
            <w:r>
              <w:rPr>
                <w:rFonts w:eastAsiaTheme="minorHAnsi"/>
                <w:szCs w:val="26"/>
              </w:rPr>
              <w:t xml:space="preserve"> tin </w:t>
            </w:r>
            <w:r>
              <w:rPr>
                <w:rFonts w:eastAsiaTheme="minorHAnsi"/>
                <w:szCs w:val="26"/>
                <w:lang w:val="vi-VN"/>
              </w:rPr>
              <w:t>cá nhân</w:t>
            </w:r>
          </w:p>
        </w:tc>
      </w:tr>
      <w:tr w:rsidR="00FF2513" w14:paraId="3E299A0D" w14:textId="77777777" w:rsidTr="004A4C9D">
        <w:tc>
          <w:tcPr>
            <w:tcW w:w="1793" w:type="dxa"/>
          </w:tcPr>
          <w:p w14:paraId="0287A3FD" w14:textId="77777777" w:rsidR="00FF2513" w:rsidRDefault="00FF2513" w:rsidP="00FF2513">
            <w:pPr>
              <w:spacing w:line="360" w:lineRule="auto"/>
              <w:rPr>
                <w:rFonts w:eastAsiaTheme="minorHAnsi"/>
                <w:szCs w:val="26"/>
              </w:rPr>
            </w:pPr>
            <w:r>
              <w:rPr>
                <w:rFonts w:eastAsiaTheme="minorHAnsi"/>
                <w:szCs w:val="26"/>
              </w:rPr>
              <w:t>Scenario:</w:t>
            </w:r>
          </w:p>
        </w:tc>
        <w:tc>
          <w:tcPr>
            <w:tcW w:w="5883" w:type="dxa"/>
            <w:gridSpan w:val="2"/>
          </w:tcPr>
          <w:p w14:paraId="28AADE94" w14:textId="77777777" w:rsidR="00FF2513" w:rsidRDefault="00FF2513" w:rsidP="00FF2513">
            <w:pPr>
              <w:spacing w:line="360" w:lineRule="auto"/>
              <w:rPr>
                <w:rFonts w:eastAsiaTheme="minorHAnsi"/>
                <w:szCs w:val="26"/>
                <w:lang w:val="vi-VN"/>
              </w:rPr>
            </w:pPr>
            <w:proofErr w:type="spellStart"/>
            <w:r>
              <w:rPr>
                <w:rFonts w:eastAsiaTheme="minorHAnsi"/>
                <w:szCs w:val="26"/>
              </w:rPr>
              <w:t>Người</w:t>
            </w:r>
            <w:proofErr w:type="spellEnd"/>
            <w:r>
              <w:rPr>
                <w:rFonts w:eastAsiaTheme="minorHAnsi"/>
                <w:szCs w:val="26"/>
              </w:rPr>
              <w:t xml:space="preserve"> </w:t>
            </w:r>
            <w:proofErr w:type="spellStart"/>
            <w:r>
              <w:rPr>
                <w:rFonts w:eastAsiaTheme="minorHAnsi"/>
                <w:szCs w:val="26"/>
              </w:rPr>
              <w:t>dùng</w:t>
            </w:r>
            <w:proofErr w:type="spellEnd"/>
            <w:r>
              <w:rPr>
                <w:rFonts w:eastAsiaTheme="minorHAnsi"/>
                <w:szCs w:val="26"/>
              </w:rPr>
              <w:t xml:space="preserve"> </w:t>
            </w:r>
            <w:proofErr w:type="spellStart"/>
            <w:r>
              <w:rPr>
                <w:rFonts w:eastAsiaTheme="minorHAnsi"/>
                <w:szCs w:val="26"/>
              </w:rPr>
              <w:t>muốn</w:t>
            </w:r>
            <w:proofErr w:type="spellEnd"/>
            <w:r>
              <w:rPr>
                <w:rFonts w:eastAsiaTheme="minorHAnsi"/>
                <w:szCs w:val="26"/>
              </w:rPr>
              <w:t xml:space="preserve"> </w:t>
            </w:r>
            <w:r>
              <w:rPr>
                <w:rFonts w:eastAsiaTheme="minorHAnsi"/>
                <w:szCs w:val="26"/>
                <w:lang w:val="vi-VN"/>
              </w:rPr>
              <w:t xml:space="preserve">thay đổi thông tin </w:t>
            </w:r>
            <w:proofErr w:type="spellStart"/>
            <w:r>
              <w:rPr>
                <w:rFonts w:eastAsiaTheme="minorHAnsi"/>
                <w:szCs w:val="26"/>
              </w:rPr>
              <w:t>của</w:t>
            </w:r>
            <w:proofErr w:type="spellEnd"/>
            <w:r>
              <w:rPr>
                <w:rFonts w:eastAsiaTheme="minorHAnsi"/>
                <w:szCs w:val="26"/>
              </w:rPr>
              <w:t xml:space="preserve"> </w:t>
            </w:r>
            <w:r>
              <w:rPr>
                <w:rFonts w:eastAsiaTheme="minorHAnsi"/>
                <w:szCs w:val="26"/>
                <w:lang w:val="vi-VN"/>
              </w:rPr>
              <w:t xml:space="preserve">cá nhân </w:t>
            </w:r>
          </w:p>
        </w:tc>
      </w:tr>
      <w:tr w:rsidR="00FF2513" w14:paraId="5902EF23" w14:textId="77777777" w:rsidTr="004A4C9D">
        <w:tc>
          <w:tcPr>
            <w:tcW w:w="1793" w:type="dxa"/>
          </w:tcPr>
          <w:p w14:paraId="5D07BDBC" w14:textId="77777777" w:rsidR="00FF2513" w:rsidRDefault="00FF2513" w:rsidP="00FF2513">
            <w:pPr>
              <w:spacing w:line="360" w:lineRule="auto"/>
              <w:rPr>
                <w:rFonts w:eastAsiaTheme="minorHAnsi"/>
                <w:szCs w:val="26"/>
              </w:rPr>
            </w:pPr>
            <w:r>
              <w:rPr>
                <w:rFonts w:eastAsiaTheme="minorHAnsi"/>
                <w:szCs w:val="26"/>
              </w:rPr>
              <w:t>Triggering Event:</w:t>
            </w:r>
          </w:p>
        </w:tc>
        <w:tc>
          <w:tcPr>
            <w:tcW w:w="5883" w:type="dxa"/>
            <w:gridSpan w:val="2"/>
          </w:tcPr>
          <w:p w14:paraId="0D06CD69" w14:textId="77777777" w:rsidR="00FF2513" w:rsidRDefault="00FF2513" w:rsidP="00FF2513">
            <w:pPr>
              <w:spacing w:line="360" w:lineRule="auto"/>
              <w:rPr>
                <w:rFonts w:eastAsiaTheme="minorHAnsi"/>
                <w:szCs w:val="26"/>
              </w:rPr>
            </w:pPr>
            <w:proofErr w:type="spellStart"/>
            <w:r>
              <w:rPr>
                <w:rFonts w:eastAsiaTheme="minorHAnsi"/>
                <w:szCs w:val="26"/>
              </w:rPr>
              <w:t>Người</w:t>
            </w:r>
            <w:proofErr w:type="spellEnd"/>
            <w:r>
              <w:rPr>
                <w:rFonts w:eastAsiaTheme="minorHAnsi"/>
                <w:szCs w:val="26"/>
              </w:rPr>
              <w:t xml:space="preserve"> </w:t>
            </w:r>
            <w:proofErr w:type="spellStart"/>
            <w:r>
              <w:rPr>
                <w:rFonts w:eastAsiaTheme="minorHAnsi"/>
                <w:szCs w:val="26"/>
              </w:rPr>
              <w:t>dùng</w:t>
            </w:r>
            <w:proofErr w:type="spellEnd"/>
            <w:r>
              <w:rPr>
                <w:rFonts w:eastAsiaTheme="minorHAnsi"/>
                <w:szCs w:val="26"/>
              </w:rPr>
              <w:t xml:space="preserve"> </w:t>
            </w:r>
            <w:proofErr w:type="spellStart"/>
            <w:r>
              <w:rPr>
                <w:rFonts w:eastAsiaTheme="minorHAnsi"/>
                <w:szCs w:val="26"/>
              </w:rPr>
              <w:t>chọn</w:t>
            </w:r>
            <w:proofErr w:type="spellEnd"/>
            <w:r>
              <w:rPr>
                <w:rFonts w:eastAsiaTheme="minorHAnsi"/>
                <w:szCs w:val="26"/>
                <w:lang w:val="vi-VN"/>
              </w:rPr>
              <w:t xml:space="preserve"> </w:t>
            </w:r>
            <w:proofErr w:type="spellStart"/>
            <w:r>
              <w:rPr>
                <w:rFonts w:eastAsiaTheme="minorHAnsi"/>
                <w:szCs w:val="26"/>
                <w:lang w:val="vi-VN"/>
              </w:rPr>
              <w:t>avatar</w:t>
            </w:r>
            <w:proofErr w:type="spellEnd"/>
            <w:r>
              <w:rPr>
                <w:rFonts w:eastAsiaTheme="minorHAnsi"/>
                <w:szCs w:val="26"/>
                <w:lang w:val="vi-VN"/>
              </w:rPr>
              <w:t xml:space="preserve"> hoặc chọn cài đặt rồi chọn thông tin cá nhân để xem rồi chỉnh sửa thông tin và xác nhận thay đổi </w:t>
            </w:r>
          </w:p>
        </w:tc>
      </w:tr>
      <w:tr w:rsidR="00FF2513" w14:paraId="26F44059" w14:textId="77777777" w:rsidTr="004A4C9D">
        <w:tc>
          <w:tcPr>
            <w:tcW w:w="1793" w:type="dxa"/>
          </w:tcPr>
          <w:p w14:paraId="609D022E" w14:textId="77777777" w:rsidR="00FF2513" w:rsidRDefault="00FF2513" w:rsidP="00FF2513">
            <w:pPr>
              <w:spacing w:line="360" w:lineRule="auto"/>
              <w:rPr>
                <w:rFonts w:eastAsiaTheme="minorHAnsi"/>
                <w:szCs w:val="26"/>
              </w:rPr>
            </w:pPr>
            <w:r>
              <w:rPr>
                <w:rFonts w:eastAsiaTheme="minorHAnsi"/>
                <w:szCs w:val="26"/>
              </w:rPr>
              <w:t>Brief Description:</w:t>
            </w:r>
          </w:p>
        </w:tc>
        <w:tc>
          <w:tcPr>
            <w:tcW w:w="5883" w:type="dxa"/>
            <w:gridSpan w:val="2"/>
          </w:tcPr>
          <w:p w14:paraId="02699135" w14:textId="046CE2F9" w:rsidR="00FF2513" w:rsidRDefault="00FF2513" w:rsidP="00FF2513">
            <w:pPr>
              <w:spacing w:line="360" w:lineRule="auto"/>
              <w:rPr>
                <w:rFonts w:eastAsiaTheme="minorHAnsi"/>
                <w:szCs w:val="26"/>
                <w:lang w:val="vi-VN"/>
              </w:rPr>
            </w:pPr>
            <w:proofErr w:type="spellStart"/>
            <w:r>
              <w:rPr>
                <w:rFonts w:eastAsiaTheme="minorHAnsi"/>
                <w:szCs w:val="26"/>
              </w:rPr>
              <w:t>Người</w:t>
            </w:r>
            <w:proofErr w:type="spellEnd"/>
            <w:r>
              <w:rPr>
                <w:rFonts w:eastAsiaTheme="minorHAnsi"/>
                <w:szCs w:val="26"/>
              </w:rPr>
              <w:t xml:space="preserve"> </w:t>
            </w:r>
            <w:proofErr w:type="spellStart"/>
            <w:r>
              <w:rPr>
                <w:rFonts w:eastAsiaTheme="minorHAnsi"/>
                <w:szCs w:val="26"/>
              </w:rPr>
              <w:t>dùng</w:t>
            </w:r>
            <w:proofErr w:type="spellEnd"/>
            <w:r>
              <w:rPr>
                <w:rFonts w:eastAsiaTheme="minorHAnsi"/>
                <w:szCs w:val="26"/>
              </w:rPr>
              <w:t xml:space="preserve"> </w:t>
            </w:r>
            <w:proofErr w:type="spellStart"/>
            <w:r>
              <w:rPr>
                <w:rFonts w:eastAsiaTheme="minorHAnsi"/>
                <w:szCs w:val="26"/>
              </w:rPr>
              <w:t>muốn</w:t>
            </w:r>
            <w:proofErr w:type="spellEnd"/>
            <w:r>
              <w:rPr>
                <w:rFonts w:eastAsiaTheme="minorHAnsi"/>
                <w:szCs w:val="26"/>
              </w:rPr>
              <w:t xml:space="preserve"> </w:t>
            </w:r>
            <w:proofErr w:type="spellStart"/>
            <w:r>
              <w:rPr>
                <w:rFonts w:eastAsiaTheme="minorHAnsi"/>
                <w:szCs w:val="26"/>
              </w:rPr>
              <w:t>xem</w:t>
            </w:r>
            <w:proofErr w:type="spellEnd"/>
            <w:r>
              <w:rPr>
                <w:rFonts w:eastAsiaTheme="minorHAnsi"/>
                <w:szCs w:val="26"/>
              </w:rPr>
              <w:t xml:space="preserve"> </w:t>
            </w:r>
            <w:proofErr w:type="spellStart"/>
            <w:r>
              <w:rPr>
                <w:rFonts w:eastAsiaTheme="minorHAnsi"/>
                <w:szCs w:val="26"/>
              </w:rPr>
              <w:t>thông</w:t>
            </w:r>
            <w:proofErr w:type="spellEnd"/>
            <w:r>
              <w:rPr>
                <w:rFonts w:eastAsiaTheme="minorHAnsi"/>
                <w:szCs w:val="26"/>
              </w:rPr>
              <w:t xml:space="preserve"> tin </w:t>
            </w:r>
            <w:proofErr w:type="spellStart"/>
            <w:r>
              <w:rPr>
                <w:rFonts w:eastAsiaTheme="minorHAnsi"/>
                <w:szCs w:val="26"/>
              </w:rPr>
              <w:t>của</w:t>
            </w:r>
            <w:proofErr w:type="spellEnd"/>
            <w:r>
              <w:rPr>
                <w:rFonts w:eastAsiaTheme="minorHAnsi"/>
                <w:szCs w:val="26"/>
              </w:rPr>
              <w:t xml:space="preserve"> </w:t>
            </w:r>
            <w:proofErr w:type="spellStart"/>
            <w:r w:rsidR="00055D59">
              <w:rPr>
                <w:rFonts w:eastAsiaTheme="minorHAnsi"/>
                <w:szCs w:val="26"/>
              </w:rPr>
              <w:t>cá</w:t>
            </w:r>
            <w:proofErr w:type="spellEnd"/>
            <w:r w:rsidR="00055D59">
              <w:rPr>
                <w:rFonts w:eastAsiaTheme="minorHAnsi"/>
                <w:szCs w:val="26"/>
                <w:lang w:val="vi-VN"/>
              </w:rPr>
              <w:t xml:space="preserve"> nhân</w:t>
            </w:r>
            <w:r>
              <w:rPr>
                <w:rFonts w:eastAsiaTheme="minorHAnsi"/>
                <w:szCs w:val="26"/>
              </w:rPr>
              <w:t xml:space="preserve"> </w:t>
            </w:r>
            <w:r>
              <w:rPr>
                <w:rFonts w:eastAsiaTheme="minorHAnsi"/>
                <w:szCs w:val="26"/>
                <w:lang w:val="vi-VN"/>
              </w:rPr>
              <w:t xml:space="preserve">có thể chọn trên </w:t>
            </w:r>
            <w:proofErr w:type="spellStart"/>
            <w:r>
              <w:rPr>
                <w:rFonts w:eastAsiaTheme="minorHAnsi"/>
                <w:szCs w:val="26"/>
                <w:lang w:val="vi-VN"/>
              </w:rPr>
              <w:t>avatar</w:t>
            </w:r>
            <w:proofErr w:type="spellEnd"/>
            <w:r>
              <w:rPr>
                <w:rFonts w:eastAsiaTheme="minorHAnsi"/>
                <w:szCs w:val="26"/>
                <w:lang w:val="vi-VN"/>
              </w:rPr>
              <w:t xml:space="preserve"> hoặc cài đặt để thay đổi các thuộc tính của bản thân và xác nhận thay đổi</w:t>
            </w:r>
          </w:p>
        </w:tc>
      </w:tr>
      <w:tr w:rsidR="00FF2513" w14:paraId="2037B583" w14:textId="77777777" w:rsidTr="004A4C9D">
        <w:tc>
          <w:tcPr>
            <w:tcW w:w="1793" w:type="dxa"/>
          </w:tcPr>
          <w:p w14:paraId="0355629E" w14:textId="77777777" w:rsidR="00FF2513" w:rsidRDefault="00FF2513" w:rsidP="00FF2513">
            <w:pPr>
              <w:spacing w:line="360" w:lineRule="auto"/>
              <w:rPr>
                <w:rFonts w:eastAsiaTheme="minorHAnsi"/>
                <w:szCs w:val="26"/>
              </w:rPr>
            </w:pPr>
            <w:r>
              <w:rPr>
                <w:rFonts w:eastAsiaTheme="minorHAnsi"/>
                <w:szCs w:val="26"/>
              </w:rPr>
              <w:t>Actor:</w:t>
            </w:r>
          </w:p>
        </w:tc>
        <w:tc>
          <w:tcPr>
            <w:tcW w:w="5883" w:type="dxa"/>
            <w:gridSpan w:val="2"/>
          </w:tcPr>
          <w:p w14:paraId="7DB4E810" w14:textId="129EE604" w:rsidR="00FF2513" w:rsidRDefault="00FF2513" w:rsidP="00FF2513">
            <w:pPr>
              <w:spacing w:line="360" w:lineRule="auto"/>
              <w:rPr>
                <w:rFonts w:eastAsiaTheme="minorHAnsi"/>
                <w:szCs w:val="26"/>
                <w:lang w:val="vi-VN"/>
              </w:rPr>
            </w:pPr>
            <w:r>
              <w:rPr>
                <w:rFonts w:eastAsiaTheme="minorHAnsi"/>
                <w:szCs w:val="26"/>
                <w:lang w:val="vi-VN"/>
              </w:rPr>
              <w:t xml:space="preserve">Chủ </w:t>
            </w:r>
            <w:proofErr w:type="spellStart"/>
            <w:r>
              <w:rPr>
                <w:rFonts w:eastAsiaTheme="minorHAnsi"/>
                <w:szCs w:val="26"/>
                <w:lang w:val="vi-VN"/>
              </w:rPr>
              <w:t>cừa</w:t>
            </w:r>
            <w:proofErr w:type="spellEnd"/>
            <w:r>
              <w:rPr>
                <w:rFonts w:eastAsiaTheme="minorHAnsi"/>
                <w:szCs w:val="26"/>
                <w:lang w:val="vi-VN"/>
              </w:rPr>
              <w:t xml:space="preserve"> hàng, khách </w:t>
            </w:r>
            <w:r w:rsidR="00055D59">
              <w:rPr>
                <w:rFonts w:eastAsiaTheme="minorHAnsi"/>
                <w:szCs w:val="26"/>
                <w:lang w:val="vi-VN"/>
              </w:rPr>
              <w:t>hàng, quản lý ca, nhân viên tư vấn</w:t>
            </w:r>
          </w:p>
        </w:tc>
      </w:tr>
      <w:tr w:rsidR="00FF2513" w14:paraId="02A54B1E" w14:textId="77777777" w:rsidTr="004A4C9D">
        <w:tc>
          <w:tcPr>
            <w:tcW w:w="1793" w:type="dxa"/>
          </w:tcPr>
          <w:p w14:paraId="3CF4F761" w14:textId="048591CC" w:rsidR="00FF2513" w:rsidRDefault="00FF2513" w:rsidP="00FF2513">
            <w:pPr>
              <w:spacing w:line="360" w:lineRule="auto"/>
              <w:rPr>
                <w:rFonts w:eastAsiaTheme="minorHAnsi"/>
                <w:szCs w:val="26"/>
              </w:rPr>
            </w:pPr>
            <w:r>
              <w:rPr>
                <w:rFonts w:eastAsiaTheme="minorHAnsi"/>
                <w:szCs w:val="26"/>
              </w:rPr>
              <w:t>Related</w:t>
            </w:r>
            <w:r>
              <w:rPr>
                <w:rFonts w:eastAsiaTheme="minorHAnsi"/>
                <w:szCs w:val="26"/>
                <w:lang w:val="vi-VN"/>
              </w:rPr>
              <w:t xml:space="preserve"> </w:t>
            </w:r>
            <w:proofErr w:type="spellStart"/>
            <w:r>
              <w:rPr>
                <w:rFonts w:eastAsiaTheme="minorHAnsi"/>
                <w:szCs w:val="26"/>
              </w:rPr>
              <w:t>UseCases</w:t>
            </w:r>
            <w:proofErr w:type="spellEnd"/>
            <w:r>
              <w:rPr>
                <w:rFonts w:eastAsiaTheme="minorHAnsi"/>
                <w:szCs w:val="26"/>
              </w:rPr>
              <w:t>:</w:t>
            </w:r>
          </w:p>
        </w:tc>
        <w:tc>
          <w:tcPr>
            <w:tcW w:w="5883" w:type="dxa"/>
            <w:gridSpan w:val="2"/>
          </w:tcPr>
          <w:p w14:paraId="1CC31264" w14:textId="77777777" w:rsidR="00FF2513" w:rsidRDefault="00FF2513" w:rsidP="00FF2513">
            <w:pPr>
              <w:spacing w:line="360" w:lineRule="auto"/>
              <w:rPr>
                <w:rFonts w:eastAsiaTheme="minorHAnsi"/>
                <w:szCs w:val="26"/>
                <w:lang w:val="vi-VN"/>
              </w:rPr>
            </w:pPr>
            <w:r>
              <w:rPr>
                <w:rFonts w:eastAsiaTheme="minorHAnsi"/>
                <w:szCs w:val="26"/>
                <w:lang w:val="vi-VN"/>
              </w:rPr>
              <w:t>Đổi mật khẩu, Xem thông tin cá nhân</w:t>
            </w:r>
          </w:p>
        </w:tc>
      </w:tr>
      <w:tr w:rsidR="00FF2513" w14:paraId="3F36C277" w14:textId="77777777" w:rsidTr="004A4C9D">
        <w:tc>
          <w:tcPr>
            <w:tcW w:w="1793" w:type="dxa"/>
          </w:tcPr>
          <w:p w14:paraId="1A3F67A3" w14:textId="77777777" w:rsidR="00FF2513" w:rsidRDefault="00FF2513" w:rsidP="00FF2513">
            <w:pPr>
              <w:spacing w:line="360" w:lineRule="auto"/>
              <w:rPr>
                <w:rFonts w:eastAsiaTheme="minorHAnsi"/>
                <w:szCs w:val="26"/>
              </w:rPr>
            </w:pPr>
            <w:r>
              <w:rPr>
                <w:rFonts w:eastAsiaTheme="minorHAnsi"/>
                <w:szCs w:val="26"/>
              </w:rPr>
              <w:t>Preconditions:</w:t>
            </w:r>
          </w:p>
        </w:tc>
        <w:tc>
          <w:tcPr>
            <w:tcW w:w="5883" w:type="dxa"/>
            <w:gridSpan w:val="2"/>
          </w:tcPr>
          <w:p w14:paraId="0D77925D" w14:textId="77777777" w:rsidR="00FF2513" w:rsidRDefault="00FF2513" w:rsidP="00FF2513">
            <w:pPr>
              <w:spacing w:line="360" w:lineRule="auto"/>
              <w:rPr>
                <w:rFonts w:eastAsiaTheme="minorHAnsi"/>
                <w:szCs w:val="26"/>
              </w:rPr>
            </w:pPr>
            <w:proofErr w:type="spellStart"/>
            <w:r>
              <w:rPr>
                <w:rFonts w:eastAsiaTheme="minorHAnsi"/>
                <w:szCs w:val="26"/>
              </w:rPr>
              <w:t>Người</w:t>
            </w:r>
            <w:proofErr w:type="spellEnd"/>
            <w:r>
              <w:rPr>
                <w:rFonts w:eastAsiaTheme="minorHAnsi"/>
                <w:szCs w:val="26"/>
              </w:rPr>
              <w:t xml:space="preserve"> </w:t>
            </w:r>
            <w:proofErr w:type="spellStart"/>
            <w:r>
              <w:rPr>
                <w:rFonts w:eastAsiaTheme="minorHAnsi"/>
                <w:szCs w:val="26"/>
              </w:rPr>
              <w:t>dùng</w:t>
            </w:r>
            <w:proofErr w:type="spellEnd"/>
            <w:r>
              <w:rPr>
                <w:rFonts w:eastAsiaTheme="minorHAnsi"/>
                <w:szCs w:val="26"/>
              </w:rPr>
              <w:t xml:space="preserve"> </w:t>
            </w:r>
            <w:proofErr w:type="spellStart"/>
            <w:r>
              <w:rPr>
                <w:rFonts w:eastAsiaTheme="minorHAnsi"/>
                <w:szCs w:val="26"/>
              </w:rPr>
              <w:t>đang</w:t>
            </w:r>
            <w:proofErr w:type="spellEnd"/>
            <w:r>
              <w:rPr>
                <w:rFonts w:eastAsiaTheme="minorHAnsi"/>
                <w:szCs w:val="26"/>
              </w:rPr>
              <w:t xml:space="preserve"> </w:t>
            </w:r>
            <w:proofErr w:type="spellStart"/>
            <w:r>
              <w:rPr>
                <w:rFonts w:eastAsiaTheme="minorHAnsi"/>
                <w:szCs w:val="26"/>
              </w:rPr>
              <w:t>đăng</w:t>
            </w:r>
            <w:proofErr w:type="spellEnd"/>
            <w:r>
              <w:rPr>
                <w:rFonts w:eastAsiaTheme="minorHAnsi"/>
                <w:szCs w:val="26"/>
              </w:rPr>
              <w:t xml:space="preserve"> </w:t>
            </w:r>
            <w:proofErr w:type="spellStart"/>
            <w:r>
              <w:rPr>
                <w:rFonts w:eastAsiaTheme="minorHAnsi"/>
                <w:szCs w:val="26"/>
              </w:rPr>
              <w:t>nhập</w:t>
            </w:r>
            <w:proofErr w:type="spellEnd"/>
            <w:r>
              <w:rPr>
                <w:rFonts w:eastAsiaTheme="minorHAnsi"/>
                <w:szCs w:val="26"/>
              </w:rPr>
              <w:t xml:space="preserve"> </w:t>
            </w:r>
            <w:proofErr w:type="spellStart"/>
            <w:r>
              <w:rPr>
                <w:rFonts w:eastAsiaTheme="minorHAnsi"/>
                <w:szCs w:val="26"/>
              </w:rPr>
              <w:t>vào</w:t>
            </w:r>
            <w:proofErr w:type="spellEnd"/>
            <w:r>
              <w:rPr>
                <w:rFonts w:eastAsiaTheme="minorHAnsi"/>
                <w:szCs w:val="26"/>
              </w:rPr>
              <w:t xml:space="preserve"> </w:t>
            </w:r>
            <w:proofErr w:type="spellStart"/>
            <w:r>
              <w:rPr>
                <w:rFonts w:eastAsiaTheme="minorHAnsi"/>
                <w:szCs w:val="26"/>
              </w:rPr>
              <w:t>hệ</w:t>
            </w:r>
            <w:proofErr w:type="spellEnd"/>
            <w:r>
              <w:rPr>
                <w:rFonts w:eastAsiaTheme="minorHAnsi"/>
                <w:szCs w:val="26"/>
              </w:rPr>
              <w:t xml:space="preserve"> </w:t>
            </w:r>
            <w:proofErr w:type="spellStart"/>
            <w:r>
              <w:rPr>
                <w:rFonts w:eastAsiaTheme="minorHAnsi"/>
                <w:szCs w:val="26"/>
              </w:rPr>
              <w:t>thống</w:t>
            </w:r>
            <w:proofErr w:type="spellEnd"/>
          </w:p>
        </w:tc>
      </w:tr>
      <w:tr w:rsidR="00FF2513" w14:paraId="61309F4A" w14:textId="77777777" w:rsidTr="004A4C9D">
        <w:tc>
          <w:tcPr>
            <w:tcW w:w="1793" w:type="dxa"/>
          </w:tcPr>
          <w:p w14:paraId="32CF306A" w14:textId="77777777" w:rsidR="00FF2513" w:rsidRDefault="00FF2513" w:rsidP="00FF2513">
            <w:pPr>
              <w:spacing w:line="360" w:lineRule="auto"/>
              <w:rPr>
                <w:rFonts w:eastAsiaTheme="minorHAnsi"/>
                <w:szCs w:val="26"/>
              </w:rPr>
            </w:pPr>
            <w:r>
              <w:rPr>
                <w:rFonts w:eastAsiaTheme="minorHAnsi"/>
                <w:szCs w:val="26"/>
              </w:rPr>
              <w:t>Postconditions:</w:t>
            </w:r>
          </w:p>
        </w:tc>
        <w:tc>
          <w:tcPr>
            <w:tcW w:w="5883" w:type="dxa"/>
            <w:gridSpan w:val="2"/>
          </w:tcPr>
          <w:p w14:paraId="51811C89" w14:textId="77777777" w:rsidR="00FF2513" w:rsidRDefault="00FF2513" w:rsidP="00FF2513">
            <w:pPr>
              <w:spacing w:line="360" w:lineRule="auto"/>
              <w:rPr>
                <w:rFonts w:eastAsiaTheme="minorHAnsi"/>
                <w:szCs w:val="26"/>
                <w:lang w:val="vi-VN"/>
              </w:rPr>
            </w:pPr>
            <w:proofErr w:type="spellStart"/>
            <w:r>
              <w:rPr>
                <w:rFonts w:eastAsiaTheme="minorHAnsi"/>
                <w:szCs w:val="26"/>
              </w:rPr>
              <w:t>Người</w:t>
            </w:r>
            <w:proofErr w:type="spellEnd"/>
            <w:r>
              <w:rPr>
                <w:rFonts w:eastAsiaTheme="minorHAnsi"/>
                <w:szCs w:val="26"/>
              </w:rPr>
              <w:t xml:space="preserve"> </w:t>
            </w:r>
            <w:proofErr w:type="spellStart"/>
            <w:r>
              <w:rPr>
                <w:rFonts w:eastAsiaTheme="minorHAnsi"/>
                <w:szCs w:val="26"/>
              </w:rPr>
              <w:t>dùng</w:t>
            </w:r>
            <w:proofErr w:type="spellEnd"/>
            <w:r>
              <w:rPr>
                <w:rFonts w:eastAsiaTheme="minorHAnsi"/>
                <w:szCs w:val="26"/>
              </w:rPr>
              <w:t xml:space="preserve"> </w:t>
            </w:r>
            <w:proofErr w:type="spellStart"/>
            <w:r>
              <w:rPr>
                <w:rFonts w:eastAsiaTheme="minorHAnsi"/>
                <w:szCs w:val="26"/>
              </w:rPr>
              <w:t>thành</w:t>
            </w:r>
            <w:proofErr w:type="spellEnd"/>
            <w:r>
              <w:rPr>
                <w:rFonts w:eastAsiaTheme="minorHAnsi"/>
                <w:szCs w:val="26"/>
              </w:rPr>
              <w:t xml:space="preserve"> </w:t>
            </w:r>
            <w:proofErr w:type="spellStart"/>
            <w:r>
              <w:rPr>
                <w:rFonts w:eastAsiaTheme="minorHAnsi"/>
                <w:szCs w:val="26"/>
              </w:rPr>
              <w:t>công</w:t>
            </w:r>
            <w:proofErr w:type="spellEnd"/>
            <w:r>
              <w:rPr>
                <w:rFonts w:eastAsiaTheme="minorHAnsi"/>
                <w:szCs w:val="26"/>
              </w:rPr>
              <w:t xml:space="preserve"> </w:t>
            </w:r>
            <w:r>
              <w:rPr>
                <w:rFonts w:eastAsiaTheme="minorHAnsi"/>
                <w:szCs w:val="26"/>
                <w:lang w:val="vi-VN"/>
              </w:rPr>
              <w:t>thay đổi</w:t>
            </w:r>
            <w:r>
              <w:rPr>
                <w:rFonts w:eastAsiaTheme="minorHAnsi"/>
                <w:szCs w:val="26"/>
              </w:rPr>
              <w:t xml:space="preserve"> </w:t>
            </w:r>
            <w:proofErr w:type="spellStart"/>
            <w:r>
              <w:rPr>
                <w:rFonts w:eastAsiaTheme="minorHAnsi"/>
                <w:szCs w:val="26"/>
              </w:rPr>
              <w:t>được</w:t>
            </w:r>
            <w:proofErr w:type="spellEnd"/>
            <w:r>
              <w:rPr>
                <w:rFonts w:eastAsiaTheme="minorHAnsi"/>
                <w:szCs w:val="26"/>
              </w:rPr>
              <w:t xml:space="preserve"> </w:t>
            </w:r>
            <w:proofErr w:type="spellStart"/>
            <w:r>
              <w:rPr>
                <w:rFonts w:eastAsiaTheme="minorHAnsi"/>
                <w:szCs w:val="26"/>
              </w:rPr>
              <w:t>thông</w:t>
            </w:r>
            <w:proofErr w:type="spellEnd"/>
            <w:r>
              <w:rPr>
                <w:rFonts w:eastAsiaTheme="minorHAnsi"/>
                <w:szCs w:val="26"/>
              </w:rPr>
              <w:t xml:space="preserve"> tin </w:t>
            </w:r>
            <w:r>
              <w:rPr>
                <w:rFonts w:eastAsiaTheme="minorHAnsi"/>
                <w:szCs w:val="26"/>
                <w:lang w:val="vi-VN"/>
              </w:rPr>
              <w:t>cá nhân</w:t>
            </w:r>
          </w:p>
        </w:tc>
      </w:tr>
      <w:tr w:rsidR="00FF2513" w14:paraId="3FB83A24" w14:textId="77777777" w:rsidTr="004A4C9D">
        <w:trPr>
          <w:trHeight w:val="162"/>
        </w:trPr>
        <w:tc>
          <w:tcPr>
            <w:tcW w:w="1793" w:type="dxa"/>
            <w:vMerge w:val="restart"/>
          </w:tcPr>
          <w:p w14:paraId="215BCCD3" w14:textId="77777777" w:rsidR="00FF2513" w:rsidRDefault="00FF2513" w:rsidP="00FF2513">
            <w:pPr>
              <w:spacing w:line="360" w:lineRule="auto"/>
              <w:rPr>
                <w:rFonts w:eastAsiaTheme="minorHAnsi"/>
                <w:szCs w:val="26"/>
              </w:rPr>
            </w:pPr>
            <w:r>
              <w:rPr>
                <w:rFonts w:eastAsiaTheme="minorHAnsi"/>
                <w:szCs w:val="26"/>
              </w:rPr>
              <w:t>Flow of events:</w:t>
            </w:r>
          </w:p>
        </w:tc>
        <w:tc>
          <w:tcPr>
            <w:tcW w:w="2977" w:type="dxa"/>
          </w:tcPr>
          <w:p w14:paraId="59CD868E" w14:textId="77777777" w:rsidR="00FF2513" w:rsidRDefault="00FF2513" w:rsidP="00FF2513">
            <w:pPr>
              <w:tabs>
                <w:tab w:val="left" w:pos="2508"/>
              </w:tabs>
              <w:spacing w:line="360" w:lineRule="auto"/>
              <w:jc w:val="center"/>
              <w:rPr>
                <w:rFonts w:eastAsiaTheme="minorHAnsi"/>
                <w:szCs w:val="26"/>
              </w:rPr>
            </w:pPr>
            <w:r>
              <w:rPr>
                <w:rFonts w:eastAsiaTheme="minorHAnsi"/>
                <w:szCs w:val="26"/>
              </w:rPr>
              <w:t>Actor</w:t>
            </w:r>
          </w:p>
        </w:tc>
        <w:tc>
          <w:tcPr>
            <w:tcW w:w="2906" w:type="dxa"/>
          </w:tcPr>
          <w:p w14:paraId="3CAFCF80" w14:textId="77777777" w:rsidR="00FF2513" w:rsidRDefault="00FF2513" w:rsidP="00FF2513">
            <w:pPr>
              <w:spacing w:line="360" w:lineRule="auto"/>
              <w:jc w:val="center"/>
              <w:rPr>
                <w:rFonts w:eastAsiaTheme="minorHAnsi"/>
                <w:szCs w:val="26"/>
              </w:rPr>
            </w:pPr>
            <w:r>
              <w:rPr>
                <w:rFonts w:eastAsiaTheme="minorHAnsi"/>
                <w:szCs w:val="26"/>
              </w:rPr>
              <w:t>System</w:t>
            </w:r>
          </w:p>
        </w:tc>
      </w:tr>
      <w:tr w:rsidR="00FF2513" w:rsidRPr="00036A6F" w14:paraId="013DB433" w14:textId="77777777" w:rsidTr="004A4C9D">
        <w:trPr>
          <w:trHeight w:val="162"/>
        </w:trPr>
        <w:tc>
          <w:tcPr>
            <w:tcW w:w="1793" w:type="dxa"/>
            <w:vMerge/>
          </w:tcPr>
          <w:p w14:paraId="199B4C59" w14:textId="77777777" w:rsidR="00FF2513" w:rsidRDefault="00FF2513" w:rsidP="004A4C9D">
            <w:pPr>
              <w:spacing w:line="360" w:lineRule="auto"/>
              <w:ind w:left="1440" w:hanging="480"/>
              <w:rPr>
                <w:rFonts w:eastAsiaTheme="minorHAnsi"/>
                <w:szCs w:val="26"/>
              </w:rPr>
            </w:pPr>
          </w:p>
        </w:tc>
        <w:tc>
          <w:tcPr>
            <w:tcW w:w="2977" w:type="dxa"/>
          </w:tcPr>
          <w:p w14:paraId="75CCC0EE" w14:textId="77777777" w:rsidR="00FF2513" w:rsidRDefault="00FF2513" w:rsidP="00FF2513">
            <w:pPr>
              <w:spacing w:line="360" w:lineRule="auto"/>
              <w:rPr>
                <w:rFonts w:eastAsiaTheme="minorHAnsi"/>
                <w:szCs w:val="26"/>
                <w:lang w:val="vi-VN"/>
              </w:rPr>
            </w:pPr>
            <w:r>
              <w:rPr>
                <w:rFonts w:eastAsiaTheme="minorHAnsi"/>
                <w:szCs w:val="26"/>
              </w:rPr>
              <w:t xml:space="preserve">1. </w:t>
            </w:r>
            <w:proofErr w:type="spellStart"/>
            <w:r>
              <w:rPr>
                <w:rFonts w:eastAsiaTheme="minorHAnsi"/>
                <w:szCs w:val="26"/>
              </w:rPr>
              <w:t>Người</w:t>
            </w:r>
            <w:proofErr w:type="spellEnd"/>
            <w:r>
              <w:rPr>
                <w:rFonts w:eastAsiaTheme="minorHAnsi"/>
                <w:szCs w:val="26"/>
              </w:rPr>
              <w:t xml:space="preserve"> </w:t>
            </w:r>
            <w:proofErr w:type="spellStart"/>
            <w:r>
              <w:rPr>
                <w:rFonts w:eastAsiaTheme="minorHAnsi"/>
                <w:szCs w:val="26"/>
              </w:rPr>
              <w:t>dùng</w:t>
            </w:r>
            <w:proofErr w:type="spellEnd"/>
            <w:r>
              <w:rPr>
                <w:rFonts w:eastAsiaTheme="minorHAnsi"/>
                <w:szCs w:val="26"/>
              </w:rPr>
              <w:t xml:space="preserve"> </w:t>
            </w:r>
            <w:proofErr w:type="spellStart"/>
            <w:r>
              <w:rPr>
                <w:rFonts w:eastAsiaTheme="minorHAnsi"/>
                <w:szCs w:val="26"/>
              </w:rPr>
              <w:t>chọn</w:t>
            </w:r>
            <w:proofErr w:type="spellEnd"/>
            <w:r>
              <w:rPr>
                <w:rFonts w:eastAsiaTheme="minorHAnsi"/>
                <w:szCs w:val="26"/>
              </w:rPr>
              <w:t xml:space="preserve"> </w:t>
            </w:r>
            <w:proofErr w:type="spellStart"/>
            <w:r>
              <w:rPr>
                <w:rFonts w:eastAsiaTheme="minorHAnsi"/>
                <w:szCs w:val="26"/>
                <w:lang w:val="vi-VN"/>
              </w:rPr>
              <w:t>avatar</w:t>
            </w:r>
            <w:proofErr w:type="spellEnd"/>
            <w:r>
              <w:rPr>
                <w:rFonts w:eastAsiaTheme="minorHAnsi"/>
                <w:szCs w:val="26"/>
                <w:lang w:val="vi-VN"/>
              </w:rPr>
              <w:t xml:space="preserve"> hoặc cài đặt</w:t>
            </w:r>
          </w:p>
          <w:p w14:paraId="4B12590E" w14:textId="77777777" w:rsidR="00FF2513" w:rsidRDefault="00FF2513" w:rsidP="004A4C9D">
            <w:pPr>
              <w:spacing w:line="360" w:lineRule="auto"/>
              <w:ind w:left="1440" w:hanging="480"/>
              <w:rPr>
                <w:rFonts w:eastAsiaTheme="minorHAnsi"/>
                <w:szCs w:val="26"/>
              </w:rPr>
            </w:pPr>
          </w:p>
          <w:p w14:paraId="3C732EA5" w14:textId="2D4FD33B" w:rsidR="00FF2513" w:rsidRPr="00FF2513" w:rsidRDefault="00FF2513" w:rsidP="00FF2513">
            <w:pPr>
              <w:numPr>
                <w:ilvl w:val="0"/>
                <w:numId w:val="16"/>
              </w:numPr>
              <w:spacing w:line="360" w:lineRule="auto"/>
              <w:ind w:left="480" w:hanging="480"/>
              <w:rPr>
                <w:rFonts w:eastAsiaTheme="minorHAnsi"/>
                <w:szCs w:val="26"/>
                <w:lang w:val="vi-VN"/>
              </w:rPr>
            </w:pPr>
            <w:proofErr w:type="spellStart"/>
            <w:r>
              <w:rPr>
                <w:rFonts w:eastAsiaTheme="minorHAnsi"/>
                <w:szCs w:val="26"/>
              </w:rPr>
              <w:t>Người</w:t>
            </w:r>
            <w:proofErr w:type="spellEnd"/>
            <w:r>
              <w:rPr>
                <w:rFonts w:eastAsiaTheme="minorHAnsi"/>
                <w:szCs w:val="26"/>
              </w:rPr>
              <w:t xml:space="preserve"> </w:t>
            </w:r>
            <w:proofErr w:type="spellStart"/>
            <w:r>
              <w:rPr>
                <w:rFonts w:eastAsiaTheme="minorHAnsi"/>
                <w:szCs w:val="26"/>
              </w:rPr>
              <w:t>dùng</w:t>
            </w:r>
            <w:proofErr w:type="spellEnd"/>
            <w:r>
              <w:rPr>
                <w:rFonts w:eastAsiaTheme="minorHAnsi"/>
                <w:szCs w:val="26"/>
              </w:rPr>
              <w:t xml:space="preserve"> </w:t>
            </w:r>
            <w:r>
              <w:rPr>
                <w:rFonts w:eastAsiaTheme="minorHAnsi"/>
                <w:szCs w:val="26"/>
                <w:lang w:val="vi-VN"/>
              </w:rPr>
              <w:t>chọn mục trang cá nhân để xem chi tiết thông tin của bản thân</w:t>
            </w:r>
          </w:p>
          <w:p w14:paraId="0C3C9A0C" w14:textId="77777777" w:rsidR="00FF2513" w:rsidRDefault="00FF2513" w:rsidP="004A4C9D">
            <w:pPr>
              <w:numPr>
                <w:ilvl w:val="0"/>
                <w:numId w:val="16"/>
              </w:numPr>
              <w:spacing w:line="360" w:lineRule="auto"/>
              <w:ind w:left="480" w:hanging="480"/>
              <w:rPr>
                <w:rFonts w:eastAsiaTheme="minorHAnsi"/>
                <w:szCs w:val="26"/>
                <w:lang w:val="vi-VN"/>
              </w:rPr>
            </w:pPr>
            <w:r>
              <w:rPr>
                <w:rFonts w:eastAsiaTheme="minorHAnsi"/>
                <w:szCs w:val="26"/>
                <w:lang w:val="vi-VN"/>
              </w:rPr>
              <w:t>Người dùng thay đổi các thuộc tính cá nhân muốn thay đổi</w:t>
            </w:r>
          </w:p>
          <w:p w14:paraId="0BEE8146" w14:textId="77777777" w:rsidR="00FF2513" w:rsidRPr="00C041AA" w:rsidRDefault="00FF2513" w:rsidP="004A4C9D">
            <w:pPr>
              <w:spacing w:line="360" w:lineRule="auto"/>
              <w:ind w:left="1440" w:hanging="480"/>
              <w:rPr>
                <w:rFonts w:eastAsiaTheme="minorHAnsi"/>
                <w:szCs w:val="26"/>
                <w:lang w:val="vi-VN"/>
              </w:rPr>
            </w:pPr>
          </w:p>
        </w:tc>
        <w:tc>
          <w:tcPr>
            <w:tcW w:w="2906" w:type="dxa"/>
          </w:tcPr>
          <w:p w14:paraId="57E215C6" w14:textId="77777777" w:rsidR="00FF2513" w:rsidRDefault="00FF2513" w:rsidP="00FF2513">
            <w:pPr>
              <w:spacing w:line="360" w:lineRule="auto"/>
              <w:rPr>
                <w:rFonts w:eastAsiaTheme="minorHAnsi"/>
                <w:szCs w:val="26"/>
                <w:lang w:val="vi-VN"/>
              </w:rPr>
            </w:pPr>
            <w:r w:rsidRPr="00C041AA">
              <w:rPr>
                <w:rFonts w:eastAsiaTheme="minorHAnsi"/>
                <w:szCs w:val="26"/>
                <w:lang w:val="vi-VN"/>
              </w:rPr>
              <w:t xml:space="preserve">1.1 Hệ thống hiển thị danh sách </w:t>
            </w:r>
            <w:r>
              <w:rPr>
                <w:rFonts w:eastAsiaTheme="minorHAnsi"/>
                <w:szCs w:val="26"/>
                <w:lang w:val="vi-VN"/>
              </w:rPr>
              <w:t>mục thông tin cá nhân</w:t>
            </w:r>
          </w:p>
          <w:p w14:paraId="176A2160" w14:textId="77777777" w:rsidR="00FF2513" w:rsidRPr="00C041AA" w:rsidRDefault="00FF2513" w:rsidP="004A4C9D">
            <w:pPr>
              <w:spacing w:line="360" w:lineRule="auto"/>
              <w:ind w:left="1440" w:hanging="480"/>
              <w:rPr>
                <w:rFonts w:eastAsiaTheme="minorHAnsi"/>
                <w:szCs w:val="26"/>
                <w:lang w:val="vi-VN"/>
              </w:rPr>
            </w:pPr>
          </w:p>
          <w:p w14:paraId="6C4A8440" w14:textId="77777777" w:rsidR="00FF2513" w:rsidRDefault="00FF2513" w:rsidP="00FF2513">
            <w:pPr>
              <w:pStyle w:val="oancuaDanhsach"/>
              <w:numPr>
                <w:ilvl w:val="1"/>
                <w:numId w:val="16"/>
              </w:numPr>
              <w:spacing w:line="360" w:lineRule="auto"/>
              <w:rPr>
                <w:rFonts w:eastAsiaTheme="minorHAnsi"/>
                <w:szCs w:val="26"/>
                <w:lang w:val="vi-VN"/>
              </w:rPr>
            </w:pPr>
            <w:r w:rsidRPr="00FF2513">
              <w:rPr>
                <w:rFonts w:eastAsiaTheme="minorHAnsi"/>
                <w:szCs w:val="26"/>
                <w:lang w:val="vi-VN"/>
              </w:rPr>
              <w:t>Hệ thống hiển thị thông tin chi tiết của cá nhân</w:t>
            </w:r>
          </w:p>
          <w:p w14:paraId="72C91375" w14:textId="77777777" w:rsidR="00FF2513" w:rsidRDefault="00FF2513" w:rsidP="00FF2513">
            <w:pPr>
              <w:pStyle w:val="oancuaDanhsach"/>
              <w:numPr>
                <w:ilvl w:val="1"/>
                <w:numId w:val="16"/>
              </w:numPr>
              <w:spacing w:line="360" w:lineRule="auto"/>
              <w:rPr>
                <w:rFonts w:eastAsiaTheme="minorHAnsi"/>
                <w:szCs w:val="26"/>
                <w:lang w:val="vi-VN"/>
              </w:rPr>
            </w:pPr>
            <w:r w:rsidRPr="00FF2513">
              <w:rPr>
                <w:rFonts w:eastAsiaTheme="minorHAnsi"/>
                <w:szCs w:val="26"/>
                <w:lang w:val="vi-VN"/>
              </w:rPr>
              <w:t>Hệ thông gửi xác nhận thay đổi</w:t>
            </w:r>
          </w:p>
          <w:p w14:paraId="497AA5F6" w14:textId="458AA42C" w:rsidR="00FF2513" w:rsidRPr="00FF2513" w:rsidRDefault="00FF2513" w:rsidP="00FF2513">
            <w:pPr>
              <w:pStyle w:val="oancuaDanhsach"/>
              <w:numPr>
                <w:ilvl w:val="1"/>
                <w:numId w:val="16"/>
              </w:numPr>
              <w:spacing w:line="360" w:lineRule="auto"/>
              <w:rPr>
                <w:rFonts w:eastAsiaTheme="minorHAnsi"/>
                <w:szCs w:val="26"/>
                <w:lang w:val="vi-VN"/>
              </w:rPr>
            </w:pPr>
            <w:r w:rsidRPr="00FF2513">
              <w:rPr>
                <w:rFonts w:eastAsiaTheme="minorHAnsi"/>
                <w:szCs w:val="26"/>
                <w:lang w:val="vi-VN"/>
              </w:rPr>
              <w:t>Hệ thống cập nhật dữ liệu mới dược thay đổi</w:t>
            </w:r>
          </w:p>
        </w:tc>
      </w:tr>
      <w:tr w:rsidR="00FF2513" w14:paraId="31B65C39" w14:textId="77777777" w:rsidTr="004A4C9D">
        <w:trPr>
          <w:trHeight w:val="557"/>
        </w:trPr>
        <w:tc>
          <w:tcPr>
            <w:tcW w:w="1793" w:type="dxa"/>
          </w:tcPr>
          <w:p w14:paraId="48F9EDFF" w14:textId="15D57398" w:rsidR="00FF2513" w:rsidRDefault="00FF2513" w:rsidP="00FF2513">
            <w:pPr>
              <w:spacing w:line="360" w:lineRule="auto"/>
              <w:rPr>
                <w:rFonts w:eastAsiaTheme="minorHAnsi"/>
                <w:szCs w:val="26"/>
              </w:rPr>
            </w:pPr>
            <w:r>
              <w:rPr>
                <w:rFonts w:eastAsiaTheme="minorHAnsi"/>
                <w:szCs w:val="26"/>
              </w:rPr>
              <w:t>Exception</w:t>
            </w:r>
            <w:r>
              <w:rPr>
                <w:rFonts w:eastAsiaTheme="minorHAnsi"/>
                <w:szCs w:val="26"/>
                <w:lang w:val="vi-VN"/>
              </w:rPr>
              <w:t xml:space="preserve"> </w:t>
            </w:r>
            <w:r>
              <w:rPr>
                <w:rFonts w:eastAsiaTheme="minorHAnsi"/>
                <w:szCs w:val="26"/>
              </w:rPr>
              <w:t>Conditions:</w:t>
            </w:r>
          </w:p>
        </w:tc>
        <w:tc>
          <w:tcPr>
            <w:tcW w:w="5883" w:type="dxa"/>
            <w:gridSpan w:val="2"/>
          </w:tcPr>
          <w:p w14:paraId="372C188B" w14:textId="77777777" w:rsidR="00FF2513" w:rsidRDefault="00FF2513" w:rsidP="00FF2513">
            <w:pPr>
              <w:keepNext/>
              <w:spacing w:line="360" w:lineRule="auto"/>
              <w:rPr>
                <w:rFonts w:eastAsiaTheme="minorHAnsi"/>
                <w:szCs w:val="26"/>
                <w:lang w:val="vi-VN"/>
              </w:rPr>
            </w:pPr>
            <w:r>
              <w:rPr>
                <w:rFonts w:eastAsiaTheme="minorHAnsi"/>
                <w:szCs w:val="26"/>
                <w:lang w:val="vi-VN"/>
              </w:rPr>
              <w:t>Hệ thống sẽ báo “Thay đổi không thành công” nếu nhập sai định dạng thuộc tính</w:t>
            </w:r>
          </w:p>
        </w:tc>
      </w:tr>
    </w:tbl>
    <w:p w14:paraId="02FB9F9E" w14:textId="77777777" w:rsidR="00256964" w:rsidRDefault="00256964" w:rsidP="00256964"/>
    <w:p w14:paraId="1EDF40C0" w14:textId="77777777" w:rsidR="00256964" w:rsidRDefault="00256964" w:rsidP="00256964"/>
    <w:p w14:paraId="16828C55" w14:textId="77777777" w:rsidR="00256964" w:rsidRDefault="00256964" w:rsidP="00256964"/>
    <w:tbl>
      <w:tblPr>
        <w:tblStyle w:val="LiBang"/>
        <w:tblW w:w="0" w:type="auto"/>
        <w:tblInd w:w="846" w:type="dxa"/>
        <w:tblLook w:val="04A0" w:firstRow="1" w:lastRow="0" w:firstColumn="1" w:lastColumn="0" w:noHBand="0" w:noVBand="1"/>
      </w:tblPr>
      <w:tblGrid>
        <w:gridCol w:w="1787"/>
        <w:gridCol w:w="5663"/>
      </w:tblGrid>
      <w:tr w:rsidR="00FF2513" w14:paraId="533969EB" w14:textId="77777777" w:rsidTr="008A327E">
        <w:trPr>
          <w:trHeight w:val="557"/>
        </w:trPr>
        <w:tc>
          <w:tcPr>
            <w:tcW w:w="1787" w:type="dxa"/>
          </w:tcPr>
          <w:p w14:paraId="5CBB8E28" w14:textId="6C0DD3AD" w:rsidR="00FF2513" w:rsidRDefault="00FF2513" w:rsidP="00FF2513">
            <w:pPr>
              <w:spacing w:line="360" w:lineRule="auto"/>
              <w:rPr>
                <w:rFonts w:eastAsiaTheme="minorHAnsi"/>
                <w:szCs w:val="26"/>
              </w:rPr>
            </w:pPr>
            <w:r>
              <w:rPr>
                <w:rFonts w:eastAsiaTheme="minorHAnsi"/>
                <w:szCs w:val="26"/>
              </w:rPr>
              <w:t>Exception</w:t>
            </w:r>
            <w:r>
              <w:rPr>
                <w:rFonts w:eastAsiaTheme="minorHAnsi"/>
                <w:szCs w:val="26"/>
                <w:lang w:val="vi-VN"/>
              </w:rPr>
              <w:t xml:space="preserve"> </w:t>
            </w:r>
            <w:r>
              <w:rPr>
                <w:rFonts w:eastAsiaTheme="minorHAnsi"/>
                <w:szCs w:val="26"/>
              </w:rPr>
              <w:t>Conditions:</w:t>
            </w:r>
          </w:p>
        </w:tc>
        <w:tc>
          <w:tcPr>
            <w:tcW w:w="5663" w:type="dxa"/>
          </w:tcPr>
          <w:p w14:paraId="22496EBF" w14:textId="67ED969F" w:rsidR="00FF2513" w:rsidRPr="00E33DBB" w:rsidRDefault="00FF2513" w:rsidP="00FF2513">
            <w:pPr>
              <w:keepNext/>
              <w:spacing w:line="360" w:lineRule="auto"/>
              <w:rPr>
                <w:rFonts w:eastAsiaTheme="minorHAnsi"/>
                <w:szCs w:val="26"/>
              </w:rPr>
            </w:pPr>
            <w:proofErr w:type="spellStart"/>
            <w:r>
              <w:rPr>
                <w:rFonts w:eastAsiaTheme="minorHAnsi"/>
                <w:szCs w:val="26"/>
              </w:rPr>
              <w:t>Nếu</w:t>
            </w:r>
            <w:proofErr w:type="spellEnd"/>
            <w:r>
              <w:rPr>
                <w:rFonts w:eastAsiaTheme="minorHAnsi"/>
                <w:szCs w:val="26"/>
              </w:rPr>
              <w:t xml:space="preserve"> </w:t>
            </w:r>
            <w:proofErr w:type="spellStart"/>
            <w:r>
              <w:rPr>
                <w:rFonts w:eastAsiaTheme="minorHAnsi"/>
                <w:szCs w:val="26"/>
              </w:rPr>
              <w:t>người</w:t>
            </w:r>
            <w:proofErr w:type="spellEnd"/>
            <w:r>
              <w:rPr>
                <w:rFonts w:eastAsiaTheme="minorHAnsi"/>
                <w:szCs w:val="26"/>
              </w:rPr>
              <w:t xml:space="preserve"> </w:t>
            </w:r>
            <w:proofErr w:type="spellStart"/>
            <w:r>
              <w:rPr>
                <w:rFonts w:eastAsiaTheme="minorHAnsi"/>
                <w:szCs w:val="26"/>
              </w:rPr>
              <w:t>dùng</w:t>
            </w:r>
            <w:proofErr w:type="spellEnd"/>
            <w:r>
              <w:rPr>
                <w:rFonts w:eastAsiaTheme="minorHAnsi"/>
                <w:szCs w:val="26"/>
              </w:rPr>
              <w:t xml:space="preserve"> </w:t>
            </w:r>
            <w:proofErr w:type="spellStart"/>
            <w:r>
              <w:rPr>
                <w:rFonts w:eastAsiaTheme="minorHAnsi"/>
                <w:szCs w:val="26"/>
              </w:rPr>
              <w:t>chưa</w:t>
            </w:r>
            <w:proofErr w:type="spellEnd"/>
            <w:r>
              <w:rPr>
                <w:rFonts w:eastAsiaTheme="minorHAnsi"/>
                <w:szCs w:val="26"/>
              </w:rPr>
              <w:t xml:space="preserve"> </w:t>
            </w:r>
            <w:proofErr w:type="spellStart"/>
            <w:r w:rsidR="00792CAF">
              <w:rPr>
                <w:rFonts w:eastAsiaTheme="minorHAnsi"/>
                <w:szCs w:val="26"/>
              </w:rPr>
              <w:t>sử</w:t>
            </w:r>
            <w:proofErr w:type="spellEnd"/>
            <w:r w:rsidR="00792CAF">
              <w:rPr>
                <w:rFonts w:eastAsiaTheme="minorHAnsi"/>
                <w:szCs w:val="26"/>
                <w:lang w:val="vi-VN"/>
              </w:rPr>
              <w:t xml:space="preserve"> dụng dịch vụ hoặc </w:t>
            </w:r>
            <w:proofErr w:type="spellStart"/>
            <w:r>
              <w:rPr>
                <w:rFonts w:eastAsiaTheme="minorHAnsi"/>
                <w:szCs w:val="26"/>
              </w:rPr>
              <w:t>mua</w:t>
            </w:r>
            <w:proofErr w:type="spellEnd"/>
            <w:r>
              <w:rPr>
                <w:rFonts w:eastAsiaTheme="minorHAnsi"/>
                <w:szCs w:val="26"/>
              </w:rPr>
              <w:t xml:space="preserve"> </w:t>
            </w:r>
            <w:proofErr w:type="spellStart"/>
            <w:r>
              <w:rPr>
                <w:rFonts w:eastAsiaTheme="minorHAnsi"/>
                <w:szCs w:val="26"/>
              </w:rPr>
              <w:t>sản</w:t>
            </w:r>
            <w:proofErr w:type="spellEnd"/>
            <w:r>
              <w:rPr>
                <w:rFonts w:eastAsiaTheme="minorHAnsi"/>
                <w:szCs w:val="26"/>
              </w:rPr>
              <w:t xml:space="preserve"> </w:t>
            </w:r>
            <w:proofErr w:type="spellStart"/>
            <w:r>
              <w:rPr>
                <w:rFonts w:eastAsiaTheme="minorHAnsi"/>
                <w:szCs w:val="26"/>
              </w:rPr>
              <w:t>phẩm</w:t>
            </w:r>
            <w:proofErr w:type="spellEnd"/>
            <w:r>
              <w:rPr>
                <w:rFonts w:eastAsiaTheme="minorHAnsi"/>
                <w:szCs w:val="26"/>
              </w:rPr>
              <w:t xml:space="preserve"> </w:t>
            </w:r>
            <w:proofErr w:type="spellStart"/>
            <w:r>
              <w:rPr>
                <w:rFonts w:eastAsiaTheme="minorHAnsi"/>
                <w:szCs w:val="26"/>
              </w:rPr>
              <w:t>hệ</w:t>
            </w:r>
            <w:proofErr w:type="spellEnd"/>
            <w:r>
              <w:rPr>
                <w:rFonts w:eastAsiaTheme="minorHAnsi"/>
                <w:szCs w:val="26"/>
              </w:rPr>
              <w:t xml:space="preserve"> </w:t>
            </w:r>
            <w:proofErr w:type="spellStart"/>
            <w:r>
              <w:rPr>
                <w:rFonts w:eastAsiaTheme="minorHAnsi"/>
                <w:szCs w:val="26"/>
              </w:rPr>
              <w:t>thống</w:t>
            </w:r>
            <w:proofErr w:type="spellEnd"/>
            <w:r>
              <w:rPr>
                <w:rFonts w:eastAsiaTheme="minorHAnsi"/>
                <w:szCs w:val="26"/>
              </w:rPr>
              <w:t xml:space="preserve"> </w:t>
            </w:r>
            <w:proofErr w:type="spellStart"/>
            <w:r>
              <w:rPr>
                <w:rFonts w:eastAsiaTheme="minorHAnsi"/>
                <w:szCs w:val="26"/>
              </w:rPr>
              <w:t>sẽ</w:t>
            </w:r>
            <w:proofErr w:type="spellEnd"/>
            <w:r>
              <w:rPr>
                <w:rFonts w:eastAsiaTheme="minorHAnsi"/>
                <w:szCs w:val="26"/>
              </w:rPr>
              <w:t xml:space="preserve"> </w:t>
            </w:r>
            <w:proofErr w:type="spellStart"/>
            <w:r>
              <w:rPr>
                <w:rFonts w:eastAsiaTheme="minorHAnsi"/>
                <w:szCs w:val="26"/>
              </w:rPr>
              <w:t>hiển</w:t>
            </w:r>
            <w:proofErr w:type="spellEnd"/>
            <w:r>
              <w:rPr>
                <w:rFonts w:eastAsiaTheme="minorHAnsi"/>
                <w:szCs w:val="26"/>
              </w:rPr>
              <w:t xml:space="preserve"> </w:t>
            </w:r>
            <w:proofErr w:type="spellStart"/>
            <w:r>
              <w:rPr>
                <w:rFonts w:eastAsiaTheme="minorHAnsi"/>
                <w:szCs w:val="26"/>
              </w:rPr>
              <w:t>thị</w:t>
            </w:r>
            <w:proofErr w:type="spellEnd"/>
            <w:r>
              <w:rPr>
                <w:rFonts w:eastAsiaTheme="minorHAnsi"/>
                <w:szCs w:val="26"/>
              </w:rPr>
              <w:t xml:space="preserve"> </w:t>
            </w:r>
            <w:proofErr w:type="spellStart"/>
            <w:r>
              <w:rPr>
                <w:rFonts w:eastAsiaTheme="minorHAnsi"/>
                <w:szCs w:val="26"/>
              </w:rPr>
              <w:t>thông</w:t>
            </w:r>
            <w:proofErr w:type="spellEnd"/>
            <w:r>
              <w:rPr>
                <w:rFonts w:eastAsiaTheme="minorHAnsi"/>
                <w:szCs w:val="26"/>
              </w:rPr>
              <w:t xml:space="preserve"> </w:t>
            </w:r>
            <w:proofErr w:type="spellStart"/>
            <w:r>
              <w:rPr>
                <w:rFonts w:eastAsiaTheme="minorHAnsi"/>
                <w:szCs w:val="26"/>
              </w:rPr>
              <w:t>báo</w:t>
            </w:r>
            <w:proofErr w:type="spellEnd"/>
            <w:r>
              <w:rPr>
                <w:rFonts w:eastAsiaTheme="minorHAnsi"/>
                <w:szCs w:val="26"/>
              </w:rPr>
              <w:t xml:space="preserve"> </w:t>
            </w:r>
            <w:proofErr w:type="spellStart"/>
            <w:r>
              <w:rPr>
                <w:rFonts w:eastAsiaTheme="minorHAnsi"/>
                <w:szCs w:val="26"/>
              </w:rPr>
              <w:t>bạn</w:t>
            </w:r>
            <w:proofErr w:type="spellEnd"/>
            <w:r>
              <w:rPr>
                <w:rFonts w:eastAsiaTheme="minorHAnsi"/>
                <w:szCs w:val="26"/>
              </w:rPr>
              <w:t xml:space="preserve"> </w:t>
            </w:r>
            <w:proofErr w:type="spellStart"/>
            <w:r>
              <w:rPr>
                <w:rFonts w:eastAsiaTheme="minorHAnsi"/>
                <w:szCs w:val="26"/>
              </w:rPr>
              <w:t>cần</w:t>
            </w:r>
            <w:proofErr w:type="spellEnd"/>
            <w:r>
              <w:rPr>
                <w:rFonts w:eastAsiaTheme="minorHAnsi"/>
                <w:szCs w:val="26"/>
              </w:rPr>
              <w:t xml:space="preserve"> </w:t>
            </w:r>
            <w:proofErr w:type="spellStart"/>
            <w:r w:rsidR="00792CAF">
              <w:rPr>
                <w:rFonts w:eastAsiaTheme="minorHAnsi"/>
                <w:szCs w:val="26"/>
              </w:rPr>
              <w:t>sử</w:t>
            </w:r>
            <w:proofErr w:type="spellEnd"/>
            <w:r w:rsidR="00792CAF">
              <w:rPr>
                <w:rFonts w:eastAsiaTheme="minorHAnsi"/>
                <w:szCs w:val="26"/>
                <w:lang w:val="vi-VN"/>
              </w:rPr>
              <w:t xml:space="preserve"> dụng dịch vụ hoặc </w:t>
            </w:r>
            <w:proofErr w:type="spellStart"/>
            <w:r>
              <w:rPr>
                <w:rFonts w:eastAsiaTheme="minorHAnsi"/>
                <w:szCs w:val="26"/>
              </w:rPr>
              <w:t>mua</w:t>
            </w:r>
            <w:proofErr w:type="spellEnd"/>
            <w:r>
              <w:rPr>
                <w:rFonts w:eastAsiaTheme="minorHAnsi"/>
                <w:szCs w:val="26"/>
              </w:rPr>
              <w:t xml:space="preserve"> </w:t>
            </w:r>
            <w:proofErr w:type="spellStart"/>
            <w:r>
              <w:rPr>
                <w:rFonts w:eastAsiaTheme="minorHAnsi"/>
                <w:szCs w:val="26"/>
              </w:rPr>
              <w:t>sản</w:t>
            </w:r>
            <w:proofErr w:type="spellEnd"/>
            <w:r>
              <w:rPr>
                <w:rFonts w:eastAsiaTheme="minorHAnsi"/>
                <w:szCs w:val="26"/>
              </w:rPr>
              <w:t xml:space="preserve"> </w:t>
            </w:r>
            <w:proofErr w:type="spellStart"/>
            <w:r>
              <w:rPr>
                <w:rFonts w:eastAsiaTheme="minorHAnsi"/>
                <w:szCs w:val="26"/>
              </w:rPr>
              <w:t>phẩm</w:t>
            </w:r>
            <w:proofErr w:type="spellEnd"/>
            <w:r>
              <w:rPr>
                <w:rFonts w:eastAsiaTheme="minorHAnsi"/>
                <w:szCs w:val="26"/>
              </w:rPr>
              <w:t xml:space="preserve"> </w:t>
            </w:r>
            <w:proofErr w:type="spellStart"/>
            <w:r>
              <w:rPr>
                <w:rFonts w:eastAsiaTheme="minorHAnsi"/>
                <w:szCs w:val="26"/>
              </w:rPr>
              <w:t>này</w:t>
            </w:r>
            <w:proofErr w:type="spellEnd"/>
            <w:r>
              <w:rPr>
                <w:rFonts w:eastAsiaTheme="minorHAnsi"/>
                <w:szCs w:val="26"/>
              </w:rPr>
              <w:t xml:space="preserve"> </w:t>
            </w:r>
            <w:proofErr w:type="spellStart"/>
            <w:r>
              <w:rPr>
                <w:rFonts w:eastAsiaTheme="minorHAnsi"/>
                <w:szCs w:val="26"/>
              </w:rPr>
              <w:t>để</w:t>
            </w:r>
            <w:proofErr w:type="spellEnd"/>
            <w:r>
              <w:rPr>
                <w:rFonts w:eastAsiaTheme="minorHAnsi"/>
                <w:szCs w:val="26"/>
              </w:rPr>
              <w:t xml:space="preserve"> </w:t>
            </w:r>
            <w:proofErr w:type="spellStart"/>
            <w:r>
              <w:rPr>
                <w:rFonts w:eastAsiaTheme="minorHAnsi"/>
                <w:szCs w:val="26"/>
              </w:rPr>
              <w:t>có</w:t>
            </w:r>
            <w:proofErr w:type="spellEnd"/>
            <w:r>
              <w:rPr>
                <w:rFonts w:eastAsiaTheme="minorHAnsi"/>
                <w:szCs w:val="26"/>
              </w:rPr>
              <w:t xml:space="preserve"> </w:t>
            </w:r>
            <w:proofErr w:type="spellStart"/>
            <w:r>
              <w:rPr>
                <w:rFonts w:eastAsiaTheme="minorHAnsi"/>
                <w:szCs w:val="26"/>
              </w:rPr>
              <w:t>thể</w:t>
            </w:r>
            <w:proofErr w:type="spellEnd"/>
            <w:r>
              <w:rPr>
                <w:rFonts w:eastAsiaTheme="minorHAnsi"/>
                <w:szCs w:val="26"/>
              </w:rPr>
              <w:t xml:space="preserve"> </w:t>
            </w:r>
            <w:proofErr w:type="spellStart"/>
            <w:r>
              <w:rPr>
                <w:rFonts w:eastAsiaTheme="minorHAnsi"/>
                <w:szCs w:val="26"/>
              </w:rPr>
              <w:t>đánh</w:t>
            </w:r>
            <w:proofErr w:type="spellEnd"/>
            <w:r>
              <w:rPr>
                <w:rFonts w:eastAsiaTheme="minorHAnsi"/>
                <w:szCs w:val="26"/>
              </w:rPr>
              <w:t xml:space="preserve"> </w:t>
            </w:r>
            <w:proofErr w:type="spellStart"/>
            <w:r>
              <w:rPr>
                <w:rFonts w:eastAsiaTheme="minorHAnsi"/>
                <w:szCs w:val="26"/>
              </w:rPr>
              <w:t>giá</w:t>
            </w:r>
            <w:proofErr w:type="spellEnd"/>
            <w:r>
              <w:rPr>
                <w:rFonts w:eastAsiaTheme="minorHAnsi"/>
                <w:szCs w:val="26"/>
              </w:rPr>
              <w:t>.</w:t>
            </w:r>
          </w:p>
          <w:p w14:paraId="762A6389" w14:textId="77777777" w:rsidR="00FF2513" w:rsidRPr="00E33DBB" w:rsidRDefault="00FF2513" w:rsidP="004A4C9D">
            <w:pPr>
              <w:keepNext/>
              <w:spacing w:line="360" w:lineRule="auto"/>
              <w:ind w:left="1440" w:hanging="480"/>
              <w:rPr>
                <w:rFonts w:eastAsiaTheme="minorHAnsi"/>
                <w:szCs w:val="26"/>
              </w:rPr>
            </w:pPr>
          </w:p>
        </w:tc>
      </w:tr>
    </w:tbl>
    <w:p w14:paraId="5E12596B" w14:textId="64A30634" w:rsidR="006948CA" w:rsidRPr="008A327E" w:rsidRDefault="006948CA" w:rsidP="008A327E">
      <w:pPr>
        <w:pStyle w:val="Tiumccp3"/>
      </w:pPr>
    </w:p>
    <w:p w14:paraId="7442C929" w14:textId="77777777" w:rsidR="006948CA" w:rsidRPr="00381F91" w:rsidRDefault="006948CA" w:rsidP="006948CA">
      <w:pPr>
        <w:pStyle w:val="Tiumccp3"/>
        <w:ind w:left="360"/>
        <w:rPr>
          <w:lang w:val="vi-VN"/>
        </w:rPr>
      </w:pPr>
    </w:p>
    <w:p w14:paraId="54FB179C" w14:textId="0735E8A5" w:rsidR="006948CA" w:rsidRDefault="005C567A" w:rsidP="00D14391">
      <w:pPr>
        <w:pStyle w:val="Tiumccp3"/>
        <w:numPr>
          <w:ilvl w:val="3"/>
          <w:numId w:val="75"/>
        </w:numPr>
        <w:outlineLvl w:val="2"/>
        <w:rPr>
          <w:lang w:val="vi-VN"/>
        </w:rPr>
      </w:pPr>
      <w:bookmarkStart w:id="55" w:name="_Hlk195950888"/>
      <w:bookmarkStart w:id="56" w:name="_Toc195953837"/>
      <w:r>
        <w:rPr>
          <w:lang w:val="vi-VN"/>
        </w:rPr>
        <w:t>UC18</w:t>
      </w:r>
      <w:r w:rsidR="006948CA">
        <w:rPr>
          <w:lang w:val="vi-VN"/>
        </w:rPr>
        <w:t xml:space="preserve">: </w:t>
      </w:r>
      <w:proofErr w:type="spellStart"/>
      <w:r w:rsidR="008A327E">
        <w:t>Kiểm</w:t>
      </w:r>
      <w:proofErr w:type="spellEnd"/>
      <w:r w:rsidR="008A327E">
        <w:t xml:space="preserve"> </w:t>
      </w:r>
      <w:proofErr w:type="spellStart"/>
      <w:r w:rsidR="008A327E">
        <w:t>tra</w:t>
      </w:r>
      <w:proofErr w:type="spellEnd"/>
      <w:r w:rsidR="006948CA">
        <w:rPr>
          <w:lang w:val="vi-VN"/>
        </w:rPr>
        <w:t xml:space="preserve"> thú cưng</w:t>
      </w:r>
      <w:bookmarkEnd w:id="56"/>
    </w:p>
    <w:p w14:paraId="1167F39A" w14:textId="25915B68" w:rsidR="00D14391" w:rsidRDefault="00D14391" w:rsidP="00D14391">
      <w:pPr>
        <w:pStyle w:val="Tiumccp3"/>
        <w:jc w:val="center"/>
        <w:rPr>
          <w:lang w:val="vi-VN"/>
        </w:rPr>
      </w:pPr>
      <w:bookmarkStart w:id="57" w:name="_Toc195951406"/>
      <w:bookmarkStart w:id="58" w:name="_Toc195951826"/>
      <w:bookmarkStart w:id="59" w:name="_Toc195953838"/>
      <w:r>
        <w:rPr>
          <w:noProof/>
          <w:lang w:val="vi-VN"/>
          <w14:ligatures w14:val="standardContextual"/>
        </w:rPr>
        <w:drawing>
          <wp:inline distT="0" distB="0" distL="0" distR="0" wp14:anchorId="546C6465" wp14:editId="5D5458B2">
            <wp:extent cx="4991100" cy="1733550"/>
            <wp:effectExtent l="0" t="0" r="0" b="0"/>
            <wp:docPr id="123910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051" name="Picture 12391051"/>
                    <pic:cNvPicPr/>
                  </pic:nvPicPr>
                  <pic:blipFill>
                    <a:blip r:embed="rId36">
                      <a:extLst>
                        <a:ext uri="{28A0092B-C50C-407E-A947-70E740481C1C}">
                          <a14:useLocalDpi xmlns:a14="http://schemas.microsoft.com/office/drawing/2010/main" val="0"/>
                        </a:ext>
                      </a:extLst>
                    </a:blip>
                    <a:stretch>
                      <a:fillRect/>
                    </a:stretch>
                  </pic:blipFill>
                  <pic:spPr>
                    <a:xfrm>
                      <a:off x="0" y="0"/>
                      <a:ext cx="4991100" cy="1733550"/>
                    </a:xfrm>
                    <a:prstGeom prst="rect">
                      <a:avLst/>
                    </a:prstGeom>
                  </pic:spPr>
                </pic:pic>
              </a:graphicData>
            </a:graphic>
          </wp:inline>
        </w:drawing>
      </w:r>
      <w:bookmarkEnd w:id="57"/>
      <w:bookmarkEnd w:id="58"/>
      <w:bookmarkEnd w:id="59"/>
    </w:p>
    <w:p w14:paraId="1AA61E2F" w14:textId="77777777" w:rsidR="00D14391" w:rsidRDefault="00D14391" w:rsidP="00B149E0">
      <w:pPr>
        <w:pStyle w:val="Tiumccp3"/>
        <w:rPr>
          <w:lang w:val="vi-VN"/>
        </w:rPr>
      </w:pPr>
    </w:p>
    <w:tbl>
      <w:tblPr>
        <w:tblStyle w:val="LiBang"/>
        <w:tblW w:w="0" w:type="auto"/>
        <w:tblInd w:w="846" w:type="dxa"/>
        <w:tblLook w:val="04A0" w:firstRow="1" w:lastRow="0" w:firstColumn="1" w:lastColumn="0" w:noHBand="0" w:noVBand="1"/>
      </w:tblPr>
      <w:tblGrid>
        <w:gridCol w:w="1787"/>
        <w:gridCol w:w="2867"/>
        <w:gridCol w:w="2796"/>
      </w:tblGrid>
      <w:tr w:rsidR="00D14391" w14:paraId="00FA1B4C" w14:textId="77777777" w:rsidTr="00B4780B">
        <w:tc>
          <w:tcPr>
            <w:tcW w:w="1787" w:type="dxa"/>
          </w:tcPr>
          <w:p w14:paraId="1D7000FC" w14:textId="77777777" w:rsidR="00D14391" w:rsidRDefault="00D14391" w:rsidP="00D14391">
            <w:pPr>
              <w:rPr>
                <w:rFonts w:eastAsiaTheme="minorHAnsi"/>
                <w:szCs w:val="26"/>
              </w:rPr>
            </w:pPr>
            <w:proofErr w:type="spellStart"/>
            <w:r>
              <w:rPr>
                <w:rFonts w:eastAsiaTheme="minorHAnsi"/>
                <w:szCs w:val="26"/>
              </w:rPr>
              <w:t>UseCase</w:t>
            </w:r>
            <w:proofErr w:type="spellEnd"/>
            <w:r>
              <w:rPr>
                <w:rFonts w:eastAsiaTheme="minorHAnsi"/>
                <w:szCs w:val="26"/>
              </w:rPr>
              <w:t xml:space="preserve"> Name:</w:t>
            </w:r>
          </w:p>
        </w:tc>
        <w:tc>
          <w:tcPr>
            <w:tcW w:w="5663"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4391" w:rsidRPr="008A327E" w14:paraId="4867228E" w14:textId="77777777" w:rsidTr="00B4780B">
              <w:trPr>
                <w:tblCellSpacing w:w="15" w:type="dxa"/>
              </w:trPr>
              <w:tc>
                <w:tcPr>
                  <w:tcW w:w="0" w:type="auto"/>
                  <w:vAlign w:val="center"/>
                  <w:hideMark/>
                </w:tcPr>
                <w:p w14:paraId="6CE28076" w14:textId="77777777" w:rsidR="00D14391" w:rsidRPr="008A327E" w:rsidRDefault="00D14391" w:rsidP="00D14391">
                  <w:pPr>
                    <w:rPr>
                      <w:rFonts w:eastAsiaTheme="minorHAnsi"/>
                      <w:szCs w:val="26"/>
                    </w:rPr>
                  </w:pPr>
                </w:p>
              </w:tc>
            </w:tr>
          </w:tbl>
          <w:p w14:paraId="37A58CCF" w14:textId="77777777" w:rsidR="00D14391" w:rsidRPr="008A327E" w:rsidRDefault="00D14391" w:rsidP="00D14391">
            <w:pPr>
              <w:rPr>
                <w:rFonts w:eastAsiaTheme="minorHAnsi"/>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tblGrid>
            <w:tr w:rsidR="00D14391" w:rsidRPr="008A327E" w14:paraId="5A04E517" w14:textId="77777777" w:rsidTr="00B4780B">
              <w:trPr>
                <w:tblCellSpacing w:w="15" w:type="dxa"/>
              </w:trPr>
              <w:tc>
                <w:tcPr>
                  <w:tcW w:w="0" w:type="auto"/>
                  <w:vAlign w:val="center"/>
                  <w:hideMark/>
                </w:tcPr>
                <w:p w14:paraId="6517B844" w14:textId="77777777" w:rsidR="00D14391" w:rsidRPr="008A327E" w:rsidRDefault="00D14391" w:rsidP="00D14391">
                  <w:pPr>
                    <w:rPr>
                      <w:rFonts w:eastAsiaTheme="minorHAnsi"/>
                      <w:szCs w:val="26"/>
                    </w:rPr>
                  </w:pPr>
                  <w:proofErr w:type="spellStart"/>
                  <w:r w:rsidRPr="008A327E">
                    <w:rPr>
                      <w:rFonts w:eastAsiaTheme="minorHAnsi"/>
                      <w:szCs w:val="26"/>
                    </w:rPr>
                    <w:t>Kiểm</w:t>
                  </w:r>
                  <w:proofErr w:type="spellEnd"/>
                  <w:r w:rsidRPr="008A327E">
                    <w:rPr>
                      <w:rFonts w:eastAsiaTheme="minorHAnsi"/>
                      <w:szCs w:val="26"/>
                    </w:rPr>
                    <w:t xml:space="preserve"> </w:t>
                  </w:r>
                  <w:proofErr w:type="spellStart"/>
                  <w:r w:rsidRPr="008A327E">
                    <w:rPr>
                      <w:rFonts w:eastAsiaTheme="minorHAnsi"/>
                      <w:szCs w:val="26"/>
                    </w:rPr>
                    <w:t>tra</w:t>
                  </w:r>
                  <w:proofErr w:type="spellEnd"/>
                  <w:r w:rsidRPr="008A327E">
                    <w:rPr>
                      <w:rFonts w:eastAsiaTheme="minorHAnsi"/>
                      <w:szCs w:val="26"/>
                    </w:rPr>
                    <w:t xml:space="preserve"> </w:t>
                  </w:r>
                  <w:proofErr w:type="spellStart"/>
                  <w:r w:rsidRPr="008A327E">
                    <w:rPr>
                      <w:rFonts w:eastAsiaTheme="minorHAnsi"/>
                      <w:szCs w:val="26"/>
                    </w:rPr>
                    <w:t>thú</w:t>
                  </w:r>
                  <w:proofErr w:type="spellEnd"/>
                  <w:r w:rsidRPr="008A327E">
                    <w:rPr>
                      <w:rFonts w:eastAsiaTheme="minorHAnsi"/>
                      <w:szCs w:val="26"/>
                    </w:rPr>
                    <w:t xml:space="preserve"> </w:t>
                  </w:r>
                  <w:proofErr w:type="spellStart"/>
                  <w:r w:rsidRPr="008A327E">
                    <w:rPr>
                      <w:rFonts w:eastAsiaTheme="minorHAnsi"/>
                      <w:szCs w:val="26"/>
                    </w:rPr>
                    <w:t>cưng</w:t>
                  </w:r>
                  <w:proofErr w:type="spellEnd"/>
                </w:p>
              </w:tc>
            </w:tr>
          </w:tbl>
          <w:p w14:paraId="08D57BC6" w14:textId="77777777" w:rsidR="00D14391" w:rsidRPr="001E7C66" w:rsidRDefault="00D14391" w:rsidP="00D14391">
            <w:pPr>
              <w:rPr>
                <w:rFonts w:eastAsiaTheme="minorHAnsi"/>
                <w:szCs w:val="26"/>
              </w:rPr>
            </w:pPr>
          </w:p>
        </w:tc>
      </w:tr>
      <w:tr w:rsidR="00D14391" w14:paraId="2D4EB203" w14:textId="77777777" w:rsidTr="00B4780B">
        <w:tc>
          <w:tcPr>
            <w:tcW w:w="1787" w:type="dxa"/>
          </w:tcPr>
          <w:p w14:paraId="15F5E736" w14:textId="77777777" w:rsidR="00D14391" w:rsidRDefault="00D14391" w:rsidP="00D14391">
            <w:pPr>
              <w:rPr>
                <w:rFonts w:eastAsiaTheme="minorHAnsi"/>
                <w:szCs w:val="26"/>
              </w:rPr>
            </w:pPr>
            <w:r>
              <w:rPr>
                <w:rFonts w:eastAsiaTheme="minorHAnsi"/>
                <w:szCs w:val="26"/>
              </w:rPr>
              <w:t>Scenario:</w:t>
            </w:r>
          </w:p>
        </w:tc>
        <w:tc>
          <w:tcPr>
            <w:tcW w:w="5663" w:type="dxa"/>
            <w:gridSpan w:val="2"/>
          </w:tcPr>
          <w:p w14:paraId="15B3C9BA" w14:textId="77777777" w:rsidR="00D14391" w:rsidRPr="006A1449" w:rsidRDefault="00D14391" w:rsidP="00D14391">
            <w:pPr>
              <w:rPr>
                <w:rFonts w:eastAsiaTheme="minorHAnsi"/>
                <w:szCs w:val="26"/>
              </w:rPr>
            </w:pPr>
            <w:proofErr w:type="spellStart"/>
            <w:r w:rsidRPr="008A327E">
              <w:rPr>
                <w:rFonts w:eastAsiaTheme="minorHAnsi"/>
                <w:szCs w:val="26"/>
              </w:rPr>
              <w:t>Chủ</w:t>
            </w:r>
            <w:proofErr w:type="spellEnd"/>
            <w:r w:rsidRPr="008A327E">
              <w:rPr>
                <w:rFonts w:eastAsiaTheme="minorHAnsi"/>
                <w:szCs w:val="26"/>
              </w:rPr>
              <w:t xml:space="preserve"> </w:t>
            </w:r>
            <w:proofErr w:type="spellStart"/>
            <w:r w:rsidRPr="008A327E">
              <w:rPr>
                <w:rFonts w:eastAsiaTheme="minorHAnsi"/>
                <w:szCs w:val="26"/>
              </w:rPr>
              <w:t>cửa</w:t>
            </w:r>
            <w:proofErr w:type="spellEnd"/>
            <w:r w:rsidRPr="008A327E">
              <w:rPr>
                <w:rFonts w:eastAsiaTheme="minorHAnsi"/>
                <w:szCs w:val="26"/>
              </w:rPr>
              <w:t xml:space="preserve"> </w:t>
            </w:r>
            <w:proofErr w:type="spellStart"/>
            <w:r w:rsidRPr="008A327E">
              <w:rPr>
                <w:rFonts w:eastAsiaTheme="minorHAnsi"/>
                <w:szCs w:val="26"/>
              </w:rPr>
              <w:t>hàng</w:t>
            </w:r>
            <w:proofErr w:type="spellEnd"/>
            <w:r w:rsidRPr="008A327E">
              <w:rPr>
                <w:rFonts w:eastAsiaTheme="minorHAnsi"/>
                <w:szCs w:val="26"/>
              </w:rPr>
              <w:t xml:space="preserve"> </w:t>
            </w:r>
            <w:proofErr w:type="spellStart"/>
            <w:r w:rsidRPr="008A327E">
              <w:rPr>
                <w:rFonts w:eastAsiaTheme="minorHAnsi"/>
                <w:szCs w:val="26"/>
              </w:rPr>
              <w:t>truy</w:t>
            </w:r>
            <w:proofErr w:type="spellEnd"/>
            <w:r w:rsidRPr="008A327E">
              <w:rPr>
                <w:rFonts w:eastAsiaTheme="minorHAnsi"/>
                <w:szCs w:val="26"/>
              </w:rPr>
              <w:t xml:space="preserve"> </w:t>
            </w:r>
            <w:proofErr w:type="spellStart"/>
            <w:r w:rsidRPr="008A327E">
              <w:rPr>
                <w:rFonts w:eastAsiaTheme="minorHAnsi"/>
                <w:szCs w:val="26"/>
              </w:rPr>
              <w:t>cập</w:t>
            </w:r>
            <w:proofErr w:type="spellEnd"/>
            <w:r w:rsidRPr="008A327E">
              <w:rPr>
                <w:rFonts w:eastAsiaTheme="minorHAnsi"/>
                <w:szCs w:val="26"/>
              </w:rPr>
              <w:t xml:space="preserve"> </w:t>
            </w:r>
            <w:proofErr w:type="spellStart"/>
            <w:r w:rsidRPr="008A327E">
              <w:rPr>
                <w:rFonts w:eastAsiaTheme="minorHAnsi"/>
                <w:szCs w:val="26"/>
              </w:rPr>
              <w:t>danh</w:t>
            </w:r>
            <w:proofErr w:type="spellEnd"/>
            <w:r w:rsidRPr="008A327E">
              <w:rPr>
                <w:rFonts w:eastAsiaTheme="minorHAnsi"/>
                <w:szCs w:val="26"/>
              </w:rPr>
              <w:t xml:space="preserve"> </w:t>
            </w:r>
            <w:proofErr w:type="spellStart"/>
            <w:r w:rsidRPr="008A327E">
              <w:rPr>
                <w:rFonts w:eastAsiaTheme="minorHAnsi"/>
                <w:szCs w:val="26"/>
              </w:rPr>
              <w:t>sách</w:t>
            </w:r>
            <w:proofErr w:type="spellEnd"/>
            <w:r w:rsidRPr="008A327E">
              <w:rPr>
                <w:rFonts w:eastAsiaTheme="minorHAnsi"/>
                <w:szCs w:val="26"/>
              </w:rPr>
              <w:t xml:space="preserve"> </w:t>
            </w:r>
            <w:proofErr w:type="spellStart"/>
            <w:r w:rsidRPr="008A327E">
              <w:rPr>
                <w:rFonts w:eastAsiaTheme="minorHAnsi"/>
                <w:szCs w:val="26"/>
              </w:rPr>
              <w:t>thú</w:t>
            </w:r>
            <w:proofErr w:type="spellEnd"/>
            <w:r w:rsidRPr="008A327E">
              <w:rPr>
                <w:rFonts w:eastAsiaTheme="minorHAnsi"/>
                <w:szCs w:val="26"/>
              </w:rPr>
              <w:t xml:space="preserve"> </w:t>
            </w:r>
            <w:proofErr w:type="spellStart"/>
            <w:r w:rsidRPr="008A327E">
              <w:rPr>
                <w:rFonts w:eastAsiaTheme="minorHAnsi"/>
                <w:szCs w:val="26"/>
              </w:rPr>
              <w:t>cưng</w:t>
            </w:r>
            <w:proofErr w:type="spellEnd"/>
            <w:r w:rsidRPr="008A327E">
              <w:rPr>
                <w:rFonts w:eastAsiaTheme="minorHAnsi"/>
                <w:szCs w:val="26"/>
              </w:rPr>
              <w:t xml:space="preserve"> </w:t>
            </w:r>
            <w:proofErr w:type="spellStart"/>
            <w:r w:rsidRPr="008A327E">
              <w:rPr>
                <w:rFonts w:eastAsiaTheme="minorHAnsi"/>
                <w:szCs w:val="26"/>
              </w:rPr>
              <w:t>của</w:t>
            </w:r>
            <w:proofErr w:type="spellEnd"/>
            <w:r w:rsidRPr="008A327E">
              <w:rPr>
                <w:rFonts w:eastAsiaTheme="minorHAnsi"/>
                <w:szCs w:val="26"/>
              </w:rPr>
              <w:t xml:space="preserve"> </w:t>
            </w:r>
            <w:proofErr w:type="spellStart"/>
            <w:r w:rsidRPr="008A327E">
              <w:rPr>
                <w:rFonts w:eastAsiaTheme="minorHAnsi"/>
                <w:szCs w:val="26"/>
              </w:rPr>
              <w:t>khách</w:t>
            </w:r>
            <w:proofErr w:type="spellEnd"/>
            <w:r w:rsidRPr="008A327E">
              <w:rPr>
                <w:rFonts w:eastAsiaTheme="minorHAnsi"/>
                <w:szCs w:val="26"/>
              </w:rPr>
              <w:t xml:space="preserve"> </w:t>
            </w:r>
            <w:proofErr w:type="spellStart"/>
            <w:r w:rsidRPr="008A327E">
              <w:rPr>
                <w:rFonts w:eastAsiaTheme="minorHAnsi"/>
                <w:szCs w:val="26"/>
              </w:rPr>
              <w:t>hàng</w:t>
            </w:r>
            <w:proofErr w:type="spellEnd"/>
            <w:r w:rsidRPr="008A327E">
              <w:rPr>
                <w:rFonts w:eastAsiaTheme="minorHAnsi"/>
                <w:szCs w:val="26"/>
              </w:rPr>
              <w:t xml:space="preserve"> </w:t>
            </w:r>
            <w:proofErr w:type="spellStart"/>
            <w:r w:rsidRPr="008A327E">
              <w:rPr>
                <w:rFonts w:eastAsiaTheme="minorHAnsi"/>
                <w:szCs w:val="26"/>
              </w:rPr>
              <w:t>đã</w:t>
            </w:r>
            <w:proofErr w:type="spellEnd"/>
            <w:r w:rsidRPr="008A327E">
              <w:rPr>
                <w:rFonts w:eastAsiaTheme="minorHAnsi"/>
                <w:szCs w:val="26"/>
              </w:rPr>
              <w:t xml:space="preserve"> </w:t>
            </w:r>
            <w:proofErr w:type="spellStart"/>
            <w:r w:rsidRPr="008A327E">
              <w:rPr>
                <w:rFonts w:eastAsiaTheme="minorHAnsi"/>
                <w:szCs w:val="26"/>
              </w:rPr>
              <w:t>đăng</w:t>
            </w:r>
            <w:proofErr w:type="spellEnd"/>
            <w:r w:rsidRPr="008A327E">
              <w:rPr>
                <w:rFonts w:eastAsiaTheme="minorHAnsi"/>
                <w:szCs w:val="26"/>
              </w:rPr>
              <w:t xml:space="preserve"> </w:t>
            </w:r>
            <w:proofErr w:type="spellStart"/>
            <w:r w:rsidRPr="008A327E">
              <w:rPr>
                <w:rFonts w:eastAsiaTheme="minorHAnsi"/>
                <w:szCs w:val="26"/>
              </w:rPr>
              <w:t>bán</w:t>
            </w:r>
            <w:proofErr w:type="spellEnd"/>
            <w:r w:rsidRPr="008A327E">
              <w:rPr>
                <w:rFonts w:eastAsiaTheme="minorHAnsi"/>
                <w:szCs w:val="26"/>
              </w:rPr>
              <w:t xml:space="preserve"> </w:t>
            </w:r>
            <w:proofErr w:type="spellStart"/>
            <w:r w:rsidRPr="008A327E">
              <w:rPr>
                <w:rFonts w:eastAsiaTheme="minorHAnsi"/>
                <w:szCs w:val="26"/>
              </w:rPr>
              <w:t>để</w:t>
            </w:r>
            <w:proofErr w:type="spellEnd"/>
            <w:r w:rsidRPr="008A327E">
              <w:rPr>
                <w:rFonts w:eastAsiaTheme="minorHAnsi"/>
                <w:szCs w:val="26"/>
              </w:rPr>
              <w:t xml:space="preserve"> </w:t>
            </w:r>
            <w:proofErr w:type="spellStart"/>
            <w:r w:rsidRPr="008A327E">
              <w:rPr>
                <w:rFonts w:eastAsiaTheme="minorHAnsi"/>
                <w:szCs w:val="26"/>
              </w:rPr>
              <w:t>xem</w:t>
            </w:r>
            <w:proofErr w:type="spellEnd"/>
            <w:r w:rsidRPr="008A327E">
              <w:rPr>
                <w:rFonts w:eastAsiaTheme="minorHAnsi"/>
                <w:szCs w:val="26"/>
              </w:rPr>
              <w:t xml:space="preserve">, </w:t>
            </w:r>
            <w:proofErr w:type="spellStart"/>
            <w:r>
              <w:rPr>
                <w:rFonts w:eastAsiaTheme="minorHAnsi"/>
                <w:szCs w:val="26"/>
              </w:rPr>
              <w:t>kiểm</w:t>
            </w:r>
            <w:proofErr w:type="spellEnd"/>
            <w:r>
              <w:rPr>
                <w:rFonts w:eastAsiaTheme="minorHAnsi"/>
                <w:szCs w:val="26"/>
              </w:rPr>
              <w:t xml:space="preserve"> </w:t>
            </w:r>
            <w:proofErr w:type="spellStart"/>
            <w:r>
              <w:rPr>
                <w:rFonts w:eastAsiaTheme="minorHAnsi"/>
                <w:szCs w:val="26"/>
              </w:rPr>
              <w:t>duyệt</w:t>
            </w:r>
            <w:proofErr w:type="spellEnd"/>
            <w:r w:rsidRPr="001B11AE">
              <w:rPr>
                <w:rFonts w:eastAsiaTheme="minorHAnsi"/>
                <w:szCs w:val="26"/>
              </w:rPr>
              <w:t>.</w:t>
            </w:r>
          </w:p>
        </w:tc>
      </w:tr>
      <w:tr w:rsidR="00D14391" w14:paraId="382E220E" w14:textId="77777777" w:rsidTr="00B4780B">
        <w:tc>
          <w:tcPr>
            <w:tcW w:w="1787" w:type="dxa"/>
          </w:tcPr>
          <w:p w14:paraId="3F0FD938" w14:textId="77777777" w:rsidR="00D14391" w:rsidRDefault="00D14391" w:rsidP="00D14391">
            <w:pPr>
              <w:rPr>
                <w:rFonts w:eastAsiaTheme="minorHAnsi"/>
                <w:szCs w:val="26"/>
              </w:rPr>
            </w:pPr>
            <w:r>
              <w:rPr>
                <w:rFonts w:eastAsiaTheme="minorHAnsi"/>
                <w:szCs w:val="26"/>
              </w:rPr>
              <w:t>Triggering Event:</w:t>
            </w:r>
          </w:p>
        </w:tc>
        <w:tc>
          <w:tcPr>
            <w:tcW w:w="5663" w:type="dxa"/>
            <w:gridSpan w:val="2"/>
          </w:tcPr>
          <w:p w14:paraId="5E0D1D69" w14:textId="77777777" w:rsidR="00D14391" w:rsidRDefault="00D14391" w:rsidP="00D14391">
            <w:pPr>
              <w:rPr>
                <w:rFonts w:eastAsiaTheme="minorHAnsi"/>
                <w:szCs w:val="26"/>
                <w:lang w:val="vi-VN"/>
              </w:rPr>
            </w:pPr>
            <w:proofErr w:type="spellStart"/>
            <w:r w:rsidRPr="008A327E">
              <w:rPr>
                <w:rFonts w:eastAsiaTheme="minorHAnsi"/>
                <w:szCs w:val="26"/>
              </w:rPr>
              <w:t>Chủ</w:t>
            </w:r>
            <w:proofErr w:type="spellEnd"/>
            <w:r w:rsidRPr="008A327E">
              <w:rPr>
                <w:rFonts w:eastAsiaTheme="minorHAnsi"/>
                <w:szCs w:val="26"/>
              </w:rPr>
              <w:t xml:space="preserve"> </w:t>
            </w:r>
            <w:proofErr w:type="spellStart"/>
            <w:r w:rsidRPr="008A327E">
              <w:rPr>
                <w:rFonts w:eastAsiaTheme="minorHAnsi"/>
                <w:szCs w:val="26"/>
              </w:rPr>
              <w:t>cửa</w:t>
            </w:r>
            <w:proofErr w:type="spellEnd"/>
            <w:r w:rsidRPr="008A327E">
              <w:rPr>
                <w:rFonts w:eastAsiaTheme="minorHAnsi"/>
                <w:szCs w:val="26"/>
              </w:rPr>
              <w:t xml:space="preserve"> </w:t>
            </w:r>
            <w:proofErr w:type="spellStart"/>
            <w:r w:rsidRPr="008A327E">
              <w:rPr>
                <w:rFonts w:eastAsiaTheme="minorHAnsi"/>
                <w:szCs w:val="26"/>
              </w:rPr>
              <w:t>hàng</w:t>
            </w:r>
            <w:proofErr w:type="spellEnd"/>
            <w:r w:rsidRPr="008A327E">
              <w:rPr>
                <w:rFonts w:eastAsiaTheme="minorHAnsi"/>
                <w:szCs w:val="26"/>
              </w:rPr>
              <w:t xml:space="preserve"> </w:t>
            </w:r>
            <w:proofErr w:type="spellStart"/>
            <w:r w:rsidRPr="008A327E">
              <w:rPr>
                <w:rFonts w:eastAsiaTheme="minorHAnsi"/>
                <w:szCs w:val="26"/>
              </w:rPr>
              <w:t>chọn</w:t>
            </w:r>
            <w:proofErr w:type="spellEnd"/>
            <w:r w:rsidRPr="008A327E">
              <w:rPr>
                <w:rFonts w:eastAsiaTheme="minorHAnsi"/>
                <w:szCs w:val="26"/>
              </w:rPr>
              <w:t xml:space="preserve"> </w:t>
            </w:r>
            <w:proofErr w:type="spellStart"/>
            <w:r w:rsidRPr="008A327E">
              <w:rPr>
                <w:rFonts w:eastAsiaTheme="minorHAnsi"/>
                <w:szCs w:val="26"/>
              </w:rPr>
              <w:t>mục</w:t>
            </w:r>
            <w:proofErr w:type="spellEnd"/>
            <w:r w:rsidRPr="008A327E">
              <w:rPr>
                <w:rFonts w:eastAsiaTheme="minorHAnsi"/>
                <w:szCs w:val="26"/>
              </w:rPr>
              <w:t xml:space="preserve"> “</w:t>
            </w:r>
            <w:proofErr w:type="spellStart"/>
            <w:r w:rsidRPr="008A327E">
              <w:rPr>
                <w:rFonts w:eastAsiaTheme="minorHAnsi"/>
                <w:szCs w:val="26"/>
              </w:rPr>
              <w:t>Kiểm</w:t>
            </w:r>
            <w:proofErr w:type="spellEnd"/>
            <w:r w:rsidRPr="008A327E">
              <w:rPr>
                <w:rFonts w:eastAsiaTheme="minorHAnsi"/>
                <w:szCs w:val="26"/>
              </w:rPr>
              <w:t xml:space="preserve"> </w:t>
            </w:r>
            <w:proofErr w:type="spellStart"/>
            <w:r w:rsidRPr="008A327E">
              <w:rPr>
                <w:rFonts w:eastAsiaTheme="minorHAnsi"/>
                <w:szCs w:val="26"/>
              </w:rPr>
              <w:t>tra</w:t>
            </w:r>
            <w:proofErr w:type="spellEnd"/>
            <w:r w:rsidRPr="008A327E">
              <w:rPr>
                <w:rFonts w:eastAsiaTheme="minorHAnsi"/>
                <w:szCs w:val="26"/>
              </w:rPr>
              <w:t xml:space="preserve"> </w:t>
            </w:r>
            <w:proofErr w:type="spellStart"/>
            <w:r w:rsidRPr="008A327E">
              <w:rPr>
                <w:rFonts w:eastAsiaTheme="minorHAnsi"/>
                <w:szCs w:val="26"/>
              </w:rPr>
              <w:t>thú</w:t>
            </w:r>
            <w:proofErr w:type="spellEnd"/>
            <w:r w:rsidRPr="008A327E">
              <w:rPr>
                <w:rFonts w:eastAsiaTheme="minorHAnsi"/>
                <w:szCs w:val="26"/>
              </w:rPr>
              <w:t xml:space="preserve"> </w:t>
            </w:r>
            <w:proofErr w:type="spellStart"/>
            <w:r w:rsidRPr="008A327E">
              <w:rPr>
                <w:rFonts w:eastAsiaTheme="minorHAnsi"/>
                <w:szCs w:val="26"/>
              </w:rPr>
              <w:t>cưng</w:t>
            </w:r>
            <w:proofErr w:type="spellEnd"/>
            <w:r w:rsidRPr="008A327E">
              <w:rPr>
                <w:rFonts w:eastAsiaTheme="minorHAnsi"/>
                <w:szCs w:val="26"/>
              </w:rPr>
              <w:t xml:space="preserve">” </w:t>
            </w:r>
            <w:proofErr w:type="spellStart"/>
            <w:r w:rsidRPr="008A327E">
              <w:rPr>
                <w:rFonts w:eastAsiaTheme="minorHAnsi"/>
                <w:szCs w:val="26"/>
              </w:rPr>
              <w:t>trong</w:t>
            </w:r>
            <w:proofErr w:type="spellEnd"/>
            <w:r w:rsidRPr="008A327E">
              <w:rPr>
                <w:rFonts w:eastAsiaTheme="minorHAnsi"/>
                <w:szCs w:val="26"/>
              </w:rPr>
              <w:t xml:space="preserve"> </w:t>
            </w:r>
            <w:proofErr w:type="spellStart"/>
            <w:r w:rsidRPr="008A327E">
              <w:rPr>
                <w:rFonts w:eastAsiaTheme="minorHAnsi"/>
                <w:szCs w:val="26"/>
              </w:rPr>
              <w:t>hệ</w:t>
            </w:r>
            <w:proofErr w:type="spellEnd"/>
            <w:r w:rsidRPr="008A327E">
              <w:rPr>
                <w:rFonts w:eastAsiaTheme="minorHAnsi"/>
                <w:szCs w:val="26"/>
              </w:rPr>
              <w:t xml:space="preserve"> </w:t>
            </w:r>
            <w:proofErr w:type="spellStart"/>
            <w:r w:rsidRPr="008A327E">
              <w:rPr>
                <w:rFonts w:eastAsiaTheme="minorHAnsi"/>
                <w:szCs w:val="26"/>
              </w:rPr>
              <w:t>thống</w:t>
            </w:r>
            <w:proofErr w:type="spellEnd"/>
            <w:r w:rsidRPr="008A327E">
              <w:rPr>
                <w:rFonts w:eastAsiaTheme="minorHAnsi"/>
                <w:szCs w:val="26"/>
              </w:rPr>
              <w:t xml:space="preserve"> </w:t>
            </w:r>
            <w:proofErr w:type="spellStart"/>
            <w:r w:rsidRPr="008A327E">
              <w:rPr>
                <w:rFonts w:eastAsiaTheme="minorHAnsi"/>
                <w:szCs w:val="26"/>
              </w:rPr>
              <w:t>quản</w:t>
            </w:r>
            <w:proofErr w:type="spellEnd"/>
            <w:r w:rsidRPr="008A327E">
              <w:rPr>
                <w:rFonts w:eastAsiaTheme="minorHAnsi"/>
                <w:szCs w:val="26"/>
              </w:rPr>
              <w:t xml:space="preserve"> </w:t>
            </w:r>
            <w:proofErr w:type="spellStart"/>
            <w:r w:rsidRPr="008A327E">
              <w:rPr>
                <w:rFonts w:eastAsiaTheme="minorHAnsi"/>
                <w:szCs w:val="26"/>
              </w:rPr>
              <w:t>trị</w:t>
            </w:r>
            <w:proofErr w:type="spellEnd"/>
            <w:r w:rsidRPr="001B11AE">
              <w:rPr>
                <w:rFonts w:eastAsiaTheme="minorHAnsi"/>
                <w:szCs w:val="26"/>
              </w:rPr>
              <w:t>.</w:t>
            </w:r>
          </w:p>
        </w:tc>
      </w:tr>
      <w:tr w:rsidR="00D14391" w14:paraId="5DADAE9E" w14:textId="77777777" w:rsidTr="00B4780B">
        <w:tc>
          <w:tcPr>
            <w:tcW w:w="1787" w:type="dxa"/>
          </w:tcPr>
          <w:p w14:paraId="5CDD55EA" w14:textId="77777777" w:rsidR="00D14391" w:rsidRDefault="00D14391" w:rsidP="00D14391">
            <w:pPr>
              <w:rPr>
                <w:rFonts w:eastAsiaTheme="minorHAnsi"/>
                <w:szCs w:val="26"/>
              </w:rPr>
            </w:pPr>
            <w:r>
              <w:rPr>
                <w:rFonts w:eastAsiaTheme="minorHAnsi"/>
                <w:szCs w:val="26"/>
              </w:rPr>
              <w:t>Brief Description:</w:t>
            </w:r>
          </w:p>
        </w:tc>
        <w:tc>
          <w:tcPr>
            <w:tcW w:w="5663"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4391" w:rsidRPr="008A327E" w14:paraId="58358ED6" w14:textId="77777777" w:rsidTr="00B4780B">
              <w:trPr>
                <w:tblCellSpacing w:w="15" w:type="dxa"/>
              </w:trPr>
              <w:tc>
                <w:tcPr>
                  <w:tcW w:w="0" w:type="auto"/>
                  <w:vAlign w:val="center"/>
                  <w:hideMark/>
                </w:tcPr>
                <w:p w14:paraId="3235E240" w14:textId="77777777" w:rsidR="00D14391" w:rsidRPr="008A327E" w:rsidRDefault="00D14391" w:rsidP="00D14391">
                  <w:pPr>
                    <w:rPr>
                      <w:rFonts w:eastAsiaTheme="minorHAnsi"/>
                      <w:szCs w:val="26"/>
                    </w:rPr>
                  </w:pPr>
                </w:p>
              </w:tc>
            </w:tr>
          </w:tbl>
          <w:p w14:paraId="19B57C90" w14:textId="77777777" w:rsidR="00D14391" w:rsidRPr="008A327E" w:rsidRDefault="00D14391" w:rsidP="00D14391">
            <w:pPr>
              <w:rPr>
                <w:rFonts w:eastAsiaTheme="minorHAnsi"/>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7"/>
            </w:tblGrid>
            <w:tr w:rsidR="00D14391" w:rsidRPr="008A327E" w14:paraId="40BF9530" w14:textId="77777777" w:rsidTr="00B4780B">
              <w:trPr>
                <w:tblCellSpacing w:w="15" w:type="dxa"/>
              </w:trPr>
              <w:tc>
                <w:tcPr>
                  <w:tcW w:w="0" w:type="auto"/>
                  <w:vAlign w:val="center"/>
                  <w:hideMark/>
                </w:tcPr>
                <w:p w14:paraId="62786B77" w14:textId="77777777" w:rsidR="00D14391" w:rsidRPr="008A327E" w:rsidRDefault="00D14391" w:rsidP="00D14391">
                  <w:pPr>
                    <w:rPr>
                      <w:rFonts w:eastAsiaTheme="minorHAnsi"/>
                      <w:szCs w:val="26"/>
                    </w:rPr>
                  </w:pPr>
                  <w:r w:rsidRPr="008A327E">
                    <w:rPr>
                      <w:rFonts w:eastAsiaTheme="minorHAnsi"/>
                      <w:szCs w:val="26"/>
                    </w:rPr>
                    <w:t xml:space="preserve">Use case </w:t>
                  </w:r>
                  <w:proofErr w:type="spellStart"/>
                  <w:r w:rsidRPr="008A327E">
                    <w:rPr>
                      <w:rFonts w:eastAsiaTheme="minorHAnsi"/>
                      <w:szCs w:val="26"/>
                    </w:rPr>
                    <w:t>mô</w:t>
                  </w:r>
                  <w:proofErr w:type="spellEnd"/>
                  <w:r w:rsidRPr="008A327E">
                    <w:rPr>
                      <w:rFonts w:eastAsiaTheme="minorHAnsi"/>
                      <w:szCs w:val="26"/>
                    </w:rPr>
                    <w:t xml:space="preserve"> </w:t>
                  </w:r>
                  <w:proofErr w:type="spellStart"/>
                  <w:r w:rsidRPr="008A327E">
                    <w:rPr>
                      <w:rFonts w:eastAsiaTheme="minorHAnsi"/>
                      <w:szCs w:val="26"/>
                    </w:rPr>
                    <w:t>tả</w:t>
                  </w:r>
                  <w:proofErr w:type="spellEnd"/>
                  <w:r w:rsidRPr="008A327E">
                    <w:rPr>
                      <w:rFonts w:eastAsiaTheme="minorHAnsi"/>
                      <w:szCs w:val="26"/>
                    </w:rPr>
                    <w:t xml:space="preserve"> </w:t>
                  </w:r>
                  <w:proofErr w:type="spellStart"/>
                  <w:r w:rsidRPr="008A327E">
                    <w:rPr>
                      <w:rFonts w:eastAsiaTheme="minorHAnsi"/>
                      <w:szCs w:val="26"/>
                    </w:rPr>
                    <w:t>quá</w:t>
                  </w:r>
                  <w:proofErr w:type="spellEnd"/>
                  <w:r w:rsidRPr="008A327E">
                    <w:rPr>
                      <w:rFonts w:eastAsiaTheme="minorHAnsi"/>
                      <w:szCs w:val="26"/>
                    </w:rPr>
                    <w:t xml:space="preserve"> </w:t>
                  </w:r>
                  <w:proofErr w:type="spellStart"/>
                  <w:r w:rsidRPr="008A327E">
                    <w:rPr>
                      <w:rFonts w:eastAsiaTheme="minorHAnsi"/>
                      <w:szCs w:val="26"/>
                    </w:rPr>
                    <w:t>trình</w:t>
                  </w:r>
                  <w:proofErr w:type="spellEnd"/>
                  <w:r w:rsidRPr="008A327E">
                    <w:rPr>
                      <w:rFonts w:eastAsiaTheme="minorHAnsi"/>
                      <w:szCs w:val="26"/>
                    </w:rPr>
                    <w:t xml:space="preserve"> </w:t>
                  </w:r>
                  <w:proofErr w:type="spellStart"/>
                  <w:r w:rsidRPr="008A327E">
                    <w:rPr>
                      <w:rFonts w:eastAsiaTheme="minorHAnsi"/>
                      <w:szCs w:val="26"/>
                    </w:rPr>
                    <w:t>kiểm</w:t>
                  </w:r>
                  <w:proofErr w:type="spellEnd"/>
                  <w:r w:rsidRPr="008A327E">
                    <w:rPr>
                      <w:rFonts w:eastAsiaTheme="minorHAnsi"/>
                      <w:szCs w:val="26"/>
                    </w:rPr>
                    <w:t xml:space="preserve"> </w:t>
                  </w:r>
                  <w:proofErr w:type="spellStart"/>
                  <w:r w:rsidRPr="008A327E">
                    <w:rPr>
                      <w:rFonts w:eastAsiaTheme="minorHAnsi"/>
                      <w:szCs w:val="26"/>
                    </w:rPr>
                    <w:t>duyệt</w:t>
                  </w:r>
                  <w:proofErr w:type="spellEnd"/>
                  <w:r w:rsidRPr="008A327E">
                    <w:rPr>
                      <w:rFonts w:eastAsiaTheme="minorHAnsi"/>
                      <w:szCs w:val="26"/>
                    </w:rPr>
                    <w:t xml:space="preserve"> </w:t>
                  </w:r>
                  <w:proofErr w:type="spellStart"/>
                  <w:r w:rsidRPr="008A327E">
                    <w:rPr>
                      <w:rFonts w:eastAsiaTheme="minorHAnsi"/>
                      <w:szCs w:val="26"/>
                    </w:rPr>
                    <w:t>và</w:t>
                  </w:r>
                  <w:proofErr w:type="spellEnd"/>
                  <w:r w:rsidRPr="008A327E">
                    <w:rPr>
                      <w:rFonts w:eastAsiaTheme="minorHAnsi"/>
                      <w:szCs w:val="26"/>
                    </w:rPr>
                    <w:t xml:space="preserve"> </w:t>
                  </w:r>
                  <w:proofErr w:type="spellStart"/>
                  <w:r w:rsidRPr="008A327E">
                    <w:rPr>
                      <w:rFonts w:eastAsiaTheme="minorHAnsi"/>
                      <w:szCs w:val="26"/>
                    </w:rPr>
                    <w:t>xử</w:t>
                  </w:r>
                  <w:proofErr w:type="spellEnd"/>
                  <w:r w:rsidRPr="008A327E">
                    <w:rPr>
                      <w:rFonts w:eastAsiaTheme="minorHAnsi"/>
                      <w:szCs w:val="26"/>
                    </w:rPr>
                    <w:t xml:space="preserve"> </w:t>
                  </w:r>
                  <w:proofErr w:type="spellStart"/>
                  <w:r w:rsidRPr="008A327E">
                    <w:rPr>
                      <w:rFonts w:eastAsiaTheme="minorHAnsi"/>
                      <w:szCs w:val="26"/>
                    </w:rPr>
                    <w:t>lý</w:t>
                  </w:r>
                  <w:proofErr w:type="spellEnd"/>
                  <w:r w:rsidRPr="008A327E">
                    <w:rPr>
                      <w:rFonts w:eastAsiaTheme="minorHAnsi"/>
                      <w:szCs w:val="26"/>
                    </w:rPr>
                    <w:t xml:space="preserve"> </w:t>
                  </w:r>
                  <w:proofErr w:type="spellStart"/>
                  <w:r w:rsidRPr="008A327E">
                    <w:rPr>
                      <w:rFonts w:eastAsiaTheme="minorHAnsi"/>
                      <w:szCs w:val="26"/>
                    </w:rPr>
                    <w:t>các</w:t>
                  </w:r>
                  <w:proofErr w:type="spellEnd"/>
                  <w:r w:rsidRPr="008A327E">
                    <w:rPr>
                      <w:rFonts w:eastAsiaTheme="minorHAnsi"/>
                      <w:szCs w:val="26"/>
                    </w:rPr>
                    <w:t xml:space="preserve"> </w:t>
                  </w:r>
                  <w:proofErr w:type="spellStart"/>
                  <w:r w:rsidRPr="008A327E">
                    <w:rPr>
                      <w:rFonts w:eastAsiaTheme="minorHAnsi"/>
                      <w:szCs w:val="26"/>
                    </w:rPr>
                    <w:t>bài</w:t>
                  </w:r>
                  <w:proofErr w:type="spellEnd"/>
                  <w:r w:rsidRPr="008A327E">
                    <w:rPr>
                      <w:rFonts w:eastAsiaTheme="minorHAnsi"/>
                      <w:szCs w:val="26"/>
                    </w:rPr>
                    <w:t xml:space="preserve"> </w:t>
                  </w:r>
                  <w:proofErr w:type="spellStart"/>
                  <w:r w:rsidRPr="008A327E">
                    <w:rPr>
                      <w:rFonts w:eastAsiaTheme="minorHAnsi"/>
                      <w:szCs w:val="26"/>
                    </w:rPr>
                    <w:t>đăng</w:t>
                  </w:r>
                  <w:proofErr w:type="spellEnd"/>
                  <w:r w:rsidRPr="008A327E">
                    <w:rPr>
                      <w:rFonts w:eastAsiaTheme="minorHAnsi"/>
                      <w:szCs w:val="26"/>
                    </w:rPr>
                    <w:t xml:space="preserve"> </w:t>
                  </w:r>
                  <w:proofErr w:type="spellStart"/>
                  <w:r w:rsidRPr="008A327E">
                    <w:rPr>
                      <w:rFonts w:eastAsiaTheme="minorHAnsi"/>
                      <w:szCs w:val="26"/>
                    </w:rPr>
                    <w:t>thú</w:t>
                  </w:r>
                  <w:proofErr w:type="spellEnd"/>
                  <w:r w:rsidRPr="008A327E">
                    <w:rPr>
                      <w:rFonts w:eastAsiaTheme="minorHAnsi"/>
                      <w:szCs w:val="26"/>
                    </w:rPr>
                    <w:t xml:space="preserve"> </w:t>
                  </w:r>
                  <w:proofErr w:type="spellStart"/>
                  <w:r w:rsidRPr="008A327E">
                    <w:rPr>
                      <w:rFonts w:eastAsiaTheme="minorHAnsi"/>
                      <w:szCs w:val="26"/>
                    </w:rPr>
                    <w:t>cưng</w:t>
                  </w:r>
                  <w:proofErr w:type="spellEnd"/>
                  <w:r>
                    <w:rPr>
                      <w:rFonts w:eastAsiaTheme="minorHAnsi"/>
                      <w:szCs w:val="26"/>
                    </w:rPr>
                    <w:t>.</w:t>
                  </w:r>
                </w:p>
              </w:tc>
            </w:tr>
          </w:tbl>
          <w:p w14:paraId="10CB2DEE" w14:textId="77777777" w:rsidR="00D14391" w:rsidRDefault="00D14391" w:rsidP="00D14391">
            <w:pPr>
              <w:rPr>
                <w:rFonts w:eastAsiaTheme="minorHAnsi"/>
                <w:szCs w:val="26"/>
                <w:lang w:val="vi-VN"/>
              </w:rPr>
            </w:pPr>
          </w:p>
        </w:tc>
      </w:tr>
      <w:tr w:rsidR="00D14391" w14:paraId="7B3687ED" w14:textId="77777777" w:rsidTr="00B4780B">
        <w:tc>
          <w:tcPr>
            <w:tcW w:w="1787" w:type="dxa"/>
          </w:tcPr>
          <w:p w14:paraId="6B10D536" w14:textId="77777777" w:rsidR="00D14391" w:rsidRDefault="00D14391" w:rsidP="00D14391">
            <w:pPr>
              <w:rPr>
                <w:rFonts w:eastAsiaTheme="minorHAnsi"/>
                <w:szCs w:val="26"/>
              </w:rPr>
            </w:pPr>
            <w:r>
              <w:rPr>
                <w:rFonts w:eastAsiaTheme="minorHAnsi"/>
                <w:szCs w:val="26"/>
              </w:rPr>
              <w:t>Actor:</w:t>
            </w:r>
          </w:p>
        </w:tc>
        <w:tc>
          <w:tcPr>
            <w:tcW w:w="5663" w:type="dxa"/>
            <w:gridSpan w:val="2"/>
          </w:tcPr>
          <w:p w14:paraId="7FD07572" w14:textId="77777777" w:rsidR="00D14391" w:rsidRPr="00FB6D7C" w:rsidRDefault="00D14391" w:rsidP="00D14391">
            <w:pPr>
              <w:rPr>
                <w:rFonts w:eastAsiaTheme="minorHAnsi"/>
                <w:szCs w:val="26"/>
              </w:rPr>
            </w:pPr>
            <w:proofErr w:type="spellStart"/>
            <w:r w:rsidRPr="008A327E">
              <w:rPr>
                <w:rFonts w:eastAsiaTheme="minorHAnsi"/>
                <w:szCs w:val="26"/>
              </w:rPr>
              <w:t>Chủ</w:t>
            </w:r>
            <w:proofErr w:type="spellEnd"/>
            <w:r w:rsidRPr="008A327E">
              <w:rPr>
                <w:rFonts w:eastAsiaTheme="minorHAnsi"/>
                <w:szCs w:val="26"/>
              </w:rPr>
              <w:t xml:space="preserve"> </w:t>
            </w:r>
            <w:proofErr w:type="spellStart"/>
            <w:r w:rsidRPr="008A327E">
              <w:rPr>
                <w:rFonts w:eastAsiaTheme="minorHAnsi"/>
                <w:szCs w:val="26"/>
              </w:rPr>
              <w:t>cửa</w:t>
            </w:r>
            <w:proofErr w:type="spellEnd"/>
            <w:r w:rsidRPr="008A327E">
              <w:rPr>
                <w:rFonts w:eastAsiaTheme="minorHAnsi"/>
                <w:szCs w:val="26"/>
              </w:rPr>
              <w:t xml:space="preserve"> </w:t>
            </w:r>
            <w:proofErr w:type="spellStart"/>
            <w:r w:rsidRPr="008A327E">
              <w:rPr>
                <w:rFonts w:eastAsiaTheme="minorHAnsi"/>
                <w:szCs w:val="26"/>
              </w:rPr>
              <w:t>hàng</w:t>
            </w:r>
            <w:proofErr w:type="spellEnd"/>
          </w:p>
        </w:tc>
      </w:tr>
      <w:tr w:rsidR="00D14391" w14:paraId="57FF7EC7" w14:textId="77777777" w:rsidTr="00B4780B">
        <w:tc>
          <w:tcPr>
            <w:tcW w:w="1787" w:type="dxa"/>
          </w:tcPr>
          <w:p w14:paraId="7609967D" w14:textId="77777777" w:rsidR="00D14391" w:rsidRDefault="00D14391" w:rsidP="00D14391">
            <w:pPr>
              <w:rPr>
                <w:rFonts w:eastAsiaTheme="minorHAnsi"/>
                <w:szCs w:val="26"/>
              </w:rPr>
            </w:pPr>
            <w:r>
              <w:rPr>
                <w:rFonts w:eastAsiaTheme="minorHAnsi"/>
                <w:szCs w:val="26"/>
              </w:rPr>
              <w:t>Preconditions:</w:t>
            </w:r>
          </w:p>
        </w:tc>
        <w:tc>
          <w:tcPr>
            <w:tcW w:w="5663" w:type="dxa"/>
            <w:gridSpan w:val="2"/>
          </w:tcPr>
          <w:p w14:paraId="68DF424D" w14:textId="77777777" w:rsidR="00D14391" w:rsidRDefault="00D14391" w:rsidP="00D14391">
            <w:pPr>
              <w:rPr>
                <w:rFonts w:eastAsiaTheme="minorHAnsi"/>
                <w:szCs w:val="26"/>
              </w:rPr>
            </w:pPr>
            <w:proofErr w:type="spellStart"/>
            <w:r>
              <w:rPr>
                <w:rFonts w:eastAsiaTheme="minorHAnsi"/>
                <w:szCs w:val="26"/>
              </w:rPr>
              <w:t>Chủ</w:t>
            </w:r>
            <w:proofErr w:type="spellEnd"/>
            <w:r>
              <w:rPr>
                <w:rFonts w:eastAsiaTheme="minorHAnsi"/>
                <w:szCs w:val="26"/>
              </w:rPr>
              <w:t xml:space="preserve"> </w:t>
            </w:r>
            <w:proofErr w:type="spellStart"/>
            <w:r>
              <w:rPr>
                <w:rFonts w:eastAsiaTheme="minorHAnsi"/>
                <w:szCs w:val="26"/>
              </w:rPr>
              <w:t>cửa</w:t>
            </w:r>
            <w:proofErr w:type="spellEnd"/>
            <w:r>
              <w:rPr>
                <w:rFonts w:eastAsiaTheme="minorHAnsi"/>
                <w:szCs w:val="26"/>
              </w:rPr>
              <w:t xml:space="preserve"> </w:t>
            </w:r>
            <w:proofErr w:type="spellStart"/>
            <w:r>
              <w:rPr>
                <w:rFonts w:eastAsiaTheme="minorHAnsi"/>
                <w:szCs w:val="26"/>
              </w:rPr>
              <w:t>hàng</w:t>
            </w:r>
            <w:proofErr w:type="spellEnd"/>
            <w:r>
              <w:rPr>
                <w:rFonts w:eastAsiaTheme="minorHAnsi"/>
                <w:szCs w:val="26"/>
              </w:rPr>
              <w:t xml:space="preserve"> </w:t>
            </w:r>
            <w:proofErr w:type="spellStart"/>
            <w:r>
              <w:rPr>
                <w:rFonts w:eastAsiaTheme="minorHAnsi"/>
                <w:szCs w:val="26"/>
              </w:rPr>
              <w:t>đăng</w:t>
            </w:r>
            <w:proofErr w:type="spellEnd"/>
            <w:r>
              <w:rPr>
                <w:rFonts w:eastAsiaTheme="minorHAnsi"/>
                <w:szCs w:val="26"/>
              </w:rPr>
              <w:t xml:space="preserve"> </w:t>
            </w:r>
            <w:proofErr w:type="spellStart"/>
            <w:r>
              <w:rPr>
                <w:rFonts w:eastAsiaTheme="minorHAnsi"/>
                <w:szCs w:val="26"/>
              </w:rPr>
              <w:t>nhập</w:t>
            </w:r>
            <w:proofErr w:type="spellEnd"/>
            <w:r>
              <w:rPr>
                <w:rFonts w:eastAsiaTheme="minorHAnsi"/>
                <w:szCs w:val="26"/>
              </w:rPr>
              <w:t xml:space="preserve"> </w:t>
            </w:r>
            <w:proofErr w:type="spellStart"/>
            <w:r>
              <w:rPr>
                <w:rFonts w:eastAsiaTheme="minorHAnsi"/>
                <w:szCs w:val="26"/>
              </w:rPr>
              <w:t>hệ</w:t>
            </w:r>
            <w:proofErr w:type="spellEnd"/>
            <w:r>
              <w:rPr>
                <w:rFonts w:eastAsiaTheme="minorHAnsi"/>
                <w:szCs w:val="26"/>
              </w:rPr>
              <w:t xml:space="preserve"> </w:t>
            </w:r>
            <w:proofErr w:type="spellStart"/>
            <w:r>
              <w:rPr>
                <w:rFonts w:eastAsiaTheme="minorHAnsi"/>
                <w:szCs w:val="26"/>
              </w:rPr>
              <w:t>thống</w:t>
            </w:r>
            <w:proofErr w:type="spellEnd"/>
            <w:r>
              <w:rPr>
                <w:rFonts w:eastAsiaTheme="minorHAnsi"/>
                <w:szCs w:val="26"/>
              </w:rPr>
              <w:t xml:space="preserve"> </w:t>
            </w:r>
            <w:proofErr w:type="spellStart"/>
            <w:r>
              <w:rPr>
                <w:rFonts w:eastAsiaTheme="minorHAnsi"/>
                <w:szCs w:val="26"/>
              </w:rPr>
              <w:t>thành</w:t>
            </w:r>
            <w:proofErr w:type="spellEnd"/>
            <w:r>
              <w:rPr>
                <w:rFonts w:eastAsiaTheme="minorHAnsi"/>
                <w:szCs w:val="26"/>
              </w:rPr>
              <w:t xml:space="preserve"> </w:t>
            </w:r>
            <w:proofErr w:type="spellStart"/>
            <w:r>
              <w:rPr>
                <w:rFonts w:eastAsiaTheme="minorHAnsi"/>
                <w:szCs w:val="26"/>
              </w:rPr>
              <w:t>công</w:t>
            </w:r>
            <w:proofErr w:type="spellEnd"/>
            <w:r w:rsidRPr="001B11AE">
              <w:rPr>
                <w:rFonts w:eastAsiaTheme="minorHAnsi"/>
                <w:szCs w:val="26"/>
              </w:rPr>
              <w:t>.</w:t>
            </w:r>
          </w:p>
        </w:tc>
      </w:tr>
      <w:tr w:rsidR="00D14391" w14:paraId="4D0E69F4" w14:textId="77777777" w:rsidTr="00B4780B">
        <w:tc>
          <w:tcPr>
            <w:tcW w:w="1787" w:type="dxa"/>
          </w:tcPr>
          <w:p w14:paraId="7FAF8D54" w14:textId="77777777" w:rsidR="00D14391" w:rsidRDefault="00D14391" w:rsidP="00D14391">
            <w:pPr>
              <w:rPr>
                <w:rFonts w:eastAsiaTheme="minorHAnsi"/>
                <w:szCs w:val="26"/>
              </w:rPr>
            </w:pPr>
            <w:r>
              <w:rPr>
                <w:rFonts w:eastAsiaTheme="minorHAnsi"/>
                <w:szCs w:val="26"/>
              </w:rPr>
              <w:t>Postconditions:</w:t>
            </w:r>
          </w:p>
        </w:tc>
        <w:tc>
          <w:tcPr>
            <w:tcW w:w="5663" w:type="dxa"/>
            <w:gridSpan w:val="2"/>
          </w:tcPr>
          <w:p w14:paraId="0CCDC515" w14:textId="77777777" w:rsidR="00D14391" w:rsidRPr="008029A6" w:rsidRDefault="00D14391" w:rsidP="00D14391">
            <w:pPr>
              <w:rPr>
                <w:rFonts w:eastAsiaTheme="minorHAnsi"/>
                <w:szCs w:val="26"/>
              </w:rPr>
            </w:pPr>
            <w:proofErr w:type="spellStart"/>
            <w:r w:rsidRPr="0095320B">
              <w:rPr>
                <w:rFonts w:eastAsiaTheme="minorHAnsi"/>
                <w:szCs w:val="26"/>
              </w:rPr>
              <w:t>Hệ</w:t>
            </w:r>
            <w:proofErr w:type="spellEnd"/>
            <w:r w:rsidRPr="0095320B">
              <w:rPr>
                <w:rFonts w:eastAsiaTheme="minorHAnsi"/>
                <w:szCs w:val="26"/>
              </w:rPr>
              <w:t xml:space="preserve"> </w:t>
            </w:r>
            <w:proofErr w:type="spellStart"/>
            <w:r w:rsidRPr="0095320B">
              <w:rPr>
                <w:rFonts w:eastAsiaTheme="minorHAnsi"/>
                <w:szCs w:val="26"/>
              </w:rPr>
              <w:t>thống</w:t>
            </w:r>
            <w:proofErr w:type="spellEnd"/>
            <w:r w:rsidRPr="0095320B">
              <w:rPr>
                <w:rFonts w:eastAsiaTheme="minorHAnsi"/>
                <w:szCs w:val="26"/>
              </w:rPr>
              <w:t xml:space="preserve"> </w:t>
            </w:r>
            <w:proofErr w:type="spellStart"/>
            <w:r w:rsidRPr="0095320B">
              <w:rPr>
                <w:rFonts w:eastAsiaTheme="minorHAnsi"/>
                <w:szCs w:val="26"/>
              </w:rPr>
              <w:t>cập</w:t>
            </w:r>
            <w:proofErr w:type="spellEnd"/>
            <w:r w:rsidRPr="0095320B">
              <w:rPr>
                <w:rFonts w:eastAsiaTheme="minorHAnsi"/>
                <w:szCs w:val="26"/>
              </w:rPr>
              <w:t xml:space="preserve"> </w:t>
            </w:r>
            <w:proofErr w:type="spellStart"/>
            <w:r w:rsidRPr="0095320B">
              <w:rPr>
                <w:rFonts w:eastAsiaTheme="minorHAnsi"/>
                <w:szCs w:val="26"/>
              </w:rPr>
              <w:t>nhật</w:t>
            </w:r>
            <w:proofErr w:type="spellEnd"/>
            <w:r w:rsidRPr="0095320B">
              <w:rPr>
                <w:rFonts w:eastAsiaTheme="minorHAnsi"/>
                <w:szCs w:val="26"/>
              </w:rPr>
              <w:t xml:space="preserve"> </w:t>
            </w:r>
            <w:proofErr w:type="spellStart"/>
            <w:r w:rsidRPr="0095320B">
              <w:rPr>
                <w:rFonts w:eastAsiaTheme="minorHAnsi"/>
                <w:szCs w:val="26"/>
              </w:rPr>
              <w:t>trạng</w:t>
            </w:r>
            <w:proofErr w:type="spellEnd"/>
            <w:r w:rsidRPr="0095320B">
              <w:rPr>
                <w:rFonts w:eastAsiaTheme="minorHAnsi"/>
                <w:szCs w:val="26"/>
              </w:rPr>
              <w:t xml:space="preserve"> </w:t>
            </w:r>
            <w:proofErr w:type="spellStart"/>
            <w:r w:rsidRPr="0095320B">
              <w:rPr>
                <w:rFonts w:eastAsiaTheme="minorHAnsi"/>
                <w:szCs w:val="26"/>
              </w:rPr>
              <w:t>thái</w:t>
            </w:r>
            <w:proofErr w:type="spellEnd"/>
            <w:r w:rsidRPr="0095320B">
              <w:rPr>
                <w:rFonts w:eastAsiaTheme="minorHAnsi"/>
                <w:szCs w:val="26"/>
              </w:rPr>
              <w:t xml:space="preserve"> </w:t>
            </w:r>
            <w:proofErr w:type="spellStart"/>
            <w:r w:rsidRPr="0095320B">
              <w:rPr>
                <w:rFonts w:eastAsiaTheme="minorHAnsi"/>
                <w:szCs w:val="26"/>
              </w:rPr>
              <w:t>bài</w:t>
            </w:r>
            <w:proofErr w:type="spellEnd"/>
            <w:r w:rsidRPr="0095320B">
              <w:rPr>
                <w:rFonts w:eastAsiaTheme="minorHAnsi"/>
                <w:szCs w:val="26"/>
              </w:rPr>
              <w:t xml:space="preserve"> </w:t>
            </w:r>
            <w:proofErr w:type="spellStart"/>
            <w:r w:rsidRPr="0095320B">
              <w:rPr>
                <w:rFonts w:eastAsiaTheme="minorHAnsi"/>
                <w:szCs w:val="26"/>
              </w:rPr>
              <w:t>đăng</w:t>
            </w:r>
            <w:proofErr w:type="spellEnd"/>
            <w:r w:rsidRPr="0095320B">
              <w:rPr>
                <w:rFonts w:eastAsiaTheme="minorHAnsi"/>
                <w:szCs w:val="26"/>
              </w:rPr>
              <w:t xml:space="preserve"> </w:t>
            </w:r>
            <w:proofErr w:type="spellStart"/>
            <w:r w:rsidRPr="0095320B">
              <w:rPr>
                <w:rFonts w:eastAsiaTheme="minorHAnsi"/>
                <w:szCs w:val="26"/>
              </w:rPr>
              <w:t>thú</w:t>
            </w:r>
            <w:proofErr w:type="spellEnd"/>
            <w:r w:rsidRPr="0095320B">
              <w:rPr>
                <w:rFonts w:eastAsiaTheme="minorHAnsi"/>
                <w:szCs w:val="26"/>
              </w:rPr>
              <w:t xml:space="preserve"> </w:t>
            </w:r>
            <w:proofErr w:type="spellStart"/>
            <w:r w:rsidRPr="0095320B">
              <w:rPr>
                <w:rFonts w:eastAsiaTheme="minorHAnsi"/>
                <w:szCs w:val="26"/>
              </w:rPr>
              <w:t>cưng</w:t>
            </w:r>
            <w:proofErr w:type="spellEnd"/>
            <w:r w:rsidRPr="0095320B">
              <w:rPr>
                <w:rFonts w:eastAsiaTheme="minorHAnsi"/>
                <w:szCs w:val="26"/>
              </w:rPr>
              <w:t xml:space="preserve"> </w:t>
            </w:r>
            <w:proofErr w:type="spellStart"/>
            <w:r w:rsidRPr="0095320B">
              <w:rPr>
                <w:rFonts w:eastAsiaTheme="minorHAnsi"/>
                <w:szCs w:val="26"/>
              </w:rPr>
              <w:t>sau</w:t>
            </w:r>
            <w:proofErr w:type="spellEnd"/>
            <w:r w:rsidRPr="0095320B">
              <w:rPr>
                <w:rFonts w:eastAsiaTheme="minorHAnsi"/>
                <w:szCs w:val="26"/>
              </w:rPr>
              <w:t xml:space="preserve"> </w:t>
            </w:r>
            <w:proofErr w:type="spellStart"/>
            <w:r w:rsidRPr="0095320B">
              <w:rPr>
                <w:rFonts w:eastAsiaTheme="minorHAnsi"/>
                <w:szCs w:val="26"/>
              </w:rPr>
              <w:t>khi</w:t>
            </w:r>
            <w:proofErr w:type="spellEnd"/>
            <w:r w:rsidRPr="0095320B">
              <w:rPr>
                <w:rFonts w:eastAsiaTheme="minorHAnsi"/>
                <w:szCs w:val="26"/>
              </w:rPr>
              <w:t xml:space="preserve"> </w:t>
            </w:r>
            <w:proofErr w:type="spellStart"/>
            <w:r w:rsidRPr="0095320B">
              <w:rPr>
                <w:rFonts w:eastAsiaTheme="minorHAnsi"/>
                <w:szCs w:val="26"/>
              </w:rPr>
              <w:t>duyệt</w:t>
            </w:r>
            <w:proofErr w:type="spellEnd"/>
            <w:r w:rsidRPr="001B11AE">
              <w:rPr>
                <w:rFonts w:eastAsiaTheme="minorHAnsi"/>
                <w:szCs w:val="26"/>
              </w:rPr>
              <w:t>.</w:t>
            </w:r>
          </w:p>
        </w:tc>
      </w:tr>
      <w:tr w:rsidR="00D14391" w14:paraId="21681D01" w14:textId="77777777" w:rsidTr="00B4780B">
        <w:trPr>
          <w:trHeight w:val="162"/>
        </w:trPr>
        <w:tc>
          <w:tcPr>
            <w:tcW w:w="1787" w:type="dxa"/>
            <w:vMerge w:val="restart"/>
          </w:tcPr>
          <w:p w14:paraId="3D039FBD" w14:textId="77777777" w:rsidR="00D14391" w:rsidRDefault="00D14391" w:rsidP="00D14391">
            <w:pPr>
              <w:rPr>
                <w:rFonts w:eastAsiaTheme="minorHAnsi"/>
                <w:szCs w:val="26"/>
              </w:rPr>
            </w:pPr>
            <w:r>
              <w:rPr>
                <w:rFonts w:eastAsiaTheme="minorHAnsi"/>
                <w:szCs w:val="26"/>
              </w:rPr>
              <w:t>Flow of events:</w:t>
            </w:r>
          </w:p>
        </w:tc>
        <w:tc>
          <w:tcPr>
            <w:tcW w:w="2867" w:type="dxa"/>
          </w:tcPr>
          <w:p w14:paraId="4F13F74B" w14:textId="77777777" w:rsidR="00D14391" w:rsidRDefault="00D14391" w:rsidP="00D14391">
            <w:pPr>
              <w:rPr>
                <w:rFonts w:eastAsiaTheme="minorHAnsi"/>
                <w:szCs w:val="26"/>
              </w:rPr>
            </w:pPr>
            <w:r>
              <w:rPr>
                <w:rFonts w:eastAsiaTheme="minorHAnsi"/>
                <w:szCs w:val="26"/>
              </w:rPr>
              <w:t>Actor</w:t>
            </w:r>
          </w:p>
        </w:tc>
        <w:tc>
          <w:tcPr>
            <w:tcW w:w="2796" w:type="dxa"/>
          </w:tcPr>
          <w:p w14:paraId="4C02C5B9" w14:textId="77777777" w:rsidR="00D14391" w:rsidRDefault="00D14391" w:rsidP="00D14391">
            <w:pPr>
              <w:rPr>
                <w:rFonts w:eastAsiaTheme="minorHAnsi"/>
                <w:szCs w:val="26"/>
              </w:rPr>
            </w:pPr>
            <w:r>
              <w:rPr>
                <w:rFonts w:eastAsiaTheme="minorHAnsi"/>
                <w:szCs w:val="26"/>
              </w:rPr>
              <w:t>System</w:t>
            </w:r>
          </w:p>
        </w:tc>
      </w:tr>
      <w:tr w:rsidR="00D14391" w:rsidRPr="00036A6F" w14:paraId="59032EF9" w14:textId="77777777" w:rsidTr="00B4780B">
        <w:trPr>
          <w:trHeight w:val="162"/>
        </w:trPr>
        <w:tc>
          <w:tcPr>
            <w:tcW w:w="1787" w:type="dxa"/>
            <w:vMerge/>
          </w:tcPr>
          <w:p w14:paraId="322D7E30" w14:textId="77777777" w:rsidR="00D14391" w:rsidRDefault="00D14391" w:rsidP="00D14391">
            <w:pPr>
              <w:rPr>
                <w:rFonts w:eastAsiaTheme="minorHAnsi"/>
                <w:szCs w:val="26"/>
              </w:rPr>
            </w:pPr>
          </w:p>
        </w:tc>
        <w:tc>
          <w:tcPr>
            <w:tcW w:w="2867" w:type="dxa"/>
          </w:tcPr>
          <w:p w14:paraId="164ED494" w14:textId="77777777" w:rsidR="00D14391" w:rsidRDefault="00D14391" w:rsidP="00D14391">
            <w:pPr>
              <w:rPr>
                <w:rFonts w:eastAsiaTheme="minorHAnsi"/>
                <w:szCs w:val="26"/>
              </w:rPr>
            </w:pPr>
            <w:r w:rsidRPr="00AB3B46">
              <w:rPr>
                <w:rFonts w:eastAsiaTheme="minorHAnsi"/>
                <w:szCs w:val="26"/>
              </w:rPr>
              <w:t xml:space="preserve">1. </w:t>
            </w:r>
            <w:proofErr w:type="spellStart"/>
            <w:r w:rsidRPr="0095320B">
              <w:rPr>
                <w:rFonts w:eastAsiaTheme="minorHAnsi"/>
                <w:szCs w:val="26"/>
              </w:rPr>
              <w:t>Chủ</w:t>
            </w:r>
            <w:proofErr w:type="spellEnd"/>
            <w:r w:rsidRPr="0095320B">
              <w:rPr>
                <w:rFonts w:eastAsiaTheme="minorHAnsi"/>
                <w:szCs w:val="26"/>
              </w:rPr>
              <w:t xml:space="preserve"> </w:t>
            </w:r>
            <w:proofErr w:type="spellStart"/>
            <w:r w:rsidRPr="0095320B">
              <w:rPr>
                <w:rFonts w:eastAsiaTheme="minorHAnsi"/>
                <w:szCs w:val="26"/>
              </w:rPr>
              <w:t>cửa</w:t>
            </w:r>
            <w:proofErr w:type="spellEnd"/>
            <w:r w:rsidRPr="0095320B">
              <w:rPr>
                <w:rFonts w:eastAsiaTheme="minorHAnsi"/>
                <w:szCs w:val="26"/>
              </w:rPr>
              <w:t xml:space="preserve"> </w:t>
            </w:r>
            <w:proofErr w:type="spellStart"/>
            <w:r w:rsidRPr="0095320B">
              <w:rPr>
                <w:rFonts w:eastAsiaTheme="minorHAnsi"/>
                <w:szCs w:val="26"/>
              </w:rPr>
              <w:t>hàng</w:t>
            </w:r>
            <w:proofErr w:type="spellEnd"/>
            <w:r w:rsidRPr="0095320B">
              <w:rPr>
                <w:rFonts w:eastAsiaTheme="minorHAnsi"/>
                <w:szCs w:val="26"/>
              </w:rPr>
              <w:t xml:space="preserve"> </w:t>
            </w:r>
            <w:proofErr w:type="spellStart"/>
            <w:r w:rsidRPr="0095320B">
              <w:rPr>
                <w:rFonts w:eastAsiaTheme="minorHAnsi"/>
                <w:szCs w:val="26"/>
              </w:rPr>
              <w:t>mở</w:t>
            </w:r>
            <w:proofErr w:type="spellEnd"/>
            <w:r w:rsidRPr="0095320B">
              <w:rPr>
                <w:rFonts w:eastAsiaTheme="minorHAnsi"/>
                <w:szCs w:val="26"/>
              </w:rPr>
              <w:t xml:space="preserve"> </w:t>
            </w:r>
            <w:proofErr w:type="spellStart"/>
            <w:r w:rsidRPr="0095320B">
              <w:rPr>
                <w:rFonts w:eastAsiaTheme="minorHAnsi"/>
                <w:szCs w:val="26"/>
              </w:rPr>
              <w:t>giao</w:t>
            </w:r>
            <w:proofErr w:type="spellEnd"/>
            <w:r w:rsidRPr="0095320B">
              <w:rPr>
                <w:rFonts w:eastAsiaTheme="minorHAnsi"/>
                <w:szCs w:val="26"/>
              </w:rPr>
              <w:t xml:space="preserve"> </w:t>
            </w:r>
            <w:proofErr w:type="spellStart"/>
            <w:r w:rsidRPr="0095320B">
              <w:rPr>
                <w:rFonts w:eastAsiaTheme="minorHAnsi"/>
                <w:szCs w:val="26"/>
              </w:rPr>
              <w:t>diện</w:t>
            </w:r>
            <w:proofErr w:type="spellEnd"/>
            <w:r w:rsidRPr="0095320B">
              <w:rPr>
                <w:rFonts w:eastAsiaTheme="minorHAnsi"/>
                <w:szCs w:val="26"/>
              </w:rPr>
              <w:t xml:space="preserve"> </w:t>
            </w:r>
            <w:proofErr w:type="spellStart"/>
            <w:r w:rsidRPr="0095320B">
              <w:rPr>
                <w:rFonts w:eastAsiaTheme="minorHAnsi"/>
                <w:szCs w:val="26"/>
              </w:rPr>
              <w:t>kiểm</w:t>
            </w:r>
            <w:proofErr w:type="spellEnd"/>
            <w:r w:rsidRPr="0095320B">
              <w:rPr>
                <w:rFonts w:eastAsiaTheme="minorHAnsi"/>
                <w:szCs w:val="26"/>
              </w:rPr>
              <w:t xml:space="preserve"> </w:t>
            </w:r>
            <w:proofErr w:type="spellStart"/>
            <w:r w:rsidRPr="0095320B">
              <w:rPr>
                <w:rFonts w:eastAsiaTheme="minorHAnsi"/>
                <w:szCs w:val="26"/>
              </w:rPr>
              <w:t>tra</w:t>
            </w:r>
            <w:proofErr w:type="spellEnd"/>
            <w:r w:rsidRPr="0095320B">
              <w:rPr>
                <w:rFonts w:eastAsiaTheme="minorHAnsi"/>
                <w:szCs w:val="26"/>
              </w:rPr>
              <w:t xml:space="preserve"> </w:t>
            </w:r>
            <w:proofErr w:type="spellStart"/>
            <w:r w:rsidRPr="0095320B">
              <w:rPr>
                <w:rFonts w:eastAsiaTheme="minorHAnsi"/>
                <w:szCs w:val="26"/>
              </w:rPr>
              <w:t>thú</w:t>
            </w:r>
            <w:proofErr w:type="spellEnd"/>
            <w:r w:rsidRPr="0095320B">
              <w:rPr>
                <w:rFonts w:eastAsiaTheme="minorHAnsi"/>
                <w:szCs w:val="26"/>
              </w:rPr>
              <w:t xml:space="preserve"> </w:t>
            </w:r>
            <w:proofErr w:type="spellStart"/>
            <w:r w:rsidRPr="0095320B">
              <w:rPr>
                <w:rFonts w:eastAsiaTheme="minorHAnsi"/>
                <w:szCs w:val="26"/>
              </w:rPr>
              <w:t>cưng</w:t>
            </w:r>
            <w:proofErr w:type="spellEnd"/>
          </w:p>
          <w:p w14:paraId="693DDCC6" w14:textId="77777777" w:rsidR="00D14391" w:rsidRDefault="00D14391" w:rsidP="00D14391">
            <w:pPr>
              <w:rPr>
                <w:rFonts w:eastAsiaTheme="minorHAnsi"/>
                <w:szCs w:val="26"/>
              </w:rPr>
            </w:pPr>
            <w:r>
              <w:rPr>
                <w:rFonts w:eastAsiaTheme="minorHAnsi"/>
                <w:szCs w:val="26"/>
              </w:rPr>
              <w:t xml:space="preserve">2. </w:t>
            </w:r>
            <w:proofErr w:type="spellStart"/>
            <w:r>
              <w:rPr>
                <w:rFonts w:eastAsiaTheme="minorHAnsi"/>
                <w:szCs w:val="26"/>
              </w:rPr>
              <w:t>Chủ</w:t>
            </w:r>
            <w:proofErr w:type="spellEnd"/>
            <w:r>
              <w:rPr>
                <w:rFonts w:eastAsiaTheme="minorHAnsi"/>
                <w:szCs w:val="26"/>
              </w:rPr>
              <w:t xml:space="preserve"> </w:t>
            </w:r>
            <w:proofErr w:type="spellStart"/>
            <w:r>
              <w:rPr>
                <w:rFonts w:eastAsiaTheme="minorHAnsi"/>
                <w:szCs w:val="26"/>
              </w:rPr>
              <w:t>cửa</w:t>
            </w:r>
            <w:proofErr w:type="spellEnd"/>
            <w:r>
              <w:rPr>
                <w:rFonts w:eastAsiaTheme="minorHAnsi"/>
                <w:szCs w:val="26"/>
              </w:rPr>
              <w:t xml:space="preserve"> </w:t>
            </w:r>
            <w:proofErr w:type="spellStart"/>
            <w:r>
              <w:rPr>
                <w:rFonts w:eastAsiaTheme="minorHAnsi"/>
                <w:szCs w:val="26"/>
              </w:rPr>
              <w:t>hàng</w:t>
            </w:r>
            <w:proofErr w:type="spellEnd"/>
            <w:r>
              <w:rPr>
                <w:rFonts w:eastAsiaTheme="minorHAnsi"/>
                <w:szCs w:val="26"/>
              </w:rPr>
              <w:t xml:space="preserve"> </w:t>
            </w:r>
            <w:proofErr w:type="spellStart"/>
            <w:r>
              <w:rPr>
                <w:rFonts w:eastAsiaTheme="minorHAnsi"/>
                <w:szCs w:val="26"/>
              </w:rPr>
              <w:t>chọn</w:t>
            </w:r>
            <w:proofErr w:type="spellEnd"/>
            <w:r>
              <w:rPr>
                <w:rFonts w:eastAsiaTheme="minorHAnsi"/>
                <w:szCs w:val="26"/>
              </w:rPr>
              <w:t xml:space="preserve"> </w:t>
            </w:r>
            <w:proofErr w:type="spellStart"/>
            <w:r>
              <w:rPr>
                <w:rFonts w:eastAsiaTheme="minorHAnsi"/>
                <w:szCs w:val="26"/>
              </w:rPr>
              <w:t>dấu</w:t>
            </w:r>
            <w:proofErr w:type="spellEnd"/>
            <w:r>
              <w:rPr>
                <w:rFonts w:eastAsiaTheme="minorHAnsi"/>
                <w:szCs w:val="26"/>
              </w:rPr>
              <w:t xml:space="preserve"> </w:t>
            </w:r>
            <w:proofErr w:type="spellStart"/>
            <w:r>
              <w:rPr>
                <w:rFonts w:eastAsiaTheme="minorHAnsi"/>
                <w:szCs w:val="26"/>
              </w:rPr>
              <w:t>tích</w:t>
            </w:r>
            <w:proofErr w:type="spellEnd"/>
            <w:r>
              <w:rPr>
                <w:rFonts w:eastAsiaTheme="minorHAnsi"/>
                <w:szCs w:val="26"/>
              </w:rPr>
              <w:t xml:space="preserve"> </w:t>
            </w:r>
            <w:proofErr w:type="spellStart"/>
            <w:r>
              <w:rPr>
                <w:rFonts w:eastAsiaTheme="minorHAnsi"/>
                <w:szCs w:val="26"/>
              </w:rPr>
              <w:t>để</w:t>
            </w:r>
            <w:proofErr w:type="spellEnd"/>
            <w:r>
              <w:rPr>
                <w:rFonts w:eastAsiaTheme="minorHAnsi"/>
                <w:szCs w:val="26"/>
              </w:rPr>
              <w:t xml:space="preserve"> </w:t>
            </w:r>
            <w:proofErr w:type="spellStart"/>
            <w:r>
              <w:rPr>
                <w:rFonts w:eastAsiaTheme="minorHAnsi"/>
                <w:szCs w:val="26"/>
              </w:rPr>
              <w:t>kiểm</w:t>
            </w:r>
            <w:proofErr w:type="spellEnd"/>
            <w:r>
              <w:rPr>
                <w:rFonts w:eastAsiaTheme="minorHAnsi"/>
                <w:szCs w:val="26"/>
              </w:rPr>
              <w:t xml:space="preserve"> </w:t>
            </w:r>
            <w:proofErr w:type="spellStart"/>
            <w:r>
              <w:rPr>
                <w:rFonts w:eastAsiaTheme="minorHAnsi"/>
                <w:szCs w:val="26"/>
              </w:rPr>
              <w:t>duyệt</w:t>
            </w:r>
            <w:proofErr w:type="spellEnd"/>
            <w:r>
              <w:rPr>
                <w:rFonts w:eastAsiaTheme="minorHAnsi"/>
                <w:szCs w:val="26"/>
              </w:rPr>
              <w:t xml:space="preserve"> </w:t>
            </w:r>
            <w:proofErr w:type="spellStart"/>
            <w:r>
              <w:rPr>
                <w:rFonts w:eastAsiaTheme="minorHAnsi"/>
                <w:szCs w:val="26"/>
              </w:rPr>
              <w:t>hoặc</w:t>
            </w:r>
            <w:proofErr w:type="spellEnd"/>
            <w:r>
              <w:rPr>
                <w:rFonts w:eastAsiaTheme="minorHAnsi"/>
                <w:szCs w:val="26"/>
              </w:rPr>
              <w:t xml:space="preserve"> </w:t>
            </w:r>
            <w:proofErr w:type="spellStart"/>
            <w:r>
              <w:rPr>
                <w:rFonts w:eastAsiaTheme="minorHAnsi"/>
                <w:szCs w:val="26"/>
              </w:rPr>
              <w:t>thêm</w:t>
            </w:r>
            <w:proofErr w:type="spellEnd"/>
            <w:r>
              <w:rPr>
                <w:rFonts w:eastAsiaTheme="minorHAnsi"/>
                <w:szCs w:val="26"/>
              </w:rPr>
              <w:t xml:space="preserve"> </w:t>
            </w:r>
            <w:proofErr w:type="spellStart"/>
            <w:r>
              <w:rPr>
                <w:rFonts w:eastAsiaTheme="minorHAnsi"/>
                <w:szCs w:val="26"/>
              </w:rPr>
              <w:t>lần</w:t>
            </w:r>
            <w:proofErr w:type="spellEnd"/>
            <w:r>
              <w:rPr>
                <w:rFonts w:eastAsiaTheme="minorHAnsi"/>
                <w:szCs w:val="26"/>
              </w:rPr>
              <w:t xml:space="preserve"> </w:t>
            </w:r>
            <w:proofErr w:type="spellStart"/>
            <w:r>
              <w:rPr>
                <w:rFonts w:eastAsiaTheme="minorHAnsi"/>
                <w:szCs w:val="26"/>
              </w:rPr>
              <w:t>nữa</w:t>
            </w:r>
            <w:proofErr w:type="spellEnd"/>
            <w:r>
              <w:rPr>
                <w:rFonts w:eastAsiaTheme="minorHAnsi"/>
                <w:szCs w:val="26"/>
              </w:rPr>
              <w:t xml:space="preserve"> </w:t>
            </w:r>
            <w:proofErr w:type="spellStart"/>
            <w:r>
              <w:rPr>
                <w:rFonts w:eastAsiaTheme="minorHAnsi"/>
                <w:szCs w:val="26"/>
              </w:rPr>
              <w:t>để</w:t>
            </w:r>
            <w:proofErr w:type="spellEnd"/>
            <w:r>
              <w:rPr>
                <w:rFonts w:eastAsiaTheme="minorHAnsi"/>
                <w:szCs w:val="26"/>
              </w:rPr>
              <w:t xml:space="preserve"> </w:t>
            </w:r>
            <w:proofErr w:type="spellStart"/>
            <w:r>
              <w:rPr>
                <w:rFonts w:eastAsiaTheme="minorHAnsi"/>
                <w:szCs w:val="26"/>
              </w:rPr>
              <w:t>hủy</w:t>
            </w:r>
            <w:proofErr w:type="spellEnd"/>
          </w:p>
          <w:p w14:paraId="054B7BD0" w14:textId="77777777" w:rsidR="00D14391" w:rsidRPr="0095320B" w:rsidRDefault="00D14391" w:rsidP="00D14391">
            <w:pPr>
              <w:rPr>
                <w:rFonts w:eastAsiaTheme="minorHAnsi"/>
                <w:szCs w:val="26"/>
              </w:rPr>
            </w:pPr>
          </w:p>
        </w:tc>
        <w:tc>
          <w:tcPr>
            <w:tcW w:w="2796" w:type="dxa"/>
          </w:tcPr>
          <w:p w14:paraId="3BD992E9" w14:textId="77777777" w:rsidR="00D14391" w:rsidRPr="00C6413D" w:rsidRDefault="00D14391" w:rsidP="00D14391">
            <w:pPr>
              <w:rPr>
                <w:rFonts w:eastAsiaTheme="minorHAnsi"/>
                <w:szCs w:val="26"/>
                <w:lang w:val="vi-VN"/>
              </w:rPr>
            </w:pPr>
            <w:r w:rsidRPr="00C8565C">
              <w:rPr>
                <w:rFonts w:eastAsiaTheme="minorHAnsi"/>
                <w:szCs w:val="26"/>
                <w:lang w:val="vi-VN"/>
              </w:rPr>
              <w:t xml:space="preserve">1.1 </w:t>
            </w:r>
            <w:proofErr w:type="spellStart"/>
            <w:r w:rsidRPr="0095320B">
              <w:rPr>
                <w:rFonts w:eastAsiaTheme="minorHAnsi"/>
                <w:szCs w:val="26"/>
              </w:rPr>
              <w:t>Hệ</w:t>
            </w:r>
            <w:proofErr w:type="spellEnd"/>
            <w:r w:rsidRPr="0095320B">
              <w:rPr>
                <w:rFonts w:eastAsiaTheme="minorHAnsi"/>
                <w:szCs w:val="26"/>
              </w:rPr>
              <w:t xml:space="preserve"> </w:t>
            </w:r>
            <w:proofErr w:type="spellStart"/>
            <w:r w:rsidRPr="0095320B">
              <w:rPr>
                <w:rFonts w:eastAsiaTheme="minorHAnsi"/>
                <w:szCs w:val="26"/>
              </w:rPr>
              <w:t>thống</w:t>
            </w:r>
            <w:proofErr w:type="spellEnd"/>
            <w:r w:rsidRPr="0095320B">
              <w:rPr>
                <w:rFonts w:eastAsiaTheme="minorHAnsi"/>
                <w:szCs w:val="26"/>
              </w:rPr>
              <w:t xml:space="preserve"> </w:t>
            </w:r>
            <w:proofErr w:type="spellStart"/>
            <w:r w:rsidRPr="0095320B">
              <w:rPr>
                <w:rFonts w:eastAsiaTheme="minorHAnsi"/>
                <w:szCs w:val="26"/>
              </w:rPr>
              <w:t>hiển</w:t>
            </w:r>
            <w:proofErr w:type="spellEnd"/>
            <w:r w:rsidRPr="0095320B">
              <w:rPr>
                <w:rFonts w:eastAsiaTheme="minorHAnsi"/>
                <w:szCs w:val="26"/>
              </w:rPr>
              <w:t xml:space="preserve"> </w:t>
            </w:r>
            <w:proofErr w:type="spellStart"/>
            <w:r w:rsidRPr="0095320B">
              <w:rPr>
                <w:rFonts w:eastAsiaTheme="minorHAnsi"/>
                <w:szCs w:val="26"/>
              </w:rPr>
              <w:t>thị</w:t>
            </w:r>
            <w:proofErr w:type="spellEnd"/>
            <w:r w:rsidRPr="0095320B">
              <w:rPr>
                <w:rFonts w:eastAsiaTheme="minorHAnsi"/>
                <w:szCs w:val="26"/>
              </w:rPr>
              <w:t xml:space="preserve"> </w:t>
            </w:r>
            <w:proofErr w:type="spellStart"/>
            <w:r w:rsidRPr="0095320B">
              <w:rPr>
                <w:rFonts w:eastAsiaTheme="minorHAnsi"/>
                <w:szCs w:val="26"/>
              </w:rPr>
              <w:t>danh</w:t>
            </w:r>
            <w:proofErr w:type="spellEnd"/>
            <w:r w:rsidRPr="0095320B">
              <w:rPr>
                <w:rFonts w:eastAsiaTheme="minorHAnsi"/>
                <w:szCs w:val="26"/>
              </w:rPr>
              <w:t xml:space="preserve"> </w:t>
            </w:r>
            <w:proofErr w:type="spellStart"/>
            <w:r w:rsidRPr="0095320B">
              <w:rPr>
                <w:rFonts w:eastAsiaTheme="minorHAnsi"/>
                <w:szCs w:val="26"/>
              </w:rPr>
              <w:t>sách</w:t>
            </w:r>
            <w:proofErr w:type="spellEnd"/>
            <w:r w:rsidRPr="0095320B">
              <w:rPr>
                <w:rFonts w:eastAsiaTheme="minorHAnsi"/>
                <w:szCs w:val="26"/>
              </w:rPr>
              <w:t xml:space="preserve"> </w:t>
            </w:r>
            <w:proofErr w:type="spellStart"/>
            <w:r w:rsidRPr="0095320B">
              <w:rPr>
                <w:rFonts w:eastAsiaTheme="minorHAnsi"/>
                <w:szCs w:val="26"/>
              </w:rPr>
              <w:t>thú</w:t>
            </w:r>
            <w:proofErr w:type="spellEnd"/>
            <w:r w:rsidRPr="0095320B">
              <w:rPr>
                <w:rFonts w:eastAsiaTheme="minorHAnsi"/>
                <w:szCs w:val="26"/>
              </w:rPr>
              <w:t xml:space="preserve"> </w:t>
            </w:r>
            <w:proofErr w:type="spellStart"/>
            <w:r w:rsidRPr="0095320B">
              <w:rPr>
                <w:rFonts w:eastAsiaTheme="minorHAnsi"/>
                <w:szCs w:val="26"/>
              </w:rPr>
              <w:t>cưng</w:t>
            </w:r>
            <w:proofErr w:type="spellEnd"/>
            <w:r w:rsidRPr="0095320B">
              <w:rPr>
                <w:rFonts w:eastAsiaTheme="minorHAnsi"/>
                <w:szCs w:val="26"/>
              </w:rPr>
              <w:t xml:space="preserve"> </w:t>
            </w:r>
            <w:proofErr w:type="spellStart"/>
            <w:r w:rsidRPr="0095320B">
              <w:rPr>
                <w:rFonts w:eastAsiaTheme="minorHAnsi"/>
                <w:szCs w:val="26"/>
              </w:rPr>
              <w:t>chưa</w:t>
            </w:r>
            <w:proofErr w:type="spellEnd"/>
            <w:r w:rsidRPr="0095320B">
              <w:rPr>
                <w:rFonts w:eastAsiaTheme="minorHAnsi"/>
                <w:szCs w:val="26"/>
              </w:rPr>
              <w:t xml:space="preserve"> </w:t>
            </w:r>
            <w:proofErr w:type="spellStart"/>
            <w:r w:rsidRPr="0095320B">
              <w:rPr>
                <w:rFonts w:eastAsiaTheme="minorHAnsi"/>
                <w:szCs w:val="26"/>
              </w:rPr>
              <w:t>duyệt</w:t>
            </w:r>
            <w:proofErr w:type="spellEnd"/>
            <w:r w:rsidRPr="0095320B">
              <w:rPr>
                <w:rFonts w:eastAsiaTheme="minorHAnsi"/>
                <w:szCs w:val="26"/>
              </w:rPr>
              <w:t xml:space="preserve"> </w:t>
            </w:r>
            <w:proofErr w:type="spellStart"/>
            <w:r w:rsidRPr="0095320B">
              <w:rPr>
                <w:rFonts w:eastAsiaTheme="minorHAnsi"/>
                <w:szCs w:val="26"/>
              </w:rPr>
              <w:t>hoặc</w:t>
            </w:r>
            <w:proofErr w:type="spellEnd"/>
            <w:r w:rsidRPr="0095320B">
              <w:rPr>
                <w:rFonts w:eastAsiaTheme="minorHAnsi"/>
                <w:szCs w:val="26"/>
              </w:rPr>
              <w:t xml:space="preserve"> </w:t>
            </w:r>
            <w:proofErr w:type="spellStart"/>
            <w:r w:rsidRPr="0095320B">
              <w:rPr>
                <w:rFonts w:eastAsiaTheme="minorHAnsi"/>
                <w:szCs w:val="26"/>
              </w:rPr>
              <w:t>đang</w:t>
            </w:r>
            <w:proofErr w:type="spellEnd"/>
            <w:r w:rsidRPr="0095320B">
              <w:rPr>
                <w:rFonts w:eastAsiaTheme="minorHAnsi"/>
                <w:szCs w:val="26"/>
              </w:rPr>
              <w:t xml:space="preserve"> </w:t>
            </w:r>
            <w:proofErr w:type="spellStart"/>
            <w:r w:rsidRPr="0095320B">
              <w:rPr>
                <w:rFonts w:eastAsiaTheme="minorHAnsi"/>
                <w:szCs w:val="26"/>
              </w:rPr>
              <w:t>đăng</w:t>
            </w:r>
            <w:proofErr w:type="spellEnd"/>
            <w:r>
              <w:rPr>
                <w:rFonts w:eastAsiaTheme="minorHAnsi"/>
                <w:szCs w:val="26"/>
              </w:rPr>
              <w:t>.</w:t>
            </w:r>
          </w:p>
          <w:p w14:paraId="24E5BEE7" w14:textId="77777777" w:rsidR="00D14391" w:rsidRPr="005A0C8B" w:rsidRDefault="00D14391" w:rsidP="00D14391">
            <w:pPr>
              <w:rPr>
                <w:rFonts w:eastAsiaTheme="minorHAnsi"/>
                <w:szCs w:val="26"/>
                <w:lang w:val="vi-VN"/>
              </w:rPr>
            </w:pPr>
            <w:r w:rsidRPr="00C041AA">
              <w:rPr>
                <w:rFonts w:eastAsiaTheme="minorHAnsi"/>
                <w:szCs w:val="26"/>
                <w:lang w:val="vi-VN"/>
              </w:rPr>
              <w:t xml:space="preserve">2.1 </w:t>
            </w:r>
            <w:r w:rsidRPr="005A0C8B">
              <w:rPr>
                <w:rFonts w:eastAsiaTheme="minorHAnsi"/>
                <w:szCs w:val="26"/>
                <w:lang w:val="vi-VN"/>
              </w:rPr>
              <w:t>Hệ thống kiểm duyệt và đăng bài đó lên.</w:t>
            </w:r>
          </w:p>
          <w:p w14:paraId="1CD9579F" w14:textId="77777777" w:rsidR="00D14391" w:rsidRPr="00050635" w:rsidRDefault="00D14391" w:rsidP="00D14391">
            <w:pPr>
              <w:rPr>
                <w:rFonts w:eastAsiaTheme="minorHAnsi"/>
                <w:szCs w:val="26"/>
                <w:lang w:val="vi-VN"/>
              </w:rPr>
            </w:pPr>
          </w:p>
        </w:tc>
      </w:tr>
      <w:tr w:rsidR="00D14391" w:rsidRPr="00E9613B" w14:paraId="68C5ED09" w14:textId="77777777" w:rsidTr="00B4780B">
        <w:trPr>
          <w:trHeight w:val="557"/>
        </w:trPr>
        <w:tc>
          <w:tcPr>
            <w:tcW w:w="1787" w:type="dxa"/>
          </w:tcPr>
          <w:p w14:paraId="6A2DF9D8" w14:textId="77777777" w:rsidR="00D14391" w:rsidRDefault="00D14391" w:rsidP="00D14391">
            <w:pPr>
              <w:rPr>
                <w:rFonts w:eastAsiaTheme="minorHAnsi"/>
                <w:szCs w:val="26"/>
              </w:rPr>
            </w:pPr>
            <w:r>
              <w:rPr>
                <w:rFonts w:eastAsiaTheme="minorHAnsi"/>
                <w:szCs w:val="26"/>
              </w:rPr>
              <w:t>Exception</w:t>
            </w:r>
          </w:p>
          <w:p w14:paraId="00D6C92F" w14:textId="77777777" w:rsidR="00D14391" w:rsidRDefault="00D14391" w:rsidP="00D14391">
            <w:pPr>
              <w:rPr>
                <w:rFonts w:eastAsiaTheme="minorHAnsi"/>
                <w:szCs w:val="26"/>
              </w:rPr>
            </w:pPr>
            <w:r>
              <w:rPr>
                <w:rFonts w:eastAsiaTheme="minorHAnsi"/>
                <w:szCs w:val="26"/>
              </w:rPr>
              <w:t>Conditions:</w:t>
            </w:r>
          </w:p>
        </w:tc>
        <w:tc>
          <w:tcPr>
            <w:tcW w:w="5663" w:type="dxa"/>
            <w:gridSpan w:val="2"/>
          </w:tcPr>
          <w:p w14:paraId="4AF0D143" w14:textId="77777777" w:rsidR="00D14391" w:rsidRPr="00050635" w:rsidRDefault="00D14391" w:rsidP="00D14391">
            <w:pPr>
              <w:rPr>
                <w:rFonts w:eastAsiaTheme="minorHAnsi"/>
                <w:szCs w:val="26"/>
                <w:lang w:val="vi-VN"/>
              </w:rPr>
            </w:pPr>
            <w:proofErr w:type="spellStart"/>
            <w:r>
              <w:rPr>
                <w:rFonts w:eastAsiaTheme="minorHAnsi"/>
                <w:szCs w:val="26"/>
              </w:rPr>
              <w:t>Chủ</w:t>
            </w:r>
            <w:proofErr w:type="spellEnd"/>
            <w:r>
              <w:rPr>
                <w:rFonts w:eastAsiaTheme="minorHAnsi"/>
                <w:szCs w:val="26"/>
              </w:rPr>
              <w:t xml:space="preserve"> </w:t>
            </w:r>
            <w:proofErr w:type="spellStart"/>
            <w:r>
              <w:rPr>
                <w:rFonts w:eastAsiaTheme="minorHAnsi"/>
                <w:szCs w:val="26"/>
              </w:rPr>
              <w:t>cửa</w:t>
            </w:r>
            <w:proofErr w:type="spellEnd"/>
            <w:r>
              <w:rPr>
                <w:rFonts w:eastAsiaTheme="minorHAnsi"/>
                <w:szCs w:val="26"/>
              </w:rPr>
              <w:t xml:space="preserve"> </w:t>
            </w:r>
            <w:proofErr w:type="spellStart"/>
            <w:r>
              <w:rPr>
                <w:rFonts w:eastAsiaTheme="minorHAnsi"/>
                <w:szCs w:val="26"/>
              </w:rPr>
              <w:t>hàng</w:t>
            </w:r>
            <w:proofErr w:type="spellEnd"/>
            <w:r>
              <w:rPr>
                <w:rFonts w:eastAsiaTheme="minorHAnsi"/>
                <w:szCs w:val="26"/>
              </w:rPr>
              <w:t xml:space="preserve"> </w:t>
            </w:r>
            <w:proofErr w:type="spellStart"/>
            <w:r>
              <w:rPr>
                <w:rFonts w:eastAsiaTheme="minorHAnsi"/>
                <w:szCs w:val="26"/>
              </w:rPr>
              <w:t>không</w:t>
            </w:r>
            <w:proofErr w:type="spellEnd"/>
            <w:r>
              <w:rPr>
                <w:rFonts w:eastAsiaTheme="minorHAnsi"/>
                <w:szCs w:val="26"/>
              </w:rPr>
              <w:t xml:space="preserve"> </w:t>
            </w:r>
            <w:proofErr w:type="spellStart"/>
            <w:r>
              <w:rPr>
                <w:rFonts w:eastAsiaTheme="minorHAnsi"/>
                <w:szCs w:val="26"/>
              </w:rPr>
              <w:t>đăng</w:t>
            </w:r>
            <w:proofErr w:type="spellEnd"/>
            <w:r>
              <w:rPr>
                <w:rFonts w:eastAsiaTheme="minorHAnsi"/>
                <w:szCs w:val="26"/>
              </w:rPr>
              <w:t xml:space="preserve"> </w:t>
            </w:r>
            <w:proofErr w:type="spellStart"/>
            <w:r>
              <w:rPr>
                <w:rFonts w:eastAsiaTheme="minorHAnsi"/>
                <w:szCs w:val="26"/>
              </w:rPr>
              <w:t>nhập</w:t>
            </w:r>
            <w:proofErr w:type="spellEnd"/>
            <w:r>
              <w:rPr>
                <w:rFonts w:eastAsiaTheme="minorHAnsi"/>
                <w:szCs w:val="26"/>
              </w:rPr>
              <w:t xml:space="preserve"> </w:t>
            </w:r>
            <w:proofErr w:type="spellStart"/>
            <w:r>
              <w:rPr>
                <w:rFonts w:eastAsiaTheme="minorHAnsi"/>
                <w:szCs w:val="26"/>
              </w:rPr>
              <w:t>hệ</w:t>
            </w:r>
            <w:proofErr w:type="spellEnd"/>
            <w:r>
              <w:rPr>
                <w:rFonts w:eastAsiaTheme="minorHAnsi"/>
                <w:szCs w:val="26"/>
              </w:rPr>
              <w:t xml:space="preserve"> </w:t>
            </w:r>
            <w:proofErr w:type="spellStart"/>
            <w:r>
              <w:rPr>
                <w:rFonts w:eastAsiaTheme="minorHAnsi"/>
                <w:szCs w:val="26"/>
              </w:rPr>
              <w:t>thống</w:t>
            </w:r>
            <w:proofErr w:type="spellEnd"/>
            <w:r w:rsidRPr="00050635">
              <w:rPr>
                <w:rFonts w:eastAsiaTheme="minorHAnsi"/>
                <w:szCs w:val="26"/>
                <w:lang w:val="vi-VN"/>
              </w:rPr>
              <w:t>.</w:t>
            </w:r>
          </w:p>
          <w:p w14:paraId="1398D23B" w14:textId="77777777" w:rsidR="00D14391" w:rsidRPr="00050635" w:rsidRDefault="00D14391" w:rsidP="00D14391">
            <w:pPr>
              <w:rPr>
                <w:rFonts w:eastAsiaTheme="minorHAnsi"/>
                <w:szCs w:val="26"/>
                <w:lang w:val="vi-VN"/>
              </w:rPr>
            </w:pPr>
          </w:p>
        </w:tc>
      </w:tr>
    </w:tbl>
    <w:p w14:paraId="2EF14614" w14:textId="77777777" w:rsidR="00D14391" w:rsidRPr="00D14391" w:rsidRDefault="00D14391" w:rsidP="00D14391">
      <w:pPr>
        <w:pStyle w:val="Tiumccp3"/>
        <w:outlineLvl w:val="2"/>
        <w:rPr>
          <w:lang w:val="vi-VN"/>
        </w:rPr>
      </w:pPr>
    </w:p>
    <w:p w14:paraId="3996C8FD" w14:textId="045A2C5B" w:rsidR="00256964" w:rsidRDefault="005C567A" w:rsidP="00256964">
      <w:pPr>
        <w:pStyle w:val="Tiumccp3"/>
        <w:numPr>
          <w:ilvl w:val="3"/>
          <w:numId w:val="75"/>
        </w:numPr>
        <w:outlineLvl w:val="2"/>
        <w:rPr>
          <w:lang w:val="vi-VN"/>
        </w:rPr>
      </w:pPr>
      <w:bookmarkStart w:id="60" w:name="_Toc195953839"/>
      <w:r>
        <w:rPr>
          <w:lang w:val="vi-VN"/>
        </w:rPr>
        <w:t>UC19</w:t>
      </w:r>
      <w:r w:rsidR="0095320B">
        <w:rPr>
          <w:lang w:val="vi-VN"/>
        </w:rPr>
        <w:t xml:space="preserve">: </w:t>
      </w:r>
      <w:r w:rsidR="0095320B">
        <w:t xml:space="preserve">Xem tin </w:t>
      </w:r>
      <w:proofErr w:type="spellStart"/>
      <w:r w:rsidR="0095320B">
        <w:t>tức</w:t>
      </w:r>
      <w:bookmarkEnd w:id="55"/>
      <w:bookmarkEnd w:id="60"/>
      <w:proofErr w:type="spellEnd"/>
    </w:p>
    <w:p w14:paraId="013A9EE8" w14:textId="7FBE1375" w:rsidR="00D14391" w:rsidRDefault="00D14391" w:rsidP="00D14391">
      <w:pPr>
        <w:pStyle w:val="Tiumccp3"/>
        <w:rPr>
          <w:lang w:val="vi-VN"/>
        </w:rPr>
      </w:pPr>
      <w:bookmarkStart w:id="61" w:name="_Toc195951408"/>
      <w:bookmarkStart w:id="62" w:name="_Toc195951828"/>
      <w:bookmarkStart w:id="63" w:name="_Toc195953840"/>
      <w:r>
        <w:rPr>
          <w:noProof/>
          <w:lang w:val="vi-VN"/>
          <w14:ligatures w14:val="standardContextual"/>
        </w:rPr>
        <w:lastRenderedPageBreak/>
        <w:drawing>
          <wp:inline distT="0" distB="0" distL="0" distR="0" wp14:anchorId="39FD5FAC" wp14:editId="1DC4C5E1">
            <wp:extent cx="5274310" cy="2874645"/>
            <wp:effectExtent l="0" t="0" r="2540" b="1905"/>
            <wp:docPr id="9820642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64208" name="Picture 982064208"/>
                    <pic:cNvPicPr/>
                  </pic:nvPicPr>
                  <pic:blipFill>
                    <a:blip r:embed="rId37">
                      <a:extLst>
                        <a:ext uri="{28A0092B-C50C-407E-A947-70E740481C1C}">
                          <a14:useLocalDpi xmlns:a14="http://schemas.microsoft.com/office/drawing/2010/main" val="0"/>
                        </a:ext>
                      </a:extLst>
                    </a:blip>
                    <a:stretch>
                      <a:fillRect/>
                    </a:stretch>
                  </pic:blipFill>
                  <pic:spPr>
                    <a:xfrm>
                      <a:off x="0" y="0"/>
                      <a:ext cx="5274310" cy="2874645"/>
                    </a:xfrm>
                    <a:prstGeom prst="rect">
                      <a:avLst/>
                    </a:prstGeom>
                  </pic:spPr>
                </pic:pic>
              </a:graphicData>
            </a:graphic>
          </wp:inline>
        </w:drawing>
      </w:r>
      <w:bookmarkEnd w:id="61"/>
      <w:bookmarkEnd w:id="62"/>
      <w:bookmarkEnd w:id="63"/>
    </w:p>
    <w:p w14:paraId="02869055" w14:textId="77777777" w:rsidR="00D14391" w:rsidRDefault="00D14391" w:rsidP="00D14391">
      <w:pPr>
        <w:pStyle w:val="Tiumccp3"/>
        <w:rPr>
          <w:lang w:val="vi-VN"/>
        </w:rPr>
      </w:pPr>
    </w:p>
    <w:tbl>
      <w:tblPr>
        <w:tblStyle w:val="LiBang"/>
        <w:tblW w:w="0" w:type="auto"/>
        <w:tblInd w:w="846" w:type="dxa"/>
        <w:tblLook w:val="04A0" w:firstRow="1" w:lastRow="0" w:firstColumn="1" w:lastColumn="0" w:noHBand="0" w:noVBand="1"/>
      </w:tblPr>
      <w:tblGrid>
        <w:gridCol w:w="1787"/>
        <w:gridCol w:w="2867"/>
        <w:gridCol w:w="2796"/>
      </w:tblGrid>
      <w:tr w:rsidR="00D14391" w14:paraId="6FCA1ECC" w14:textId="77777777" w:rsidTr="00B4780B">
        <w:tc>
          <w:tcPr>
            <w:tcW w:w="1787" w:type="dxa"/>
          </w:tcPr>
          <w:p w14:paraId="41BEE0F3" w14:textId="77777777" w:rsidR="00D14391" w:rsidRDefault="00D14391" w:rsidP="00B4780B">
            <w:pPr>
              <w:spacing w:line="360" w:lineRule="auto"/>
              <w:rPr>
                <w:rFonts w:eastAsiaTheme="minorHAnsi"/>
                <w:szCs w:val="26"/>
              </w:rPr>
            </w:pPr>
            <w:proofErr w:type="spellStart"/>
            <w:r>
              <w:rPr>
                <w:rFonts w:eastAsiaTheme="minorHAnsi"/>
                <w:szCs w:val="26"/>
              </w:rPr>
              <w:t>UseCase</w:t>
            </w:r>
            <w:proofErr w:type="spellEnd"/>
            <w:r>
              <w:rPr>
                <w:rFonts w:eastAsiaTheme="minorHAnsi"/>
                <w:szCs w:val="26"/>
              </w:rPr>
              <w:t xml:space="preserve"> Name:</w:t>
            </w:r>
          </w:p>
        </w:tc>
        <w:tc>
          <w:tcPr>
            <w:tcW w:w="5663"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4391" w:rsidRPr="008A327E" w14:paraId="77A5E083" w14:textId="77777777" w:rsidTr="00B4780B">
              <w:trPr>
                <w:tblCellSpacing w:w="15" w:type="dxa"/>
              </w:trPr>
              <w:tc>
                <w:tcPr>
                  <w:tcW w:w="0" w:type="auto"/>
                  <w:vAlign w:val="center"/>
                  <w:hideMark/>
                </w:tcPr>
                <w:p w14:paraId="52C8AD1C" w14:textId="77777777" w:rsidR="00D14391" w:rsidRPr="008A327E" w:rsidRDefault="00D14391" w:rsidP="00B4780B">
                  <w:pPr>
                    <w:widowControl w:val="0"/>
                    <w:spacing w:line="360" w:lineRule="auto"/>
                    <w:jc w:val="both"/>
                    <w:rPr>
                      <w:rFonts w:eastAsiaTheme="minorHAnsi"/>
                      <w:szCs w:val="26"/>
                    </w:rPr>
                  </w:pPr>
                </w:p>
              </w:tc>
            </w:tr>
          </w:tbl>
          <w:p w14:paraId="31A2FD86" w14:textId="77777777" w:rsidR="00D14391" w:rsidRPr="008A327E" w:rsidRDefault="00D14391" w:rsidP="00B4780B">
            <w:pPr>
              <w:spacing w:line="360" w:lineRule="auto"/>
              <w:rPr>
                <w:rFonts w:eastAsiaTheme="minorHAnsi"/>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tblGrid>
            <w:tr w:rsidR="00D14391" w:rsidRPr="008A327E" w14:paraId="66F1003B" w14:textId="77777777" w:rsidTr="00B4780B">
              <w:trPr>
                <w:tblCellSpacing w:w="15" w:type="dxa"/>
              </w:trPr>
              <w:tc>
                <w:tcPr>
                  <w:tcW w:w="0" w:type="auto"/>
                  <w:vAlign w:val="center"/>
                  <w:hideMark/>
                </w:tcPr>
                <w:p w14:paraId="54E4C1F0" w14:textId="77777777" w:rsidR="00D14391" w:rsidRPr="008A327E" w:rsidRDefault="00D14391" w:rsidP="00B4780B">
                  <w:pPr>
                    <w:widowControl w:val="0"/>
                    <w:spacing w:line="360" w:lineRule="auto"/>
                    <w:jc w:val="both"/>
                    <w:rPr>
                      <w:rFonts w:eastAsiaTheme="minorHAnsi"/>
                      <w:szCs w:val="26"/>
                    </w:rPr>
                  </w:pPr>
                  <w:r>
                    <w:rPr>
                      <w:rFonts w:eastAsiaTheme="minorHAnsi"/>
                      <w:szCs w:val="26"/>
                    </w:rPr>
                    <w:t xml:space="preserve">Xem tin </w:t>
                  </w:r>
                  <w:proofErr w:type="spellStart"/>
                  <w:r>
                    <w:rPr>
                      <w:rFonts w:eastAsiaTheme="minorHAnsi"/>
                      <w:szCs w:val="26"/>
                    </w:rPr>
                    <w:t>tức</w:t>
                  </w:r>
                  <w:proofErr w:type="spellEnd"/>
                </w:p>
              </w:tc>
            </w:tr>
          </w:tbl>
          <w:p w14:paraId="46A2D4CA" w14:textId="77777777" w:rsidR="00D14391" w:rsidRPr="001E7C66" w:rsidRDefault="00D14391" w:rsidP="00B4780B">
            <w:pPr>
              <w:spacing w:line="360" w:lineRule="auto"/>
              <w:rPr>
                <w:rFonts w:eastAsiaTheme="minorHAnsi"/>
                <w:szCs w:val="26"/>
              </w:rPr>
            </w:pPr>
          </w:p>
        </w:tc>
      </w:tr>
      <w:tr w:rsidR="00D14391" w14:paraId="620BD79E" w14:textId="77777777" w:rsidTr="00B4780B">
        <w:tc>
          <w:tcPr>
            <w:tcW w:w="1787" w:type="dxa"/>
          </w:tcPr>
          <w:p w14:paraId="380C7B03" w14:textId="77777777" w:rsidR="00D14391" w:rsidRDefault="00D14391" w:rsidP="00B4780B">
            <w:pPr>
              <w:spacing w:line="360" w:lineRule="auto"/>
              <w:rPr>
                <w:rFonts w:eastAsiaTheme="minorHAnsi"/>
                <w:szCs w:val="26"/>
              </w:rPr>
            </w:pPr>
            <w:r>
              <w:rPr>
                <w:rFonts w:eastAsiaTheme="minorHAnsi"/>
                <w:szCs w:val="26"/>
              </w:rPr>
              <w:t>Scenario:</w:t>
            </w:r>
          </w:p>
        </w:tc>
        <w:tc>
          <w:tcPr>
            <w:tcW w:w="5663" w:type="dxa"/>
            <w:gridSpan w:val="2"/>
          </w:tcPr>
          <w:p w14:paraId="51D7E227" w14:textId="77777777" w:rsidR="00D14391" w:rsidRPr="006A1449" w:rsidRDefault="00D14391" w:rsidP="00B4780B">
            <w:pPr>
              <w:spacing w:line="360" w:lineRule="auto"/>
              <w:rPr>
                <w:rFonts w:eastAsiaTheme="minorHAnsi"/>
                <w:szCs w:val="26"/>
              </w:rPr>
            </w:pPr>
            <w:proofErr w:type="spellStart"/>
            <w:r w:rsidRPr="0095320B">
              <w:rPr>
                <w:rFonts w:eastAsiaTheme="minorHAnsi"/>
                <w:szCs w:val="26"/>
              </w:rPr>
              <w:t>Người</w:t>
            </w:r>
            <w:proofErr w:type="spellEnd"/>
            <w:r w:rsidRPr="0095320B">
              <w:rPr>
                <w:rFonts w:eastAsiaTheme="minorHAnsi"/>
                <w:szCs w:val="26"/>
              </w:rPr>
              <w:t xml:space="preserve"> </w:t>
            </w:r>
            <w:proofErr w:type="spellStart"/>
            <w:r w:rsidRPr="0095320B">
              <w:rPr>
                <w:rFonts w:eastAsiaTheme="minorHAnsi"/>
                <w:szCs w:val="26"/>
              </w:rPr>
              <w:t>dùng</w:t>
            </w:r>
            <w:proofErr w:type="spellEnd"/>
            <w:r w:rsidRPr="0095320B">
              <w:rPr>
                <w:rFonts w:eastAsiaTheme="minorHAnsi"/>
                <w:szCs w:val="26"/>
              </w:rPr>
              <w:t xml:space="preserve"> </w:t>
            </w:r>
            <w:proofErr w:type="spellStart"/>
            <w:r w:rsidRPr="0095320B">
              <w:rPr>
                <w:rFonts w:eastAsiaTheme="minorHAnsi"/>
                <w:szCs w:val="26"/>
              </w:rPr>
              <w:t>truy</w:t>
            </w:r>
            <w:proofErr w:type="spellEnd"/>
            <w:r w:rsidRPr="0095320B">
              <w:rPr>
                <w:rFonts w:eastAsiaTheme="minorHAnsi"/>
                <w:szCs w:val="26"/>
              </w:rPr>
              <w:t xml:space="preserve"> </w:t>
            </w:r>
            <w:proofErr w:type="spellStart"/>
            <w:r w:rsidRPr="0095320B">
              <w:rPr>
                <w:rFonts w:eastAsiaTheme="minorHAnsi"/>
                <w:szCs w:val="26"/>
              </w:rPr>
              <w:t>cập</w:t>
            </w:r>
            <w:proofErr w:type="spellEnd"/>
            <w:r w:rsidRPr="0095320B">
              <w:rPr>
                <w:rFonts w:eastAsiaTheme="minorHAnsi"/>
                <w:szCs w:val="26"/>
              </w:rPr>
              <w:t xml:space="preserve"> </w:t>
            </w:r>
            <w:proofErr w:type="spellStart"/>
            <w:r w:rsidRPr="0095320B">
              <w:rPr>
                <w:rFonts w:eastAsiaTheme="minorHAnsi"/>
                <w:szCs w:val="26"/>
              </w:rPr>
              <w:t>vào</w:t>
            </w:r>
            <w:proofErr w:type="spellEnd"/>
            <w:r w:rsidRPr="0095320B">
              <w:rPr>
                <w:rFonts w:eastAsiaTheme="minorHAnsi"/>
                <w:szCs w:val="26"/>
              </w:rPr>
              <w:t xml:space="preserve"> </w:t>
            </w:r>
            <w:proofErr w:type="spellStart"/>
            <w:r w:rsidRPr="0095320B">
              <w:rPr>
                <w:rFonts w:eastAsiaTheme="minorHAnsi"/>
                <w:szCs w:val="26"/>
              </w:rPr>
              <w:t>hệ</w:t>
            </w:r>
            <w:proofErr w:type="spellEnd"/>
            <w:r w:rsidRPr="0095320B">
              <w:rPr>
                <w:rFonts w:eastAsiaTheme="minorHAnsi"/>
                <w:szCs w:val="26"/>
              </w:rPr>
              <w:t xml:space="preserve"> </w:t>
            </w:r>
            <w:proofErr w:type="spellStart"/>
            <w:r w:rsidRPr="0095320B">
              <w:rPr>
                <w:rFonts w:eastAsiaTheme="minorHAnsi"/>
                <w:szCs w:val="26"/>
              </w:rPr>
              <w:t>thống</w:t>
            </w:r>
            <w:proofErr w:type="spellEnd"/>
            <w:r w:rsidRPr="0095320B">
              <w:rPr>
                <w:rFonts w:eastAsiaTheme="minorHAnsi"/>
                <w:szCs w:val="26"/>
              </w:rPr>
              <w:t xml:space="preserve"> </w:t>
            </w:r>
            <w:proofErr w:type="spellStart"/>
            <w:r w:rsidRPr="0095320B">
              <w:rPr>
                <w:rFonts w:eastAsiaTheme="minorHAnsi"/>
                <w:szCs w:val="26"/>
              </w:rPr>
              <w:t>để</w:t>
            </w:r>
            <w:proofErr w:type="spellEnd"/>
            <w:r w:rsidRPr="0095320B">
              <w:rPr>
                <w:rFonts w:eastAsiaTheme="minorHAnsi"/>
                <w:szCs w:val="26"/>
              </w:rPr>
              <w:t xml:space="preserve"> </w:t>
            </w:r>
            <w:proofErr w:type="spellStart"/>
            <w:r w:rsidRPr="0095320B">
              <w:rPr>
                <w:rFonts w:eastAsiaTheme="minorHAnsi"/>
                <w:szCs w:val="26"/>
              </w:rPr>
              <w:t>đọc</w:t>
            </w:r>
            <w:proofErr w:type="spellEnd"/>
            <w:r w:rsidRPr="0095320B">
              <w:rPr>
                <w:rFonts w:eastAsiaTheme="minorHAnsi"/>
                <w:szCs w:val="26"/>
              </w:rPr>
              <w:t xml:space="preserve"> </w:t>
            </w:r>
            <w:proofErr w:type="spellStart"/>
            <w:r w:rsidRPr="0095320B">
              <w:rPr>
                <w:rFonts w:eastAsiaTheme="minorHAnsi"/>
                <w:szCs w:val="26"/>
              </w:rPr>
              <w:t>các</w:t>
            </w:r>
            <w:proofErr w:type="spellEnd"/>
            <w:r w:rsidRPr="0095320B">
              <w:rPr>
                <w:rFonts w:eastAsiaTheme="minorHAnsi"/>
                <w:szCs w:val="26"/>
              </w:rPr>
              <w:t xml:space="preserve"> </w:t>
            </w:r>
            <w:proofErr w:type="spellStart"/>
            <w:r w:rsidRPr="0095320B">
              <w:rPr>
                <w:rFonts w:eastAsiaTheme="minorHAnsi"/>
                <w:szCs w:val="26"/>
              </w:rPr>
              <w:t>bài</w:t>
            </w:r>
            <w:proofErr w:type="spellEnd"/>
            <w:r w:rsidRPr="0095320B">
              <w:rPr>
                <w:rFonts w:eastAsiaTheme="minorHAnsi"/>
                <w:szCs w:val="26"/>
              </w:rPr>
              <w:t xml:space="preserve"> </w:t>
            </w:r>
            <w:proofErr w:type="spellStart"/>
            <w:r w:rsidRPr="0095320B">
              <w:rPr>
                <w:rFonts w:eastAsiaTheme="minorHAnsi"/>
                <w:szCs w:val="26"/>
              </w:rPr>
              <w:t>viết</w:t>
            </w:r>
            <w:proofErr w:type="spellEnd"/>
            <w:r w:rsidRPr="0095320B">
              <w:rPr>
                <w:rFonts w:eastAsiaTheme="minorHAnsi"/>
                <w:szCs w:val="26"/>
              </w:rPr>
              <w:t xml:space="preserve">, </w:t>
            </w:r>
            <w:proofErr w:type="spellStart"/>
            <w:r w:rsidRPr="0095320B">
              <w:rPr>
                <w:rFonts w:eastAsiaTheme="minorHAnsi"/>
                <w:szCs w:val="26"/>
              </w:rPr>
              <w:t>thông</w:t>
            </w:r>
            <w:proofErr w:type="spellEnd"/>
            <w:r w:rsidRPr="0095320B">
              <w:rPr>
                <w:rFonts w:eastAsiaTheme="minorHAnsi"/>
                <w:szCs w:val="26"/>
              </w:rPr>
              <w:t xml:space="preserve"> </w:t>
            </w:r>
            <w:proofErr w:type="spellStart"/>
            <w:r w:rsidRPr="0095320B">
              <w:rPr>
                <w:rFonts w:eastAsiaTheme="minorHAnsi"/>
                <w:szCs w:val="26"/>
              </w:rPr>
              <w:t>báo</w:t>
            </w:r>
            <w:proofErr w:type="spellEnd"/>
            <w:r w:rsidRPr="0095320B">
              <w:rPr>
                <w:rFonts w:eastAsiaTheme="minorHAnsi"/>
                <w:szCs w:val="26"/>
              </w:rPr>
              <w:t xml:space="preserve">, </w:t>
            </w:r>
            <w:proofErr w:type="spellStart"/>
            <w:r w:rsidRPr="0095320B">
              <w:rPr>
                <w:rFonts w:eastAsiaTheme="minorHAnsi"/>
                <w:szCs w:val="26"/>
              </w:rPr>
              <w:t>khuyến</w:t>
            </w:r>
            <w:proofErr w:type="spellEnd"/>
            <w:r w:rsidRPr="0095320B">
              <w:rPr>
                <w:rFonts w:eastAsiaTheme="minorHAnsi"/>
                <w:szCs w:val="26"/>
              </w:rPr>
              <w:t xml:space="preserve"> </w:t>
            </w:r>
            <w:proofErr w:type="spellStart"/>
            <w:r w:rsidRPr="0095320B">
              <w:rPr>
                <w:rFonts w:eastAsiaTheme="minorHAnsi"/>
                <w:szCs w:val="26"/>
              </w:rPr>
              <w:t>mãi</w:t>
            </w:r>
            <w:proofErr w:type="spellEnd"/>
            <w:r w:rsidRPr="0095320B">
              <w:rPr>
                <w:rFonts w:eastAsiaTheme="minorHAnsi"/>
                <w:szCs w:val="26"/>
              </w:rPr>
              <w:t xml:space="preserve"> </w:t>
            </w:r>
            <w:proofErr w:type="spellStart"/>
            <w:r w:rsidRPr="0095320B">
              <w:rPr>
                <w:rFonts w:eastAsiaTheme="minorHAnsi"/>
                <w:szCs w:val="26"/>
              </w:rPr>
              <w:t>hoặc</w:t>
            </w:r>
            <w:proofErr w:type="spellEnd"/>
            <w:r w:rsidRPr="0095320B">
              <w:rPr>
                <w:rFonts w:eastAsiaTheme="minorHAnsi"/>
                <w:szCs w:val="26"/>
              </w:rPr>
              <w:t xml:space="preserve"> tin </w:t>
            </w:r>
            <w:proofErr w:type="spellStart"/>
            <w:r w:rsidRPr="0095320B">
              <w:rPr>
                <w:rFonts w:eastAsiaTheme="minorHAnsi"/>
                <w:szCs w:val="26"/>
              </w:rPr>
              <w:t>tức</w:t>
            </w:r>
            <w:proofErr w:type="spellEnd"/>
            <w:r w:rsidRPr="0095320B">
              <w:rPr>
                <w:rFonts w:eastAsiaTheme="minorHAnsi"/>
                <w:szCs w:val="26"/>
              </w:rPr>
              <w:t xml:space="preserve"> </w:t>
            </w:r>
            <w:proofErr w:type="spellStart"/>
            <w:r w:rsidRPr="0095320B">
              <w:rPr>
                <w:rFonts w:eastAsiaTheme="minorHAnsi"/>
                <w:szCs w:val="26"/>
              </w:rPr>
              <w:t>mới</w:t>
            </w:r>
            <w:proofErr w:type="spellEnd"/>
            <w:r w:rsidRPr="0095320B">
              <w:rPr>
                <w:rFonts w:eastAsiaTheme="minorHAnsi"/>
                <w:szCs w:val="26"/>
              </w:rPr>
              <w:t xml:space="preserve"> </w:t>
            </w:r>
            <w:proofErr w:type="spellStart"/>
            <w:r w:rsidRPr="0095320B">
              <w:rPr>
                <w:rFonts w:eastAsiaTheme="minorHAnsi"/>
                <w:szCs w:val="26"/>
              </w:rPr>
              <w:t>nhất</w:t>
            </w:r>
            <w:proofErr w:type="spellEnd"/>
            <w:r w:rsidRPr="001B11AE">
              <w:rPr>
                <w:rFonts w:eastAsiaTheme="minorHAnsi"/>
                <w:szCs w:val="26"/>
              </w:rPr>
              <w:t>.</w:t>
            </w:r>
          </w:p>
        </w:tc>
      </w:tr>
      <w:tr w:rsidR="00D14391" w14:paraId="34A45712" w14:textId="77777777" w:rsidTr="00B4780B">
        <w:tc>
          <w:tcPr>
            <w:tcW w:w="1787" w:type="dxa"/>
          </w:tcPr>
          <w:p w14:paraId="7B5BC659" w14:textId="77777777" w:rsidR="00D14391" w:rsidRDefault="00D14391" w:rsidP="00B4780B">
            <w:pPr>
              <w:spacing w:line="360" w:lineRule="auto"/>
              <w:rPr>
                <w:rFonts w:eastAsiaTheme="minorHAnsi"/>
                <w:szCs w:val="26"/>
              </w:rPr>
            </w:pPr>
            <w:r>
              <w:rPr>
                <w:rFonts w:eastAsiaTheme="minorHAnsi"/>
                <w:szCs w:val="26"/>
              </w:rPr>
              <w:t>Triggering Event:</w:t>
            </w:r>
          </w:p>
        </w:tc>
        <w:tc>
          <w:tcPr>
            <w:tcW w:w="5663" w:type="dxa"/>
            <w:gridSpan w:val="2"/>
          </w:tcPr>
          <w:p w14:paraId="0AD55180" w14:textId="77777777" w:rsidR="00D14391" w:rsidRDefault="00D14391" w:rsidP="00B4780B">
            <w:pPr>
              <w:spacing w:line="360" w:lineRule="auto"/>
              <w:rPr>
                <w:rFonts w:eastAsiaTheme="minorHAnsi"/>
                <w:szCs w:val="26"/>
                <w:lang w:val="vi-VN"/>
              </w:rPr>
            </w:pPr>
            <w:proofErr w:type="spellStart"/>
            <w:r w:rsidRPr="0095320B">
              <w:rPr>
                <w:rFonts w:eastAsiaTheme="minorHAnsi"/>
                <w:szCs w:val="26"/>
              </w:rPr>
              <w:t>Người</w:t>
            </w:r>
            <w:proofErr w:type="spellEnd"/>
            <w:r w:rsidRPr="0095320B">
              <w:rPr>
                <w:rFonts w:eastAsiaTheme="minorHAnsi"/>
                <w:szCs w:val="26"/>
              </w:rPr>
              <w:t xml:space="preserve"> </w:t>
            </w:r>
            <w:proofErr w:type="spellStart"/>
            <w:r w:rsidRPr="0095320B">
              <w:rPr>
                <w:rFonts w:eastAsiaTheme="minorHAnsi"/>
                <w:szCs w:val="26"/>
              </w:rPr>
              <w:t>dùng</w:t>
            </w:r>
            <w:proofErr w:type="spellEnd"/>
            <w:r w:rsidRPr="0095320B">
              <w:rPr>
                <w:rFonts w:eastAsiaTheme="minorHAnsi"/>
                <w:szCs w:val="26"/>
              </w:rPr>
              <w:t xml:space="preserve"> </w:t>
            </w:r>
            <w:proofErr w:type="spellStart"/>
            <w:r w:rsidRPr="0095320B">
              <w:rPr>
                <w:rFonts w:eastAsiaTheme="minorHAnsi"/>
                <w:szCs w:val="26"/>
              </w:rPr>
              <w:t>nhấn</w:t>
            </w:r>
            <w:proofErr w:type="spellEnd"/>
            <w:r w:rsidRPr="0095320B">
              <w:rPr>
                <w:rFonts w:eastAsiaTheme="minorHAnsi"/>
                <w:szCs w:val="26"/>
              </w:rPr>
              <w:t xml:space="preserve"> </w:t>
            </w:r>
            <w:proofErr w:type="spellStart"/>
            <w:r w:rsidRPr="0095320B">
              <w:rPr>
                <w:rFonts w:eastAsiaTheme="minorHAnsi"/>
                <w:szCs w:val="26"/>
              </w:rPr>
              <w:t>vào</w:t>
            </w:r>
            <w:proofErr w:type="spellEnd"/>
            <w:r w:rsidRPr="0095320B">
              <w:rPr>
                <w:rFonts w:eastAsiaTheme="minorHAnsi"/>
                <w:szCs w:val="26"/>
              </w:rPr>
              <w:t xml:space="preserve"> </w:t>
            </w:r>
            <w:proofErr w:type="spellStart"/>
            <w:r w:rsidRPr="0095320B">
              <w:rPr>
                <w:rFonts w:eastAsiaTheme="minorHAnsi"/>
                <w:szCs w:val="26"/>
              </w:rPr>
              <w:t>mục</w:t>
            </w:r>
            <w:proofErr w:type="spellEnd"/>
            <w:r w:rsidRPr="0095320B">
              <w:rPr>
                <w:rFonts w:eastAsiaTheme="minorHAnsi"/>
                <w:szCs w:val="26"/>
              </w:rPr>
              <w:t xml:space="preserve"> “Tin </w:t>
            </w:r>
            <w:proofErr w:type="spellStart"/>
            <w:r w:rsidRPr="0095320B">
              <w:rPr>
                <w:rFonts w:eastAsiaTheme="minorHAnsi"/>
                <w:szCs w:val="26"/>
              </w:rPr>
              <w:t>tức</w:t>
            </w:r>
            <w:proofErr w:type="spellEnd"/>
            <w:r w:rsidRPr="0095320B">
              <w:rPr>
                <w:rFonts w:eastAsiaTheme="minorHAnsi"/>
                <w:szCs w:val="26"/>
              </w:rPr>
              <w:t xml:space="preserve">” </w:t>
            </w:r>
            <w:proofErr w:type="spellStart"/>
            <w:r w:rsidRPr="0095320B">
              <w:rPr>
                <w:rFonts w:eastAsiaTheme="minorHAnsi"/>
                <w:szCs w:val="26"/>
              </w:rPr>
              <w:t>trên</w:t>
            </w:r>
            <w:proofErr w:type="spellEnd"/>
            <w:r w:rsidRPr="0095320B">
              <w:rPr>
                <w:rFonts w:eastAsiaTheme="minorHAnsi"/>
                <w:szCs w:val="26"/>
              </w:rPr>
              <w:t xml:space="preserve"> </w:t>
            </w:r>
            <w:proofErr w:type="spellStart"/>
            <w:r w:rsidRPr="0095320B">
              <w:rPr>
                <w:rFonts w:eastAsiaTheme="minorHAnsi"/>
                <w:szCs w:val="26"/>
              </w:rPr>
              <w:t>trang</w:t>
            </w:r>
            <w:proofErr w:type="spellEnd"/>
            <w:r w:rsidRPr="0095320B">
              <w:rPr>
                <w:rFonts w:eastAsiaTheme="minorHAnsi"/>
                <w:szCs w:val="26"/>
              </w:rPr>
              <w:t xml:space="preserve"> web</w:t>
            </w:r>
            <w:r w:rsidRPr="001B11AE">
              <w:rPr>
                <w:rFonts w:eastAsiaTheme="minorHAnsi"/>
                <w:szCs w:val="26"/>
              </w:rPr>
              <w:t>.</w:t>
            </w:r>
          </w:p>
        </w:tc>
      </w:tr>
      <w:tr w:rsidR="00D14391" w14:paraId="317061D6" w14:textId="77777777" w:rsidTr="00B4780B">
        <w:tc>
          <w:tcPr>
            <w:tcW w:w="1787" w:type="dxa"/>
          </w:tcPr>
          <w:p w14:paraId="1FAD1087" w14:textId="77777777" w:rsidR="00D14391" w:rsidRDefault="00D14391" w:rsidP="00B4780B">
            <w:pPr>
              <w:spacing w:line="360" w:lineRule="auto"/>
              <w:rPr>
                <w:rFonts w:eastAsiaTheme="minorHAnsi"/>
                <w:szCs w:val="26"/>
              </w:rPr>
            </w:pPr>
            <w:r>
              <w:rPr>
                <w:rFonts w:eastAsiaTheme="minorHAnsi"/>
                <w:szCs w:val="26"/>
              </w:rPr>
              <w:t>Brief Description:</w:t>
            </w:r>
          </w:p>
        </w:tc>
        <w:tc>
          <w:tcPr>
            <w:tcW w:w="5663"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4391" w:rsidRPr="008A327E" w14:paraId="6F55EC61" w14:textId="77777777" w:rsidTr="00B4780B">
              <w:trPr>
                <w:tblCellSpacing w:w="15" w:type="dxa"/>
              </w:trPr>
              <w:tc>
                <w:tcPr>
                  <w:tcW w:w="0" w:type="auto"/>
                  <w:vAlign w:val="center"/>
                  <w:hideMark/>
                </w:tcPr>
                <w:p w14:paraId="4D5FCD5B" w14:textId="77777777" w:rsidR="00D14391" w:rsidRPr="008A327E" w:rsidRDefault="00D14391" w:rsidP="00B4780B">
                  <w:pPr>
                    <w:widowControl w:val="0"/>
                    <w:spacing w:line="360" w:lineRule="auto"/>
                    <w:jc w:val="both"/>
                    <w:rPr>
                      <w:rFonts w:eastAsiaTheme="minorHAnsi"/>
                      <w:szCs w:val="26"/>
                    </w:rPr>
                  </w:pPr>
                </w:p>
              </w:tc>
            </w:tr>
          </w:tbl>
          <w:p w14:paraId="4E5A3AA6" w14:textId="77777777" w:rsidR="00D14391" w:rsidRPr="008A327E" w:rsidRDefault="00D14391" w:rsidP="00B4780B">
            <w:pPr>
              <w:spacing w:line="360" w:lineRule="auto"/>
              <w:rPr>
                <w:rFonts w:eastAsiaTheme="minorHAnsi"/>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7"/>
            </w:tblGrid>
            <w:tr w:rsidR="00D14391" w:rsidRPr="008A327E" w14:paraId="7CAFCF35" w14:textId="77777777" w:rsidTr="00B4780B">
              <w:trPr>
                <w:tblCellSpacing w:w="15" w:type="dxa"/>
              </w:trPr>
              <w:tc>
                <w:tcPr>
                  <w:tcW w:w="0" w:type="auto"/>
                  <w:vAlign w:val="center"/>
                  <w:hideMark/>
                </w:tcPr>
                <w:p w14:paraId="7688E46B" w14:textId="77777777" w:rsidR="00D14391" w:rsidRPr="008A327E" w:rsidRDefault="00D14391" w:rsidP="00B4780B">
                  <w:pPr>
                    <w:widowControl w:val="0"/>
                    <w:spacing w:line="360" w:lineRule="auto"/>
                    <w:jc w:val="both"/>
                    <w:rPr>
                      <w:rFonts w:eastAsiaTheme="minorHAnsi"/>
                      <w:szCs w:val="26"/>
                    </w:rPr>
                  </w:pPr>
                  <w:r w:rsidRPr="0095320B">
                    <w:rPr>
                      <w:rFonts w:eastAsiaTheme="minorHAnsi"/>
                      <w:szCs w:val="26"/>
                    </w:rPr>
                    <w:t xml:space="preserve">Use case </w:t>
                  </w:r>
                  <w:proofErr w:type="spellStart"/>
                  <w:r w:rsidRPr="0095320B">
                    <w:rPr>
                      <w:rFonts w:eastAsiaTheme="minorHAnsi"/>
                      <w:szCs w:val="26"/>
                    </w:rPr>
                    <w:t>mô</w:t>
                  </w:r>
                  <w:proofErr w:type="spellEnd"/>
                  <w:r w:rsidRPr="0095320B">
                    <w:rPr>
                      <w:rFonts w:eastAsiaTheme="minorHAnsi"/>
                      <w:szCs w:val="26"/>
                    </w:rPr>
                    <w:t xml:space="preserve"> </w:t>
                  </w:r>
                  <w:proofErr w:type="spellStart"/>
                  <w:r w:rsidRPr="0095320B">
                    <w:rPr>
                      <w:rFonts w:eastAsiaTheme="minorHAnsi"/>
                      <w:szCs w:val="26"/>
                    </w:rPr>
                    <w:t>tả</w:t>
                  </w:r>
                  <w:proofErr w:type="spellEnd"/>
                  <w:r w:rsidRPr="0095320B">
                    <w:rPr>
                      <w:rFonts w:eastAsiaTheme="minorHAnsi"/>
                      <w:szCs w:val="26"/>
                    </w:rPr>
                    <w:t xml:space="preserve"> </w:t>
                  </w:r>
                  <w:proofErr w:type="spellStart"/>
                  <w:r w:rsidRPr="0095320B">
                    <w:rPr>
                      <w:rFonts w:eastAsiaTheme="minorHAnsi"/>
                      <w:szCs w:val="26"/>
                    </w:rPr>
                    <w:t>chức</w:t>
                  </w:r>
                  <w:proofErr w:type="spellEnd"/>
                  <w:r w:rsidRPr="0095320B">
                    <w:rPr>
                      <w:rFonts w:eastAsiaTheme="minorHAnsi"/>
                      <w:szCs w:val="26"/>
                    </w:rPr>
                    <w:t xml:space="preserve"> </w:t>
                  </w:r>
                  <w:proofErr w:type="spellStart"/>
                  <w:r w:rsidRPr="0095320B">
                    <w:rPr>
                      <w:rFonts w:eastAsiaTheme="minorHAnsi"/>
                      <w:szCs w:val="26"/>
                    </w:rPr>
                    <w:t>năng</w:t>
                  </w:r>
                  <w:proofErr w:type="spellEnd"/>
                  <w:r w:rsidRPr="0095320B">
                    <w:rPr>
                      <w:rFonts w:eastAsiaTheme="minorHAnsi"/>
                      <w:szCs w:val="26"/>
                    </w:rPr>
                    <w:t xml:space="preserve"> </w:t>
                  </w:r>
                  <w:proofErr w:type="spellStart"/>
                  <w:r w:rsidRPr="0095320B">
                    <w:rPr>
                      <w:rFonts w:eastAsiaTheme="minorHAnsi"/>
                      <w:szCs w:val="26"/>
                    </w:rPr>
                    <w:t>hiển</w:t>
                  </w:r>
                  <w:proofErr w:type="spellEnd"/>
                  <w:r w:rsidRPr="0095320B">
                    <w:rPr>
                      <w:rFonts w:eastAsiaTheme="minorHAnsi"/>
                      <w:szCs w:val="26"/>
                    </w:rPr>
                    <w:t xml:space="preserve"> </w:t>
                  </w:r>
                  <w:proofErr w:type="spellStart"/>
                  <w:r w:rsidRPr="0095320B">
                    <w:rPr>
                      <w:rFonts w:eastAsiaTheme="minorHAnsi"/>
                      <w:szCs w:val="26"/>
                    </w:rPr>
                    <w:t>thị</w:t>
                  </w:r>
                  <w:proofErr w:type="spellEnd"/>
                  <w:r w:rsidRPr="0095320B">
                    <w:rPr>
                      <w:rFonts w:eastAsiaTheme="minorHAnsi"/>
                      <w:szCs w:val="26"/>
                    </w:rPr>
                    <w:t xml:space="preserve"> </w:t>
                  </w:r>
                  <w:proofErr w:type="spellStart"/>
                  <w:r w:rsidRPr="0095320B">
                    <w:rPr>
                      <w:rFonts w:eastAsiaTheme="minorHAnsi"/>
                      <w:szCs w:val="26"/>
                    </w:rPr>
                    <w:t>danh</w:t>
                  </w:r>
                  <w:proofErr w:type="spellEnd"/>
                  <w:r w:rsidRPr="0095320B">
                    <w:rPr>
                      <w:rFonts w:eastAsiaTheme="minorHAnsi"/>
                      <w:szCs w:val="26"/>
                    </w:rPr>
                    <w:t xml:space="preserve"> </w:t>
                  </w:r>
                  <w:proofErr w:type="spellStart"/>
                  <w:r w:rsidRPr="0095320B">
                    <w:rPr>
                      <w:rFonts w:eastAsiaTheme="minorHAnsi"/>
                      <w:szCs w:val="26"/>
                    </w:rPr>
                    <w:t>sách</w:t>
                  </w:r>
                  <w:proofErr w:type="spellEnd"/>
                  <w:r w:rsidRPr="0095320B">
                    <w:rPr>
                      <w:rFonts w:eastAsiaTheme="minorHAnsi"/>
                      <w:szCs w:val="26"/>
                    </w:rPr>
                    <w:t xml:space="preserve"> </w:t>
                  </w:r>
                  <w:proofErr w:type="spellStart"/>
                  <w:r w:rsidRPr="0095320B">
                    <w:rPr>
                      <w:rFonts w:eastAsiaTheme="minorHAnsi"/>
                      <w:szCs w:val="26"/>
                    </w:rPr>
                    <w:t>các</w:t>
                  </w:r>
                  <w:proofErr w:type="spellEnd"/>
                  <w:r w:rsidRPr="0095320B">
                    <w:rPr>
                      <w:rFonts w:eastAsiaTheme="minorHAnsi"/>
                      <w:szCs w:val="26"/>
                    </w:rPr>
                    <w:t xml:space="preserve"> tin </w:t>
                  </w:r>
                  <w:proofErr w:type="spellStart"/>
                  <w:r w:rsidRPr="0095320B">
                    <w:rPr>
                      <w:rFonts w:eastAsiaTheme="minorHAnsi"/>
                      <w:szCs w:val="26"/>
                    </w:rPr>
                    <w:t>tức</w:t>
                  </w:r>
                  <w:proofErr w:type="spellEnd"/>
                  <w:r w:rsidRPr="0095320B">
                    <w:rPr>
                      <w:rFonts w:eastAsiaTheme="minorHAnsi"/>
                      <w:szCs w:val="26"/>
                    </w:rPr>
                    <w:t xml:space="preserve"> </w:t>
                  </w:r>
                  <w:proofErr w:type="spellStart"/>
                  <w:r w:rsidRPr="0095320B">
                    <w:rPr>
                      <w:rFonts w:eastAsiaTheme="minorHAnsi"/>
                      <w:szCs w:val="26"/>
                    </w:rPr>
                    <w:t>được</w:t>
                  </w:r>
                  <w:proofErr w:type="spellEnd"/>
                  <w:r w:rsidRPr="0095320B">
                    <w:rPr>
                      <w:rFonts w:eastAsiaTheme="minorHAnsi"/>
                      <w:szCs w:val="26"/>
                    </w:rPr>
                    <w:t xml:space="preserve"> </w:t>
                  </w:r>
                  <w:proofErr w:type="spellStart"/>
                  <w:r w:rsidRPr="0095320B">
                    <w:rPr>
                      <w:rFonts w:eastAsiaTheme="minorHAnsi"/>
                      <w:szCs w:val="26"/>
                    </w:rPr>
                    <w:t>đăng</w:t>
                  </w:r>
                  <w:proofErr w:type="spellEnd"/>
                  <w:r w:rsidRPr="0095320B">
                    <w:rPr>
                      <w:rFonts w:eastAsiaTheme="minorHAnsi"/>
                      <w:szCs w:val="26"/>
                    </w:rPr>
                    <w:t xml:space="preserve"> </w:t>
                  </w:r>
                  <w:proofErr w:type="spellStart"/>
                  <w:r w:rsidRPr="0095320B">
                    <w:rPr>
                      <w:rFonts w:eastAsiaTheme="minorHAnsi"/>
                      <w:szCs w:val="26"/>
                    </w:rPr>
                    <w:t>tải</w:t>
                  </w:r>
                  <w:proofErr w:type="spellEnd"/>
                  <w:r w:rsidRPr="0095320B">
                    <w:rPr>
                      <w:rFonts w:eastAsiaTheme="minorHAnsi"/>
                      <w:szCs w:val="26"/>
                    </w:rPr>
                    <w:t xml:space="preserve"> </w:t>
                  </w:r>
                  <w:proofErr w:type="spellStart"/>
                  <w:r w:rsidRPr="0095320B">
                    <w:rPr>
                      <w:rFonts w:eastAsiaTheme="minorHAnsi"/>
                      <w:szCs w:val="26"/>
                    </w:rPr>
                    <w:t>trên</w:t>
                  </w:r>
                  <w:proofErr w:type="spellEnd"/>
                  <w:r w:rsidRPr="0095320B">
                    <w:rPr>
                      <w:rFonts w:eastAsiaTheme="minorHAnsi"/>
                      <w:szCs w:val="26"/>
                    </w:rPr>
                    <w:t xml:space="preserve"> </w:t>
                  </w:r>
                  <w:proofErr w:type="spellStart"/>
                  <w:r w:rsidRPr="0095320B">
                    <w:rPr>
                      <w:rFonts w:eastAsiaTheme="minorHAnsi"/>
                      <w:szCs w:val="26"/>
                    </w:rPr>
                    <w:t>hệ</w:t>
                  </w:r>
                  <w:proofErr w:type="spellEnd"/>
                  <w:r w:rsidRPr="0095320B">
                    <w:rPr>
                      <w:rFonts w:eastAsiaTheme="minorHAnsi"/>
                      <w:szCs w:val="26"/>
                    </w:rPr>
                    <w:t xml:space="preserve"> </w:t>
                  </w:r>
                  <w:proofErr w:type="spellStart"/>
                  <w:r w:rsidRPr="0095320B">
                    <w:rPr>
                      <w:rFonts w:eastAsiaTheme="minorHAnsi"/>
                      <w:szCs w:val="26"/>
                    </w:rPr>
                    <w:t>thống</w:t>
                  </w:r>
                  <w:proofErr w:type="spellEnd"/>
                  <w:r w:rsidRPr="0095320B">
                    <w:rPr>
                      <w:rFonts w:eastAsiaTheme="minorHAnsi"/>
                      <w:szCs w:val="26"/>
                    </w:rPr>
                    <w:t xml:space="preserve"> </w:t>
                  </w:r>
                  <w:proofErr w:type="spellStart"/>
                  <w:r w:rsidRPr="0095320B">
                    <w:rPr>
                      <w:rFonts w:eastAsiaTheme="minorHAnsi"/>
                      <w:szCs w:val="26"/>
                    </w:rPr>
                    <w:t>để</w:t>
                  </w:r>
                  <w:proofErr w:type="spellEnd"/>
                  <w:r w:rsidRPr="0095320B">
                    <w:rPr>
                      <w:rFonts w:eastAsiaTheme="minorHAnsi"/>
                      <w:szCs w:val="26"/>
                    </w:rPr>
                    <w:t xml:space="preserve"> </w:t>
                  </w:r>
                  <w:proofErr w:type="spellStart"/>
                  <w:r w:rsidRPr="0095320B">
                    <w:rPr>
                      <w:rFonts w:eastAsiaTheme="minorHAnsi"/>
                      <w:szCs w:val="26"/>
                    </w:rPr>
                    <w:t>người</w:t>
                  </w:r>
                  <w:proofErr w:type="spellEnd"/>
                  <w:r w:rsidRPr="0095320B">
                    <w:rPr>
                      <w:rFonts w:eastAsiaTheme="minorHAnsi"/>
                      <w:szCs w:val="26"/>
                    </w:rPr>
                    <w:t xml:space="preserve"> </w:t>
                  </w:r>
                  <w:proofErr w:type="spellStart"/>
                  <w:r w:rsidRPr="0095320B">
                    <w:rPr>
                      <w:rFonts w:eastAsiaTheme="minorHAnsi"/>
                      <w:szCs w:val="26"/>
                    </w:rPr>
                    <w:t>dùng</w:t>
                  </w:r>
                  <w:proofErr w:type="spellEnd"/>
                  <w:r w:rsidRPr="0095320B">
                    <w:rPr>
                      <w:rFonts w:eastAsiaTheme="minorHAnsi"/>
                      <w:szCs w:val="26"/>
                    </w:rPr>
                    <w:t xml:space="preserve"> </w:t>
                  </w:r>
                  <w:proofErr w:type="spellStart"/>
                  <w:r w:rsidRPr="0095320B">
                    <w:rPr>
                      <w:rFonts w:eastAsiaTheme="minorHAnsi"/>
                      <w:szCs w:val="26"/>
                    </w:rPr>
                    <w:t>có</w:t>
                  </w:r>
                  <w:proofErr w:type="spellEnd"/>
                  <w:r w:rsidRPr="0095320B">
                    <w:rPr>
                      <w:rFonts w:eastAsiaTheme="minorHAnsi"/>
                      <w:szCs w:val="26"/>
                    </w:rPr>
                    <w:t xml:space="preserve"> </w:t>
                  </w:r>
                  <w:proofErr w:type="spellStart"/>
                  <w:r w:rsidRPr="0095320B">
                    <w:rPr>
                      <w:rFonts w:eastAsiaTheme="minorHAnsi"/>
                      <w:szCs w:val="26"/>
                    </w:rPr>
                    <w:t>thể</w:t>
                  </w:r>
                  <w:proofErr w:type="spellEnd"/>
                  <w:r w:rsidRPr="0095320B">
                    <w:rPr>
                      <w:rFonts w:eastAsiaTheme="minorHAnsi"/>
                      <w:szCs w:val="26"/>
                    </w:rPr>
                    <w:t xml:space="preserve"> </w:t>
                  </w:r>
                  <w:proofErr w:type="spellStart"/>
                  <w:r w:rsidRPr="0095320B">
                    <w:rPr>
                      <w:rFonts w:eastAsiaTheme="minorHAnsi"/>
                      <w:szCs w:val="26"/>
                    </w:rPr>
                    <w:t>theo</w:t>
                  </w:r>
                  <w:proofErr w:type="spellEnd"/>
                  <w:r w:rsidRPr="0095320B">
                    <w:rPr>
                      <w:rFonts w:eastAsiaTheme="minorHAnsi"/>
                      <w:szCs w:val="26"/>
                    </w:rPr>
                    <w:t xml:space="preserve"> </w:t>
                  </w:r>
                  <w:proofErr w:type="spellStart"/>
                  <w:r w:rsidRPr="0095320B">
                    <w:rPr>
                      <w:rFonts w:eastAsiaTheme="minorHAnsi"/>
                      <w:szCs w:val="26"/>
                    </w:rPr>
                    <w:t>dõi</w:t>
                  </w:r>
                  <w:proofErr w:type="spellEnd"/>
                  <w:r>
                    <w:rPr>
                      <w:rFonts w:eastAsiaTheme="minorHAnsi"/>
                      <w:szCs w:val="26"/>
                    </w:rPr>
                    <w:t>.</w:t>
                  </w:r>
                </w:p>
              </w:tc>
            </w:tr>
          </w:tbl>
          <w:p w14:paraId="7FAD2BA5" w14:textId="77777777" w:rsidR="00D14391" w:rsidRDefault="00D14391" w:rsidP="00B4780B">
            <w:pPr>
              <w:spacing w:line="360" w:lineRule="auto"/>
              <w:rPr>
                <w:rFonts w:eastAsiaTheme="minorHAnsi"/>
                <w:szCs w:val="26"/>
                <w:lang w:val="vi-VN"/>
              </w:rPr>
            </w:pPr>
          </w:p>
        </w:tc>
      </w:tr>
      <w:tr w:rsidR="00D14391" w14:paraId="355DA2BC" w14:textId="77777777" w:rsidTr="00B4780B">
        <w:tc>
          <w:tcPr>
            <w:tcW w:w="1787" w:type="dxa"/>
          </w:tcPr>
          <w:p w14:paraId="3F662330" w14:textId="77777777" w:rsidR="00D14391" w:rsidRDefault="00D14391" w:rsidP="00B4780B">
            <w:pPr>
              <w:spacing w:line="360" w:lineRule="auto"/>
              <w:rPr>
                <w:rFonts w:eastAsiaTheme="minorHAnsi"/>
                <w:szCs w:val="26"/>
              </w:rPr>
            </w:pPr>
            <w:r>
              <w:rPr>
                <w:rFonts w:eastAsiaTheme="minorHAnsi"/>
                <w:szCs w:val="26"/>
              </w:rPr>
              <w:t>Actor:</w:t>
            </w:r>
          </w:p>
        </w:tc>
        <w:tc>
          <w:tcPr>
            <w:tcW w:w="5663" w:type="dxa"/>
            <w:gridSpan w:val="2"/>
          </w:tcPr>
          <w:p w14:paraId="4C60B71D" w14:textId="77777777" w:rsidR="00D14391" w:rsidRPr="00FB6D7C" w:rsidRDefault="00D14391" w:rsidP="00B4780B">
            <w:pPr>
              <w:spacing w:line="360" w:lineRule="auto"/>
              <w:rPr>
                <w:rFonts w:eastAsiaTheme="minorHAnsi"/>
                <w:szCs w:val="26"/>
              </w:rPr>
            </w:pPr>
            <w:proofErr w:type="spellStart"/>
            <w:r w:rsidRPr="0095320B">
              <w:rPr>
                <w:rFonts w:eastAsiaTheme="minorHAnsi"/>
                <w:szCs w:val="26"/>
              </w:rPr>
              <w:t>Chủ</w:t>
            </w:r>
            <w:proofErr w:type="spellEnd"/>
            <w:r w:rsidRPr="0095320B">
              <w:rPr>
                <w:rFonts w:eastAsiaTheme="minorHAnsi"/>
                <w:szCs w:val="26"/>
              </w:rPr>
              <w:t xml:space="preserve"> </w:t>
            </w:r>
            <w:proofErr w:type="spellStart"/>
            <w:r w:rsidRPr="0095320B">
              <w:rPr>
                <w:rFonts w:eastAsiaTheme="minorHAnsi"/>
                <w:szCs w:val="26"/>
              </w:rPr>
              <w:t>cửa</w:t>
            </w:r>
            <w:proofErr w:type="spellEnd"/>
            <w:r w:rsidRPr="0095320B">
              <w:rPr>
                <w:rFonts w:eastAsiaTheme="minorHAnsi"/>
                <w:szCs w:val="26"/>
              </w:rPr>
              <w:t xml:space="preserve"> </w:t>
            </w:r>
            <w:proofErr w:type="spellStart"/>
            <w:r w:rsidRPr="0095320B">
              <w:rPr>
                <w:rFonts w:eastAsiaTheme="minorHAnsi"/>
                <w:szCs w:val="26"/>
              </w:rPr>
              <w:t>hàng</w:t>
            </w:r>
            <w:proofErr w:type="spellEnd"/>
            <w:r w:rsidRPr="0095320B">
              <w:rPr>
                <w:rFonts w:eastAsiaTheme="minorHAnsi"/>
                <w:szCs w:val="26"/>
              </w:rPr>
              <w:t xml:space="preserve">, </w:t>
            </w:r>
            <w:proofErr w:type="spellStart"/>
            <w:r w:rsidRPr="0095320B">
              <w:rPr>
                <w:rFonts w:eastAsiaTheme="minorHAnsi"/>
                <w:szCs w:val="26"/>
              </w:rPr>
              <w:t>Khách</w:t>
            </w:r>
            <w:proofErr w:type="spellEnd"/>
            <w:r w:rsidRPr="0095320B">
              <w:rPr>
                <w:rFonts w:eastAsiaTheme="minorHAnsi"/>
                <w:szCs w:val="26"/>
              </w:rPr>
              <w:t xml:space="preserve"> </w:t>
            </w:r>
            <w:proofErr w:type="spellStart"/>
            <w:r w:rsidRPr="0095320B">
              <w:rPr>
                <w:rFonts w:eastAsiaTheme="minorHAnsi"/>
                <w:szCs w:val="26"/>
              </w:rPr>
              <w:t>hàng</w:t>
            </w:r>
            <w:proofErr w:type="spellEnd"/>
            <w:r w:rsidRPr="0095320B">
              <w:rPr>
                <w:rFonts w:eastAsiaTheme="minorHAnsi"/>
                <w:szCs w:val="26"/>
              </w:rPr>
              <w:t xml:space="preserve">, </w:t>
            </w:r>
            <w:proofErr w:type="spellStart"/>
            <w:r w:rsidRPr="0095320B">
              <w:rPr>
                <w:rFonts w:eastAsiaTheme="minorHAnsi"/>
                <w:szCs w:val="26"/>
              </w:rPr>
              <w:t>Khách</w:t>
            </w:r>
            <w:proofErr w:type="spellEnd"/>
            <w:r w:rsidRPr="0095320B">
              <w:rPr>
                <w:rFonts w:eastAsiaTheme="minorHAnsi"/>
                <w:szCs w:val="26"/>
              </w:rPr>
              <w:t xml:space="preserve"> </w:t>
            </w:r>
            <w:proofErr w:type="spellStart"/>
            <w:r w:rsidRPr="0095320B">
              <w:rPr>
                <w:rFonts w:eastAsiaTheme="minorHAnsi"/>
                <w:szCs w:val="26"/>
              </w:rPr>
              <w:t>hàng</w:t>
            </w:r>
            <w:proofErr w:type="spellEnd"/>
            <w:r w:rsidRPr="0095320B">
              <w:rPr>
                <w:rFonts w:eastAsiaTheme="minorHAnsi"/>
                <w:szCs w:val="26"/>
              </w:rPr>
              <w:t xml:space="preserve"> </w:t>
            </w:r>
            <w:proofErr w:type="spellStart"/>
            <w:r w:rsidRPr="0095320B">
              <w:rPr>
                <w:rFonts w:eastAsiaTheme="minorHAnsi"/>
                <w:szCs w:val="26"/>
              </w:rPr>
              <w:t>vãng</w:t>
            </w:r>
            <w:proofErr w:type="spellEnd"/>
            <w:r w:rsidRPr="0095320B">
              <w:rPr>
                <w:rFonts w:eastAsiaTheme="minorHAnsi"/>
                <w:szCs w:val="26"/>
              </w:rPr>
              <w:t xml:space="preserve"> lai</w:t>
            </w:r>
          </w:p>
        </w:tc>
      </w:tr>
      <w:tr w:rsidR="00D14391" w14:paraId="224021AF" w14:textId="77777777" w:rsidTr="00B4780B">
        <w:tc>
          <w:tcPr>
            <w:tcW w:w="1787" w:type="dxa"/>
          </w:tcPr>
          <w:p w14:paraId="6438DFE9" w14:textId="77777777" w:rsidR="00D14391" w:rsidRDefault="00D14391" w:rsidP="00B4780B">
            <w:pPr>
              <w:spacing w:line="360" w:lineRule="auto"/>
              <w:rPr>
                <w:rFonts w:eastAsiaTheme="minorHAnsi"/>
                <w:szCs w:val="26"/>
              </w:rPr>
            </w:pPr>
            <w:r>
              <w:rPr>
                <w:rFonts w:eastAsiaTheme="minorHAnsi"/>
                <w:szCs w:val="26"/>
              </w:rPr>
              <w:t>Preconditions:</w:t>
            </w:r>
          </w:p>
        </w:tc>
        <w:tc>
          <w:tcPr>
            <w:tcW w:w="5663" w:type="dxa"/>
            <w:gridSpan w:val="2"/>
          </w:tcPr>
          <w:p w14:paraId="74F2D0C6" w14:textId="77777777" w:rsidR="00D14391" w:rsidRDefault="00D14391" w:rsidP="00B4780B">
            <w:pPr>
              <w:spacing w:line="360" w:lineRule="auto"/>
              <w:rPr>
                <w:rFonts w:eastAsiaTheme="minorHAnsi"/>
                <w:szCs w:val="26"/>
              </w:rPr>
            </w:pPr>
            <w:proofErr w:type="spellStart"/>
            <w:r w:rsidRPr="0095320B">
              <w:rPr>
                <w:rFonts w:eastAsiaTheme="minorHAnsi"/>
                <w:szCs w:val="26"/>
              </w:rPr>
              <w:t>Hệ</w:t>
            </w:r>
            <w:proofErr w:type="spellEnd"/>
            <w:r w:rsidRPr="0095320B">
              <w:rPr>
                <w:rFonts w:eastAsiaTheme="minorHAnsi"/>
                <w:szCs w:val="26"/>
              </w:rPr>
              <w:t xml:space="preserve"> </w:t>
            </w:r>
            <w:proofErr w:type="spellStart"/>
            <w:r w:rsidRPr="0095320B">
              <w:rPr>
                <w:rFonts w:eastAsiaTheme="minorHAnsi"/>
                <w:szCs w:val="26"/>
              </w:rPr>
              <w:t>thống</w:t>
            </w:r>
            <w:proofErr w:type="spellEnd"/>
            <w:r w:rsidRPr="0095320B">
              <w:rPr>
                <w:rFonts w:eastAsiaTheme="minorHAnsi"/>
                <w:szCs w:val="26"/>
              </w:rPr>
              <w:t xml:space="preserve"> </w:t>
            </w:r>
            <w:proofErr w:type="spellStart"/>
            <w:r w:rsidRPr="0095320B">
              <w:rPr>
                <w:rFonts w:eastAsiaTheme="minorHAnsi"/>
                <w:szCs w:val="26"/>
              </w:rPr>
              <w:t>phải</w:t>
            </w:r>
            <w:proofErr w:type="spellEnd"/>
            <w:r w:rsidRPr="0095320B">
              <w:rPr>
                <w:rFonts w:eastAsiaTheme="minorHAnsi"/>
                <w:szCs w:val="26"/>
              </w:rPr>
              <w:t xml:space="preserve"> </w:t>
            </w:r>
            <w:proofErr w:type="spellStart"/>
            <w:r w:rsidRPr="0095320B">
              <w:rPr>
                <w:rFonts w:eastAsiaTheme="minorHAnsi"/>
                <w:szCs w:val="26"/>
              </w:rPr>
              <w:t>có</w:t>
            </w:r>
            <w:proofErr w:type="spellEnd"/>
            <w:r w:rsidRPr="0095320B">
              <w:rPr>
                <w:rFonts w:eastAsiaTheme="minorHAnsi"/>
                <w:szCs w:val="26"/>
              </w:rPr>
              <w:t xml:space="preserve"> tin </w:t>
            </w:r>
            <w:proofErr w:type="spellStart"/>
            <w:r w:rsidRPr="0095320B">
              <w:rPr>
                <w:rFonts w:eastAsiaTheme="minorHAnsi"/>
                <w:szCs w:val="26"/>
              </w:rPr>
              <w:t>tức</w:t>
            </w:r>
            <w:proofErr w:type="spellEnd"/>
            <w:r w:rsidRPr="0095320B">
              <w:rPr>
                <w:rFonts w:eastAsiaTheme="minorHAnsi"/>
                <w:szCs w:val="26"/>
              </w:rPr>
              <w:t xml:space="preserve"> </w:t>
            </w:r>
            <w:proofErr w:type="spellStart"/>
            <w:r w:rsidRPr="0095320B">
              <w:rPr>
                <w:rFonts w:eastAsiaTheme="minorHAnsi"/>
                <w:szCs w:val="26"/>
              </w:rPr>
              <w:t>được</w:t>
            </w:r>
            <w:proofErr w:type="spellEnd"/>
            <w:r w:rsidRPr="0095320B">
              <w:rPr>
                <w:rFonts w:eastAsiaTheme="minorHAnsi"/>
                <w:szCs w:val="26"/>
              </w:rPr>
              <w:t xml:space="preserve"> </w:t>
            </w:r>
            <w:proofErr w:type="spellStart"/>
            <w:r w:rsidRPr="0095320B">
              <w:rPr>
                <w:rFonts w:eastAsiaTheme="minorHAnsi"/>
                <w:szCs w:val="26"/>
              </w:rPr>
              <w:t>đăng</w:t>
            </w:r>
            <w:proofErr w:type="spellEnd"/>
            <w:r w:rsidRPr="0095320B">
              <w:rPr>
                <w:rFonts w:eastAsiaTheme="minorHAnsi"/>
                <w:szCs w:val="26"/>
              </w:rPr>
              <w:t xml:space="preserve"> </w:t>
            </w:r>
            <w:proofErr w:type="spellStart"/>
            <w:r w:rsidRPr="0095320B">
              <w:rPr>
                <w:rFonts w:eastAsiaTheme="minorHAnsi"/>
                <w:szCs w:val="26"/>
              </w:rPr>
              <w:t>tải</w:t>
            </w:r>
            <w:proofErr w:type="spellEnd"/>
            <w:r w:rsidRPr="0095320B">
              <w:rPr>
                <w:rFonts w:eastAsiaTheme="minorHAnsi"/>
                <w:szCs w:val="26"/>
              </w:rPr>
              <w:t xml:space="preserve"> </w:t>
            </w:r>
            <w:proofErr w:type="spellStart"/>
            <w:r w:rsidRPr="0095320B">
              <w:rPr>
                <w:rFonts w:eastAsiaTheme="minorHAnsi"/>
                <w:szCs w:val="26"/>
              </w:rPr>
              <w:t>từ</w:t>
            </w:r>
            <w:proofErr w:type="spellEnd"/>
            <w:r w:rsidRPr="0095320B">
              <w:rPr>
                <w:rFonts w:eastAsiaTheme="minorHAnsi"/>
                <w:szCs w:val="26"/>
              </w:rPr>
              <w:t xml:space="preserve"> </w:t>
            </w:r>
            <w:proofErr w:type="spellStart"/>
            <w:r w:rsidRPr="0095320B">
              <w:rPr>
                <w:rFonts w:eastAsiaTheme="minorHAnsi"/>
                <w:szCs w:val="26"/>
              </w:rPr>
              <w:t>trước</w:t>
            </w:r>
            <w:proofErr w:type="spellEnd"/>
            <w:r w:rsidRPr="001B11AE">
              <w:rPr>
                <w:rFonts w:eastAsiaTheme="minorHAnsi"/>
                <w:szCs w:val="26"/>
              </w:rPr>
              <w:t>.</w:t>
            </w:r>
          </w:p>
        </w:tc>
      </w:tr>
      <w:tr w:rsidR="00D14391" w14:paraId="28C13479" w14:textId="77777777" w:rsidTr="00B4780B">
        <w:tc>
          <w:tcPr>
            <w:tcW w:w="1787" w:type="dxa"/>
          </w:tcPr>
          <w:p w14:paraId="115903D4" w14:textId="77777777" w:rsidR="00D14391" w:rsidRDefault="00D14391" w:rsidP="00B4780B">
            <w:pPr>
              <w:spacing w:line="360" w:lineRule="auto"/>
              <w:rPr>
                <w:rFonts w:eastAsiaTheme="minorHAnsi"/>
                <w:szCs w:val="26"/>
              </w:rPr>
            </w:pPr>
            <w:r>
              <w:rPr>
                <w:rFonts w:eastAsiaTheme="minorHAnsi"/>
                <w:szCs w:val="26"/>
              </w:rPr>
              <w:t>Postconditions:</w:t>
            </w:r>
          </w:p>
        </w:tc>
        <w:tc>
          <w:tcPr>
            <w:tcW w:w="5663" w:type="dxa"/>
            <w:gridSpan w:val="2"/>
          </w:tcPr>
          <w:p w14:paraId="1EF499E9" w14:textId="77777777" w:rsidR="00D14391" w:rsidRPr="008029A6" w:rsidRDefault="00D14391" w:rsidP="00B4780B">
            <w:pPr>
              <w:spacing w:line="360" w:lineRule="auto"/>
              <w:rPr>
                <w:rFonts w:eastAsiaTheme="minorHAnsi"/>
                <w:szCs w:val="26"/>
              </w:rPr>
            </w:pPr>
            <w:r w:rsidRPr="0095320B">
              <w:rPr>
                <w:rFonts w:eastAsiaTheme="minorHAnsi"/>
                <w:szCs w:val="26"/>
              </w:rPr>
              <w:t xml:space="preserve">Danh </w:t>
            </w:r>
            <w:proofErr w:type="spellStart"/>
            <w:r w:rsidRPr="0095320B">
              <w:rPr>
                <w:rFonts w:eastAsiaTheme="minorHAnsi"/>
                <w:szCs w:val="26"/>
              </w:rPr>
              <w:t>sách</w:t>
            </w:r>
            <w:proofErr w:type="spellEnd"/>
            <w:r w:rsidRPr="0095320B">
              <w:rPr>
                <w:rFonts w:eastAsiaTheme="minorHAnsi"/>
                <w:szCs w:val="26"/>
              </w:rPr>
              <w:t xml:space="preserve"> tin </w:t>
            </w:r>
            <w:proofErr w:type="spellStart"/>
            <w:r w:rsidRPr="0095320B">
              <w:rPr>
                <w:rFonts w:eastAsiaTheme="minorHAnsi"/>
                <w:szCs w:val="26"/>
              </w:rPr>
              <w:t>tức</w:t>
            </w:r>
            <w:proofErr w:type="spellEnd"/>
            <w:r w:rsidRPr="0095320B">
              <w:rPr>
                <w:rFonts w:eastAsiaTheme="minorHAnsi"/>
                <w:szCs w:val="26"/>
              </w:rPr>
              <w:t xml:space="preserve"> </w:t>
            </w:r>
            <w:proofErr w:type="spellStart"/>
            <w:r w:rsidRPr="0095320B">
              <w:rPr>
                <w:rFonts w:eastAsiaTheme="minorHAnsi"/>
                <w:szCs w:val="26"/>
              </w:rPr>
              <w:t>hiển</w:t>
            </w:r>
            <w:proofErr w:type="spellEnd"/>
            <w:r w:rsidRPr="0095320B">
              <w:rPr>
                <w:rFonts w:eastAsiaTheme="minorHAnsi"/>
                <w:szCs w:val="26"/>
              </w:rPr>
              <w:t xml:space="preserve"> </w:t>
            </w:r>
            <w:proofErr w:type="spellStart"/>
            <w:r w:rsidRPr="0095320B">
              <w:rPr>
                <w:rFonts w:eastAsiaTheme="minorHAnsi"/>
                <w:szCs w:val="26"/>
              </w:rPr>
              <w:t>thị</w:t>
            </w:r>
            <w:proofErr w:type="spellEnd"/>
            <w:r w:rsidRPr="0095320B">
              <w:rPr>
                <w:rFonts w:eastAsiaTheme="minorHAnsi"/>
                <w:szCs w:val="26"/>
              </w:rPr>
              <w:t xml:space="preserve">, </w:t>
            </w:r>
            <w:proofErr w:type="spellStart"/>
            <w:r w:rsidRPr="0095320B">
              <w:rPr>
                <w:rFonts w:eastAsiaTheme="minorHAnsi"/>
                <w:szCs w:val="26"/>
              </w:rPr>
              <w:t>người</w:t>
            </w:r>
            <w:proofErr w:type="spellEnd"/>
            <w:r w:rsidRPr="0095320B">
              <w:rPr>
                <w:rFonts w:eastAsiaTheme="minorHAnsi"/>
                <w:szCs w:val="26"/>
              </w:rPr>
              <w:t xml:space="preserve"> </w:t>
            </w:r>
            <w:proofErr w:type="spellStart"/>
            <w:r w:rsidRPr="0095320B">
              <w:rPr>
                <w:rFonts w:eastAsiaTheme="minorHAnsi"/>
                <w:szCs w:val="26"/>
              </w:rPr>
              <w:t>dùng</w:t>
            </w:r>
            <w:proofErr w:type="spellEnd"/>
            <w:r w:rsidRPr="0095320B">
              <w:rPr>
                <w:rFonts w:eastAsiaTheme="minorHAnsi"/>
                <w:szCs w:val="26"/>
              </w:rPr>
              <w:t xml:space="preserve"> </w:t>
            </w:r>
            <w:proofErr w:type="spellStart"/>
            <w:r w:rsidRPr="0095320B">
              <w:rPr>
                <w:rFonts w:eastAsiaTheme="minorHAnsi"/>
                <w:szCs w:val="26"/>
              </w:rPr>
              <w:t>có</w:t>
            </w:r>
            <w:proofErr w:type="spellEnd"/>
            <w:r w:rsidRPr="0095320B">
              <w:rPr>
                <w:rFonts w:eastAsiaTheme="minorHAnsi"/>
                <w:szCs w:val="26"/>
              </w:rPr>
              <w:t xml:space="preserve"> </w:t>
            </w:r>
            <w:proofErr w:type="spellStart"/>
            <w:r w:rsidRPr="0095320B">
              <w:rPr>
                <w:rFonts w:eastAsiaTheme="minorHAnsi"/>
                <w:szCs w:val="26"/>
              </w:rPr>
              <w:t>thể</w:t>
            </w:r>
            <w:proofErr w:type="spellEnd"/>
            <w:r w:rsidRPr="0095320B">
              <w:rPr>
                <w:rFonts w:eastAsiaTheme="minorHAnsi"/>
                <w:szCs w:val="26"/>
              </w:rPr>
              <w:t xml:space="preserve"> </w:t>
            </w:r>
            <w:proofErr w:type="spellStart"/>
            <w:r w:rsidRPr="0095320B">
              <w:rPr>
                <w:rFonts w:eastAsiaTheme="minorHAnsi"/>
                <w:szCs w:val="26"/>
              </w:rPr>
              <w:t>chọn</w:t>
            </w:r>
            <w:proofErr w:type="spellEnd"/>
            <w:r w:rsidRPr="0095320B">
              <w:rPr>
                <w:rFonts w:eastAsiaTheme="minorHAnsi"/>
                <w:szCs w:val="26"/>
              </w:rPr>
              <w:t xml:space="preserve"> </w:t>
            </w:r>
            <w:proofErr w:type="spellStart"/>
            <w:r w:rsidRPr="0095320B">
              <w:rPr>
                <w:rFonts w:eastAsiaTheme="minorHAnsi"/>
                <w:szCs w:val="26"/>
              </w:rPr>
              <w:t>để</w:t>
            </w:r>
            <w:proofErr w:type="spellEnd"/>
            <w:r w:rsidRPr="0095320B">
              <w:rPr>
                <w:rFonts w:eastAsiaTheme="minorHAnsi"/>
                <w:szCs w:val="26"/>
              </w:rPr>
              <w:t xml:space="preserve"> </w:t>
            </w:r>
            <w:proofErr w:type="spellStart"/>
            <w:r w:rsidRPr="0095320B">
              <w:rPr>
                <w:rFonts w:eastAsiaTheme="minorHAnsi"/>
                <w:szCs w:val="26"/>
              </w:rPr>
              <w:t>xem</w:t>
            </w:r>
            <w:proofErr w:type="spellEnd"/>
            <w:r w:rsidRPr="0095320B">
              <w:rPr>
                <w:rFonts w:eastAsiaTheme="minorHAnsi"/>
                <w:szCs w:val="26"/>
              </w:rPr>
              <w:t xml:space="preserve"> chi </w:t>
            </w:r>
            <w:proofErr w:type="spellStart"/>
            <w:r w:rsidRPr="0095320B">
              <w:rPr>
                <w:rFonts w:eastAsiaTheme="minorHAnsi"/>
                <w:szCs w:val="26"/>
              </w:rPr>
              <w:t>tiết</w:t>
            </w:r>
            <w:proofErr w:type="spellEnd"/>
            <w:r w:rsidRPr="0095320B">
              <w:rPr>
                <w:rFonts w:eastAsiaTheme="minorHAnsi"/>
                <w:szCs w:val="26"/>
              </w:rPr>
              <w:t xml:space="preserve"> </w:t>
            </w:r>
            <w:proofErr w:type="spellStart"/>
            <w:r w:rsidRPr="0095320B">
              <w:rPr>
                <w:rFonts w:eastAsiaTheme="minorHAnsi"/>
                <w:szCs w:val="26"/>
              </w:rPr>
              <w:t>một</w:t>
            </w:r>
            <w:proofErr w:type="spellEnd"/>
            <w:r w:rsidRPr="0095320B">
              <w:rPr>
                <w:rFonts w:eastAsiaTheme="minorHAnsi"/>
                <w:szCs w:val="26"/>
              </w:rPr>
              <w:t xml:space="preserve"> </w:t>
            </w:r>
            <w:proofErr w:type="spellStart"/>
            <w:r w:rsidRPr="0095320B">
              <w:rPr>
                <w:rFonts w:eastAsiaTheme="minorHAnsi"/>
                <w:szCs w:val="26"/>
              </w:rPr>
              <w:t>bài</w:t>
            </w:r>
            <w:proofErr w:type="spellEnd"/>
            <w:r w:rsidRPr="0095320B">
              <w:rPr>
                <w:rFonts w:eastAsiaTheme="minorHAnsi"/>
                <w:szCs w:val="26"/>
              </w:rPr>
              <w:t xml:space="preserve"> </w:t>
            </w:r>
            <w:proofErr w:type="spellStart"/>
            <w:r w:rsidRPr="0095320B">
              <w:rPr>
                <w:rFonts w:eastAsiaTheme="minorHAnsi"/>
                <w:szCs w:val="26"/>
              </w:rPr>
              <w:t>viết</w:t>
            </w:r>
            <w:proofErr w:type="spellEnd"/>
            <w:r w:rsidRPr="001B11AE">
              <w:rPr>
                <w:rFonts w:eastAsiaTheme="minorHAnsi"/>
                <w:szCs w:val="26"/>
              </w:rPr>
              <w:t>.</w:t>
            </w:r>
          </w:p>
        </w:tc>
      </w:tr>
      <w:tr w:rsidR="00D14391" w14:paraId="744FA8CC" w14:textId="77777777" w:rsidTr="00B4780B">
        <w:trPr>
          <w:trHeight w:val="162"/>
        </w:trPr>
        <w:tc>
          <w:tcPr>
            <w:tcW w:w="1787" w:type="dxa"/>
            <w:vMerge w:val="restart"/>
          </w:tcPr>
          <w:p w14:paraId="1706BB9C" w14:textId="77777777" w:rsidR="00D14391" w:rsidRDefault="00D14391" w:rsidP="00B4780B">
            <w:pPr>
              <w:spacing w:line="360" w:lineRule="auto"/>
              <w:rPr>
                <w:rFonts w:eastAsiaTheme="minorHAnsi"/>
                <w:szCs w:val="26"/>
              </w:rPr>
            </w:pPr>
            <w:r>
              <w:rPr>
                <w:rFonts w:eastAsiaTheme="minorHAnsi"/>
                <w:szCs w:val="26"/>
              </w:rPr>
              <w:t>Flow of events:</w:t>
            </w:r>
          </w:p>
        </w:tc>
        <w:tc>
          <w:tcPr>
            <w:tcW w:w="2867" w:type="dxa"/>
          </w:tcPr>
          <w:p w14:paraId="7858053E" w14:textId="77777777" w:rsidR="00D14391" w:rsidRDefault="00D14391" w:rsidP="00B4780B">
            <w:pPr>
              <w:tabs>
                <w:tab w:val="left" w:pos="2508"/>
              </w:tabs>
              <w:spacing w:line="360" w:lineRule="auto"/>
              <w:ind w:left="1440" w:hanging="480"/>
              <w:rPr>
                <w:rFonts w:eastAsiaTheme="minorHAnsi"/>
                <w:szCs w:val="26"/>
              </w:rPr>
            </w:pPr>
            <w:r>
              <w:rPr>
                <w:rFonts w:eastAsiaTheme="minorHAnsi"/>
                <w:szCs w:val="26"/>
              </w:rPr>
              <w:t>Actor</w:t>
            </w:r>
          </w:p>
        </w:tc>
        <w:tc>
          <w:tcPr>
            <w:tcW w:w="2796" w:type="dxa"/>
          </w:tcPr>
          <w:p w14:paraId="63CE16DB" w14:textId="77777777" w:rsidR="00D14391" w:rsidRDefault="00D14391" w:rsidP="00B4780B">
            <w:pPr>
              <w:spacing w:line="360" w:lineRule="auto"/>
              <w:jc w:val="center"/>
              <w:rPr>
                <w:rFonts w:eastAsiaTheme="minorHAnsi"/>
                <w:szCs w:val="26"/>
              </w:rPr>
            </w:pPr>
            <w:r>
              <w:rPr>
                <w:rFonts w:eastAsiaTheme="minorHAnsi"/>
                <w:szCs w:val="26"/>
              </w:rPr>
              <w:t>System</w:t>
            </w:r>
          </w:p>
        </w:tc>
      </w:tr>
      <w:tr w:rsidR="00D14391" w:rsidRPr="00036A6F" w14:paraId="3CCAAF80" w14:textId="77777777" w:rsidTr="00B4780B">
        <w:trPr>
          <w:trHeight w:val="162"/>
        </w:trPr>
        <w:tc>
          <w:tcPr>
            <w:tcW w:w="1787" w:type="dxa"/>
            <w:vMerge/>
          </w:tcPr>
          <w:p w14:paraId="2F0B80C3" w14:textId="77777777" w:rsidR="00D14391" w:rsidRDefault="00D14391" w:rsidP="00B4780B">
            <w:pPr>
              <w:spacing w:line="360" w:lineRule="auto"/>
              <w:ind w:left="1440" w:hanging="480"/>
              <w:rPr>
                <w:rFonts w:eastAsiaTheme="minorHAnsi"/>
                <w:szCs w:val="26"/>
              </w:rPr>
            </w:pPr>
          </w:p>
        </w:tc>
        <w:tc>
          <w:tcPr>
            <w:tcW w:w="2867" w:type="dxa"/>
          </w:tcPr>
          <w:p w14:paraId="67578CFB" w14:textId="77777777" w:rsidR="00D14391" w:rsidRDefault="00D14391" w:rsidP="00B4780B">
            <w:pPr>
              <w:spacing w:line="360" w:lineRule="auto"/>
              <w:rPr>
                <w:rFonts w:eastAsiaTheme="minorHAnsi"/>
                <w:szCs w:val="26"/>
              </w:rPr>
            </w:pPr>
            <w:r w:rsidRPr="00AB3B46">
              <w:rPr>
                <w:rFonts w:eastAsiaTheme="minorHAnsi"/>
                <w:szCs w:val="26"/>
              </w:rPr>
              <w:t xml:space="preserve">1. </w:t>
            </w:r>
            <w:proofErr w:type="spellStart"/>
            <w:r w:rsidRPr="0095320B">
              <w:rPr>
                <w:rFonts w:eastAsiaTheme="minorHAnsi"/>
                <w:szCs w:val="26"/>
              </w:rPr>
              <w:t>Người</w:t>
            </w:r>
            <w:proofErr w:type="spellEnd"/>
            <w:r w:rsidRPr="0095320B">
              <w:rPr>
                <w:rFonts w:eastAsiaTheme="minorHAnsi"/>
                <w:szCs w:val="26"/>
              </w:rPr>
              <w:t xml:space="preserve"> </w:t>
            </w:r>
            <w:proofErr w:type="spellStart"/>
            <w:r w:rsidRPr="0095320B">
              <w:rPr>
                <w:rFonts w:eastAsiaTheme="minorHAnsi"/>
                <w:szCs w:val="26"/>
              </w:rPr>
              <w:t>dùng</w:t>
            </w:r>
            <w:proofErr w:type="spellEnd"/>
            <w:r w:rsidRPr="0095320B">
              <w:rPr>
                <w:rFonts w:eastAsiaTheme="minorHAnsi"/>
                <w:szCs w:val="26"/>
              </w:rPr>
              <w:t xml:space="preserve"> </w:t>
            </w:r>
            <w:proofErr w:type="spellStart"/>
            <w:r w:rsidRPr="0095320B">
              <w:rPr>
                <w:rFonts w:eastAsiaTheme="minorHAnsi"/>
                <w:szCs w:val="26"/>
              </w:rPr>
              <w:t>truy</w:t>
            </w:r>
            <w:proofErr w:type="spellEnd"/>
            <w:r w:rsidRPr="0095320B">
              <w:rPr>
                <w:rFonts w:eastAsiaTheme="minorHAnsi"/>
                <w:szCs w:val="26"/>
              </w:rPr>
              <w:t xml:space="preserve"> </w:t>
            </w:r>
            <w:proofErr w:type="spellStart"/>
            <w:r w:rsidRPr="0095320B">
              <w:rPr>
                <w:rFonts w:eastAsiaTheme="minorHAnsi"/>
                <w:szCs w:val="26"/>
              </w:rPr>
              <w:t>cập</w:t>
            </w:r>
            <w:proofErr w:type="spellEnd"/>
            <w:r w:rsidRPr="0095320B">
              <w:rPr>
                <w:rFonts w:eastAsiaTheme="minorHAnsi"/>
                <w:szCs w:val="26"/>
              </w:rPr>
              <w:t xml:space="preserve"> </w:t>
            </w:r>
            <w:proofErr w:type="spellStart"/>
            <w:r w:rsidRPr="0095320B">
              <w:rPr>
                <w:rFonts w:eastAsiaTheme="minorHAnsi"/>
                <w:szCs w:val="26"/>
              </w:rPr>
              <w:t>trang</w:t>
            </w:r>
            <w:proofErr w:type="spellEnd"/>
            <w:r w:rsidRPr="0095320B">
              <w:rPr>
                <w:rFonts w:eastAsiaTheme="minorHAnsi"/>
                <w:szCs w:val="26"/>
              </w:rPr>
              <w:t xml:space="preserve"> “Tin </w:t>
            </w:r>
            <w:proofErr w:type="spellStart"/>
            <w:r w:rsidRPr="0095320B">
              <w:rPr>
                <w:rFonts w:eastAsiaTheme="minorHAnsi"/>
                <w:szCs w:val="26"/>
              </w:rPr>
              <w:t>tức</w:t>
            </w:r>
            <w:proofErr w:type="spellEnd"/>
            <w:r w:rsidRPr="0095320B">
              <w:rPr>
                <w:rFonts w:eastAsiaTheme="minorHAnsi"/>
                <w:szCs w:val="26"/>
              </w:rPr>
              <w:t>”</w:t>
            </w:r>
          </w:p>
          <w:p w14:paraId="24C878B7" w14:textId="77777777" w:rsidR="00D14391" w:rsidRDefault="00D14391" w:rsidP="00B4780B">
            <w:pPr>
              <w:spacing w:line="360" w:lineRule="auto"/>
              <w:rPr>
                <w:rFonts w:eastAsiaTheme="minorHAnsi"/>
                <w:szCs w:val="26"/>
              </w:rPr>
            </w:pPr>
            <w:r>
              <w:rPr>
                <w:rFonts w:eastAsiaTheme="minorHAnsi"/>
                <w:szCs w:val="26"/>
              </w:rPr>
              <w:t xml:space="preserve">2. </w:t>
            </w:r>
            <w:proofErr w:type="spellStart"/>
            <w:r w:rsidRPr="0095320B">
              <w:rPr>
                <w:rFonts w:eastAsiaTheme="minorHAnsi"/>
                <w:szCs w:val="26"/>
              </w:rPr>
              <w:t>Người</w:t>
            </w:r>
            <w:proofErr w:type="spellEnd"/>
            <w:r w:rsidRPr="0095320B">
              <w:rPr>
                <w:rFonts w:eastAsiaTheme="minorHAnsi"/>
                <w:szCs w:val="26"/>
              </w:rPr>
              <w:t xml:space="preserve"> </w:t>
            </w:r>
            <w:proofErr w:type="spellStart"/>
            <w:r w:rsidRPr="0095320B">
              <w:rPr>
                <w:rFonts w:eastAsiaTheme="minorHAnsi"/>
                <w:szCs w:val="26"/>
              </w:rPr>
              <w:t>dùng</w:t>
            </w:r>
            <w:proofErr w:type="spellEnd"/>
            <w:r w:rsidRPr="0095320B">
              <w:rPr>
                <w:rFonts w:eastAsiaTheme="minorHAnsi"/>
                <w:szCs w:val="26"/>
              </w:rPr>
              <w:t xml:space="preserve"> </w:t>
            </w:r>
            <w:proofErr w:type="spellStart"/>
            <w:r w:rsidRPr="0095320B">
              <w:rPr>
                <w:rFonts w:eastAsiaTheme="minorHAnsi"/>
                <w:szCs w:val="26"/>
              </w:rPr>
              <w:t>chọn</w:t>
            </w:r>
            <w:proofErr w:type="spellEnd"/>
            <w:r w:rsidRPr="0095320B">
              <w:rPr>
                <w:rFonts w:eastAsiaTheme="minorHAnsi"/>
                <w:szCs w:val="26"/>
              </w:rPr>
              <w:t xml:space="preserve"> </w:t>
            </w:r>
            <w:proofErr w:type="spellStart"/>
            <w:r w:rsidRPr="0095320B">
              <w:rPr>
                <w:rFonts w:eastAsiaTheme="minorHAnsi"/>
                <w:szCs w:val="26"/>
              </w:rPr>
              <w:t>một</w:t>
            </w:r>
            <w:proofErr w:type="spellEnd"/>
            <w:r w:rsidRPr="0095320B">
              <w:rPr>
                <w:rFonts w:eastAsiaTheme="minorHAnsi"/>
                <w:szCs w:val="26"/>
              </w:rPr>
              <w:t xml:space="preserve"> </w:t>
            </w:r>
            <w:proofErr w:type="spellStart"/>
            <w:r w:rsidRPr="0095320B">
              <w:rPr>
                <w:rFonts w:eastAsiaTheme="minorHAnsi"/>
                <w:szCs w:val="26"/>
              </w:rPr>
              <w:t>bài</w:t>
            </w:r>
            <w:proofErr w:type="spellEnd"/>
            <w:r w:rsidRPr="0095320B">
              <w:rPr>
                <w:rFonts w:eastAsiaTheme="minorHAnsi"/>
                <w:szCs w:val="26"/>
              </w:rPr>
              <w:t xml:space="preserve"> </w:t>
            </w:r>
            <w:proofErr w:type="spellStart"/>
            <w:r w:rsidRPr="0095320B">
              <w:rPr>
                <w:rFonts w:eastAsiaTheme="minorHAnsi"/>
                <w:szCs w:val="26"/>
              </w:rPr>
              <w:t>viết</w:t>
            </w:r>
            <w:proofErr w:type="spellEnd"/>
            <w:r w:rsidRPr="0095320B">
              <w:rPr>
                <w:rFonts w:eastAsiaTheme="minorHAnsi"/>
                <w:szCs w:val="26"/>
              </w:rPr>
              <w:t xml:space="preserve"> </w:t>
            </w:r>
            <w:proofErr w:type="spellStart"/>
            <w:r w:rsidRPr="0095320B">
              <w:rPr>
                <w:rFonts w:eastAsiaTheme="minorHAnsi"/>
                <w:szCs w:val="26"/>
              </w:rPr>
              <w:t>cụ</w:t>
            </w:r>
            <w:proofErr w:type="spellEnd"/>
            <w:r w:rsidRPr="0095320B">
              <w:rPr>
                <w:rFonts w:eastAsiaTheme="minorHAnsi"/>
                <w:szCs w:val="26"/>
              </w:rPr>
              <w:t xml:space="preserve"> </w:t>
            </w:r>
            <w:proofErr w:type="spellStart"/>
            <w:r w:rsidRPr="0095320B">
              <w:rPr>
                <w:rFonts w:eastAsiaTheme="minorHAnsi"/>
                <w:szCs w:val="26"/>
              </w:rPr>
              <w:t>thể</w:t>
            </w:r>
            <w:proofErr w:type="spellEnd"/>
            <w:r w:rsidRPr="0095320B">
              <w:rPr>
                <w:rFonts w:eastAsiaTheme="minorHAnsi"/>
                <w:szCs w:val="26"/>
              </w:rPr>
              <w:t xml:space="preserve"> </w:t>
            </w:r>
            <w:proofErr w:type="spellStart"/>
            <w:r w:rsidRPr="0095320B">
              <w:rPr>
                <w:rFonts w:eastAsiaTheme="minorHAnsi"/>
                <w:szCs w:val="26"/>
              </w:rPr>
              <w:t>để</w:t>
            </w:r>
            <w:proofErr w:type="spellEnd"/>
            <w:r w:rsidRPr="0095320B">
              <w:rPr>
                <w:rFonts w:eastAsiaTheme="minorHAnsi"/>
                <w:szCs w:val="26"/>
              </w:rPr>
              <w:t xml:space="preserve"> </w:t>
            </w:r>
            <w:proofErr w:type="spellStart"/>
            <w:r w:rsidRPr="0095320B">
              <w:rPr>
                <w:rFonts w:eastAsiaTheme="minorHAnsi"/>
                <w:szCs w:val="26"/>
              </w:rPr>
              <w:t>xem</w:t>
            </w:r>
            <w:proofErr w:type="spellEnd"/>
            <w:r w:rsidRPr="0095320B">
              <w:rPr>
                <w:rFonts w:eastAsiaTheme="minorHAnsi"/>
                <w:szCs w:val="26"/>
              </w:rPr>
              <w:t xml:space="preserve"> chi </w:t>
            </w:r>
            <w:proofErr w:type="spellStart"/>
            <w:r w:rsidRPr="0095320B">
              <w:rPr>
                <w:rFonts w:eastAsiaTheme="minorHAnsi"/>
                <w:szCs w:val="26"/>
              </w:rPr>
              <w:t>tiết</w:t>
            </w:r>
            <w:proofErr w:type="spellEnd"/>
          </w:p>
          <w:p w14:paraId="39CBBDCD" w14:textId="77777777" w:rsidR="00D14391" w:rsidRPr="0095320B" w:rsidRDefault="00D14391" w:rsidP="00B4780B">
            <w:pPr>
              <w:spacing w:line="360" w:lineRule="auto"/>
              <w:rPr>
                <w:rFonts w:eastAsiaTheme="minorHAnsi"/>
                <w:szCs w:val="26"/>
              </w:rPr>
            </w:pPr>
          </w:p>
        </w:tc>
        <w:tc>
          <w:tcPr>
            <w:tcW w:w="2796" w:type="dxa"/>
          </w:tcPr>
          <w:p w14:paraId="583D3996" w14:textId="77777777" w:rsidR="00D14391" w:rsidRPr="00C6413D" w:rsidRDefault="00D14391" w:rsidP="00B4780B">
            <w:pPr>
              <w:spacing w:line="360" w:lineRule="auto"/>
              <w:rPr>
                <w:rFonts w:eastAsiaTheme="minorHAnsi"/>
                <w:szCs w:val="26"/>
                <w:lang w:val="vi-VN"/>
              </w:rPr>
            </w:pPr>
            <w:r w:rsidRPr="00C8565C">
              <w:rPr>
                <w:rFonts w:eastAsiaTheme="minorHAnsi"/>
                <w:szCs w:val="26"/>
                <w:lang w:val="vi-VN"/>
              </w:rPr>
              <w:t xml:space="preserve">1.1 </w:t>
            </w:r>
            <w:proofErr w:type="spellStart"/>
            <w:r>
              <w:rPr>
                <w:rFonts w:eastAsiaTheme="minorHAnsi"/>
                <w:szCs w:val="26"/>
              </w:rPr>
              <w:t>H</w:t>
            </w:r>
            <w:r w:rsidRPr="0095320B">
              <w:rPr>
                <w:rFonts w:eastAsiaTheme="minorHAnsi"/>
                <w:szCs w:val="26"/>
              </w:rPr>
              <w:t>ệ</w:t>
            </w:r>
            <w:proofErr w:type="spellEnd"/>
            <w:r w:rsidRPr="0095320B">
              <w:rPr>
                <w:rFonts w:eastAsiaTheme="minorHAnsi"/>
                <w:szCs w:val="26"/>
              </w:rPr>
              <w:t xml:space="preserve"> </w:t>
            </w:r>
            <w:proofErr w:type="spellStart"/>
            <w:r w:rsidRPr="0095320B">
              <w:rPr>
                <w:rFonts w:eastAsiaTheme="minorHAnsi"/>
                <w:szCs w:val="26"/>
              </w:rPr>
              <w:t>thống</w:t>
            </w:r>
            <w:proofErr w:type="spellEnd"/>
            <w:r w:rsidRPr="0095320B">
              <w:rPr>
                <w:rFonts w:eastAsiaTheme="minorHAnsi"/>
                <w:szCs w:val="26"/>
              </w:rPr>
              <w:t xml:space="preserve"> </w:t>
            </w:r>
            <w:proofErr w:type="spellStart"/>
            <w:r w:rsidRPr="0095320B">
              <w:rPr>
                <w:rFonts w:eastAsiaTheme="minorHAnsi"/>
                <w:szCs w:val="26"/>
              </w:rPr>
              <w:t>hiển</w:t>
            </w:r>
            <w:proofErr w:type="spellEnd"/>
            <w:r w:rsidRPr="0095320B">
              <w:rPr>
                <w:rFonts w:eastAsiaTheme="minorHAnsi"/>
                <w:szCs w:val="26"/>
              </w:rPr>
              <w:t xml:space="preserve"> </w:t>
            </w:r>
            <w:proofErr w:type="spellStart"/>
            <w:r w:rsidRPr="0095320B">
              <w:rPr>
                <w:rFonts w:eastAsiaTheme="minorHAnsi"/>
                <w:szCs w:val="26"/>
              </w:rPr>
              <w:t>thị</w:t>
            </w:r>
            <w:proofErr w:type="spellEnd"/>
            <w:r w:rsidRPr="0095320B">
              <w:rPr>
                <w:rFonts w:eastAsiaTheme="minorHAnsi"/>
                <w:szCs w:val="26"/>
              </w:rPr>
              <w:t xml:space="preserve"> </w:t>
            </w:r>
            <w:proofErr w:type="spellStart"/>
            <w:r w:rsidRPr="0095320B">
              <w:rPr>
                <w:rFonts w:eastAsiaTheme="minorHAnsi"/>
                <w:szCs w:val="26"/>
              </w:rPr>
              <w:t>danh</w:t>
            </w:r>
            <w:proofErr w:type="spellEnd"/>
            <w:r w:rsidRPr="0095320B">
              <w:rPr>
                <w:rFonts w:eastAsiaTheme="minorHAnsi"/>
                <w:szCs w:val="26"/>
              </w:rPr>
              <w:t xml:space="preserve"> </w:t>
            </w:r>
            <w:proofErr w:type="spellStart"/>
            <w:r w:rsidRPr="0095320B">
              <w:rPr>
                <w:rFonts w:eastAsiaTheme="minorHAnsi"/>
                <w:szCs w:val="26"/>
              </w:rPr>
              <w:t>sách</w:t>
            </w:r>
            <w:proofErr w:type="spellEnd"/>
            <w:r w:rsidRPr="0095320B">
              <w:rPr>
                <w:rFonts w:eastAsiaTheme="minorHAnsi"/>
                <w:szCs w:val="26"/>
              </w:rPr>
              <w:t xml:space="preserve"> </w:t>
            </w:r>
            <w:proofErr w:type="spellStart"/>
            <w:r w:rsidRPr="0095320B">
              <w:rPr>
                <w:rFonts w:eastAsiaTheme="minorHAnsi"/>
                <w:szCs w:val="26"/>
              </w:rPr>
              <w:t>các</w:t>
            </w:r>
            <w:proofErr w:type="spellEnd"/>
            <w:r w:rsidRPr="0095320B">
              <w:rPr>
                <w:rFonts w:eastAsiaTheme="minorHAnsi"/>
                <w:szCs w:val="26"/>
              </w:rPr>
              <w:t xml:space="preserve"> </w:t>
            </w:r>
            <w:proofErr w:type="spellStart"/>
            <w:r w:rsidRPr="0095320B">
              <w:rPr>
                <w:rFonts w:eastAsiaTheme="minorHAnsi"/>
                <w:szCs w:val="26"/>
              </w:rPr>
              <w:t>bài</w:t>
            </w:r>
            <w:proofErr w:type="spellEnd"/>
            <w:r w:rsidRPr="0095320B">
              <w:rPr>
                <w:rFonts w:eastAsiaTheme="minorHAnsi"/>
                <w:szCs w:val="26"/>
              </w:rPr>
              <w:t xml:space="preserve"> </w:t>
            </w:r>
            <w:proofErr w:type="spellStart"/>
            <w:r w:rsidRPr="0095320B">
              <w:rPr>
                <w:rFonts w:eastAsiaTheme="minorHAnsi"/>
                <w:szCs w:val="26"/>
              </w:rPr>
              <w:t>viết</w:t>
            </w:r>
            <w:proofErr w:type="spellEnd"/>
            <w:r w:rsidRPr="0095320B">
              <w:rPr>
                <w:rFonts w:eastAsiaTheme="minorHAnsi"/>
                <w:szCs w:val="26"/>
              </w:rPr>
              <w:t xml:space="preserve"> </w:t>
            </w:r>
            <w:proofErr w:type="spellStart"/>
            <w:r w:rsidRPr="0095320B">
              <w:rPr>
                <w:rFonts w:eastAsiaTheme="minorHAnsi"/>
                <w:szCs w:val="26"/>
              </w:rPr>
              <w:t>theo</w:t>
            </w:r>
            <w:proofErr w:type="spellEnd"/>
            <w:r w:rsidRPr="0095320B">
              <w:rPr>
                <w:rFonts w:eastAsiaTheme="minorHAnsi"/>
                <w:szCs w:val="26"/>
              </w:rPr>
              <w:t xml:space="preserve"> </w:t>
            </w:r>
            <w:proofErr w:type="spellStart"/>
            <w:r w:rsidRPr="0095320B">
              <w:rPr>
                <w:rFonts w:eastAsiaTheme="minorHAnsi"/>
                <w:szCs w:val="26"/>
              </w:rPr>
              <w:t>thứ</w:t>
            </w:r>
            <w:proofErr w:type="spellEnd"/>
            <w:r w:rsidRPr="0095320B">
              <w:rPr>
                <w:rFonts w:eastAsiaTheme="minorHAnsi"/>
                <w:szCs w:val="26"/>
              </w:rPr>
              <w:t xml:space="preserve"> </w:t>
            </w:r>
            <w:proofErr w:type="spellStart"/>
            <w:r w:rsidRPr="0095320B">
              <w:rPr>
                <w:rFonts w:eastAsiaTheme="minorHAnsi"/>
                <w:szCs w:val="26"/>
              </w:rPr>
              <w:t>tự</w:t>
            </w:r>
            <w:proofErr w:type="spellEnd"/>
            <w:r w:rsidRPr="0095320B">
              <w:rPr>
                <w:rFonts w:eastAsiaTheme="minorHAnsi"/>
                <w:szCs w:val="26"/>
              </w:rPr>
              <w:t xml:space="preserve"> </w:t>
            </w:r>
            <w:proofErr w:type="spellStart"/>
            <w:r w:rsidRPr="0095320B">
              <w:rPr>
                <w:rFonts w:eastAsiaTheme="minorHAnsi"/>
                <w:szCs w:val="26"/>
              </w:rPr>
              <w:t>thời</w:t>
            </w:r>
            <w:proofErr w:type="spellEnd"/>
            <w:r w:rsidRPr="0095320B">
              <w:rPr>
                <w:rFonts w:eastAsiaTheme="minorHAnsi"/>
                <w:szCs w:val="26"/>
              </w:rPr>
              <w:t xml:space="preserve"> </w:t>
            </w:r>
            <w:proofErr w:type="spellStart"/>
            <w:r w:rsidRPr="0095320B">
              <w:rPr>
                <w:rFonts w:eastAsiaTheme="minorHAnsi"/>
                <w:szCs w:val="26"/>
              </w:rPr>
              <w:t>gian</w:t>
            </w:r>
            <w:proofErr w:type="spellEnd"/>
            <w:r w:rsidRPr="0095320B">
              <w:rPr>
                <w:rFonts w:eastAsiaTheme="minorHAnsi"/>
                <w:szCs w:val="26"/>
              </w:rPr>
              <w:t xml:space="preserve"> </w:t>
            </w:r>
            <w:proofErr w:type="spellStart"/>
            <w:r w:rsidRPr="0095320B">
              <w:rPr>
                <w:rFonts w:eastAsiaTheme="minorHAnsi"/>
                <w:szCs w:val="26"/>
              </w:rPr>
              <w:t>hoặc</w:t>
            </w:r>
            <w:proofErr w:type="spellEnd"/>
            <w:r w:rsidRPr="0095320B">
              <w:rPr>
                <w:rFonts w:eastAsiaTheme="minorHAnsi"/>
                <w:szCs w:val="26"/>
              </w:rPr>
              <w:t xml:space="preserve"> </w:t>
            </w:r>
            <w:proofErr w:type="spellStart"/>
            <w:r w:rsidRPr="0095320B">
              <w:rPr>
                <w:rFonts w:eastAsiaTheme="minorHAnsi"/>
                <w:szCs w:val="26"/>
              </w:rPr>
              <w:t>phân</w:t>
            </w:r>
            <w:proofErr w:type="spellEnd"/>
            <w:r w:rsidRPr="0095320B">
              <w:rPr>
                <w:rFonts w:eastAsiaTheme="minorHAnsi"/>
                <w:szCs w:val="26"/>
              </w:rPr>
              <w:t xml:space="preserve"> </w:t>
            </w:r>
            <w:proofErr w:type="spellStart"/>
            <w:r w:rsidRPr="0095320B">
              <w:rPr>
                <w:rFonts w:eastAsiaTheme="minorHAnsi"/>
                <w:szCs w:val="26"/>
              </w:rPr>
              <w:t>loại</w:t>
            </w:r>
            <w:proofErr w:type="spellEnd"/>
            <w:r>
              <w:rPr>
                <w:rFonts w:eastAsiaTheme="minorHAnsi"/>
                <w:szCs w:val="26"/>
              </w:rPr>
              <w:t>.</w:t>
            </w:r>
          </w:p>
          <w:p w14:paraId="3FD720B6" w14:textId="77777777" w:rsidR="00D14391" w:rsidRPr="005A0C8B" w:rsidRDefault="00D14391" w:rsidP="00B4780B">
            <w:pPr>
              <w:spacing w:line="360" w:lineRule="auto"/>
              <w:rPr>
                <w:rFonts w:eastAsiaTheme="minorHAnsi"/>
                <w:szCs w:val="26"/>
                <w:lang w:val="vi-VN"/>
              </w:rPr>
            </w:pPr>
            <w:r w:rsidRPr="00C041AA">
              <w:rPr>
                <w:rFonts w:eastAsiaTheme="minorHAnsi"/>
                <w:szCs w:val="26"/>
                <w:lang w:val="vi-VN"/>
              </w:rPr>
              <w:t xml:space="preserve">2.1 </w:t>
            </w:r>
            <w:r w:rsidRPr="005A0C8B">
              <w:rPr>
                <w:rFonts w:eastAsiaTheme="minorHAnsi"/>
                <w:szCs w:val="26"/>
                <w:lang w:val="vi-VN"/>
              </w:rPr>
              <w:t>Hệ thống hiển thị thông tin chi tiết của bài báo đó.</w:t>
            </w:r>
          </w:p>
          <w:p w14:paraId="3B0EAB34" w14:textId="77777777" w:rsidR="00D14391" w:rsidRPr="00050635" w:rsidRDefault="00D14391" w:rsidP="00B4780B">
            <w:pPr>
              <w:spacing w:line="360" w:lineRule="auto"/>
              <w:rPr>
                <w:rFonts w:eastAsiaTheme="minorHAnsi"/>
                <w:szCs w:val="26"/>
                <w:lang w:val="vi-VN"/>
              </w:rPr>
            </w:pPr>
          </w:p>
        </w:tc>
      </w:tr>
    </w:tbl>
    <w:p w14:paraId="0A95A9AB" w14:textId="77777777" w:rsidR="00D14391" w:rsidRPr="00D14391" w:rsidRDefault="00D14391" w:rsidP="00D14391">
      <w:pPr>
        <w:pStyle w:val="Tiumccp3"/>
        <w:rPr>
          <w:lang w:val="vi-VN"/>
        </w:rPr>
      </w:pPr>
    </w:p>
    <w:p w14:paraId="68A96EF8" w14:textId="77777777" w:rsidR="00256964" w:rsidRDefault="00256964" w:rsidP="00193000">
      <w:pPr>
        <w:pStyle w:val="Tiumccp2"/>
        <w:outlineLvl w:val="1"/>
        <w:rPr>
          <w:lang w:val="vi-VN"/>
        </w:rPr>
      </w:pPr>
      <w:bookmarkStart w:id="64" w:name="_Toc195953841"/>
      <w:r w:rsidRPr="00C8565C">
        <w:rPr>
          <w:lang w:val="fr-FR"/>
        </w:rPr>
        <w:lastRenderedPageBreak/>
        <w:t>3.2 S</w:t>
      </w:r>
      <w:r>
        <w:rPr>
          <w:lang w:val="vi-VN"/>
        </w:rPr>
        <w:t>ơ đồ ERD</w:t>
      </w:r>
      <w:bookmarkEnd w:id="64"/>
    </w:p>
    <w:p w14:paraId="471310DC" w14:textId="7BD12474" w:rsidR="00256964" w:rsidRDefault="004232A8" w:rsidP="004232A8">
      <w:pPr>
        <w:pStyle w:val="Nidungvnbn"/>
        <w:jc w:val="center"/>
        <w:rPr>
          <w:lang w:val="vi-VN"/>
        </w:rPr>
      </w:pPr>
      <w:r>
        <w:rPr>
          <w:noProof/>
          <w:lang w:val="vi-VN"/>
          <w14:ligatures w14:val="standardContextual"/>
        </w:rPr>
        <w:drawing>
          <wp:inline distT="0" distB="0" distL="0" distR="0" wp14:anchorId="217080FC" wp14:editId="6F93AACB">
            <wp:extent cx="5274310" cy="3215640"/>
            <wp:effectExtent l="0" t="0" r="2540" b="3810"/>
            <wp:docPr id="17549645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64563" name="Hình ảnh 175496456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3215640"/>
                    </a:xfrm>
                    <a:prstGeom prst="rect">
                      <a:avLst/>
                    </a:prstGeom>
                  </pic:spPr>
                </pic:pic>
              </a:graphicData>
            </a:graphic>
          </wp:inline>
        </w:drawing>
      </w:r>
    </w:p>
    <w:p w14:paraId="417AAFEC" w14:textId="77777777" w:rsidR="00256964" w:rsidRPr="00C041AA" w:rsidRDefault="00256964" w:rsidP="00193000">
      <w:pPr>
        <w:pStyle w:val="Tiumccp2"/>
        <w:outlineLvl w:val="1"/>
        <w:rPr>
          <w:lang w:val="vi-VN"/>
        </w:rPr>
      </w:pPr>
      <w:bookmarkStart w:id="65" w:name="_Toc195953842"/>
      <w:r w:rsidRPr="00C041AA">
        <w:rPr>
          <w:lang w:val="vi-VN"/>
        </w:rPr>
        <w:t xml:space="preserve">3.3 </w:t>
      </w:r>
      <w:r>
        <w:rPr>
          <w:lang w:val="vi-VN"/>
        </w:rPr>
        <w:t>Sơ đồ</w:t>
      </w:r>
      <w:r w:rsidRPr="00C041AA">
        <w:rPr>
          <w:lang w:val="vi-VN"/>
        </w:rPr>
        <w:t xml:space="preserve"> cơ sở dữ liệu mức vật lý</w:t>
      </w:r>
      <w:bookmarkEnd w:id="65"/>
    </w:p>
    <w:p w14:paraId="1ABBCF12" w14:textId="2E75B5DC" w:rsidR="00256964" w:rsidRDefault="004232A8" w:rsidP="004232A8">
      <w:pPr>
        <w:pStyle w:val="Nidungvnbn"/>
        <w:jc w:val="center"/>
      </w:pPr>
      <w:r>
        <w:rPr>
          <w:noProof/>
          <w14:ligatures w14:val="standardContextual"/>
        </w:rPr>
        <w:drawing>
          <wp:inline distT="0" distB="0" distL="0" distR="0" wp14:anchorId="74CE960E" wp14:editId="7B6512EB">
            <wp:extent cx="5274310" cy="3731260"/>
            <wp:effectExtent l="0" t="0" r="2540" b="2540"/>
            <wp:docPr id="56111731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17317" name="Hình ảnh 56111731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3731260"/>
                    </a:xfrm>
                    <a:prstGeom prst="rect">
                      <a:avLst/>
                    </a:prstGeom>
                  </pic:spPr>
                </pic:pic>
              </a:graphicData>
            </a:graphic>
          </wp:inline>
        </w:drawing>
      </w:r>
    </w:p>
    <w:p w14:paraId="3203B351" w14:textId="77777777" w:rsidR="00256964" w:rsidRDefault="00256964" w:rsidP="00256964">
      <w:pPr>
        <w:rPr>
          <w:b/>
          <w:i/>
          <w:sz w:val="28"/>
          <w:szCs w:val="26"/>
        </w:rPr>
      </w:pPr>
      <w:r>
        <w:br w:type="page"/>
      </w:r>
    </w:p>
    <w:p w14:paraId="5302F2BB" w14:textId="77777777" w:rsidR="00256964" w:rsidRPr="00E9613B" w:rsidRDefault="00256964" w:rsidP="00193000">
      <w:pPr>
        <w:pStyle w:val="Tiumccp2"/>
        <w:outlineLvl w:val="1"/>
        <w:rPr>
          <w:lang w:val="vi-VN"/>
        </w:rPr>
      </w:pPr>
      <w:bookmarkStart w:id="66" w:name="_Toc195953843"/>
      <w:r>
        <w:lastRenderedPageBreak/>
        <w:t xml:space="preserve">3.4 </w:t>
      </w:r>
      <w:proofErr w:type="spellStart"/>
      <w:r>
        <w:t>Đặc</w:t>
      </w:r>
      <w:proofErr w:type="spellEnd"/>
      <w:r>
        <w:t xml:space="preserve"> </w:t>
      </w:r>
      <w:proofErr w:type="spellStart"/>
      <w:r>
        <w:t>tả</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66"/>
      <w:proofErr w:type="spellEnd"/>
    </w:p>
    <w:p w14:paraId="3326D4A3" w14:textId="6368172D" w:rsidR="00256964" w:rsidRPr="00E9613B" w:rsidRDefault="00256964" w:rsidP="00256964">
      <w:pPr>
        <w:pStyle w:val="Tiumccp3"/>
        <w:rPr>
          <w:lang w:val="vi-VN"/>
        </w:rPr>
      </w:pPr>
      <w:bookmarkStart w:id="67" w:name="_Toc195953844"/>
      <w:r w:rsidRPr="00355B81">
        <w:rPr>
          <w:lang w:val="vi-VN"/>
        </w:rPr>
        <w:t>3.</w:t>
      </w:r>
      <w:r w:rsidR="00355B81">
        <w:rPr>
          <w:lang w:val="vi-VN"/>
        </w:rPr>
        <w:t xml:space="preserve">4.1 </w:t>
      </w:r>
      <w:r w:rsidRPr="00355B81">
        <w:rPr>
          <w:lang w:val="vi-VN"/>
        </w:rPr>
        <w:t xml:space="preserve">Bảng </w:t>
      </w:r>
      <w:proofErr w:type="spellStart"/>
      <w:r w:rsidRPr="00355B81">
        <w:rPr>
          <w:lang w:val="vi-VN"/>
        </w:rPr>
        <w:t>User</w:t>
      </w:r>
      <w:bookmarkEnd w:id="67"/>
      <w:proofErr w:type="spellEnd"/>
    </w:p>
    <w:p w14:paraId="73B84FD9" w14:textId="1E0445B2" w:rsidR="00256964" w:rsidRPr="00E9613B" w:rsidRDefault="00355B81" w:rsidP="00256964">
      <w:pPr>
        <w:pStyle w:val="Nidungvnbn"/>
        <w:rPr>
          <w:lang w:val="vi-VN"/>
        </w:rPr>
      </w:pPr>
      <w:r w:rsidRPr="00355B81">
        <w:rPr>
          <w:lang w:val="vi-VN"/>
        </w:rPr>
        <w:t>Bảng này lưu trữ thông tin người dùng của hệ thống, bao gồm thông tin cá nhân, liên lạc và xác thực. Người dùng có thể là khách hàng sử dụng các dịch vụ và sản phẩm của cửa hàng thú cưng</w:t>
      </w:r>
      <w:r w:rsidR="00256964" w:rsidRPr="00E9613B">
        <w:rPr>
          <w:lang w:val="vi-VN"/>
        </w:rPr>
        <w:t xml:space="preserve">. Bảng </w:t>
      </w:r>
      <w:proofErr w:type="spellStart"/>
      <w:r w:rsidR="00256964" w:rsidRPr="00E9613B">
        <w:rPr>
          <w:lang w:val="vi-VN"/>
        </w:rPr>
        <w:t>User</w:t>
      </w:r>
      <w:proofErr w:type="spellEnd"/>
      <w:r w:rsidR="00256964" w:rsidRPr="00E9613B">
        <w:rPr>
          <w:lang w:val="vi-VN"/>
        </w:rPr>
        <w:t xml:space="preserve"> bao gồm các trường sau:</w:t>
      </w:r>
    </w:p>
    <w:p w14:paraId="3C0BFE47" w14:textId="242FD77A" w:rsidR="00355B81" w:rsidRPr="00355B81" w:rsidRDefault="00355B81" w:rsidP="00355B81">
      <w:pPr>
        <w:pStyle w:val="Nidungvnbn"/>
        <w:numPr>
          <w:ilvl w:val="0"/>
          <w:numId w:val="37"/>
        </w:numPr>
        <w:rPr>
          <w:lang w:val="vi-VN"/>
        </w:rPr>
      </w:pPr>
      <w:proofErr w:type="spellStart"/>
      <w:r w:rsidRPr="00355B81">
        <w:rPr>
          <w:lang w:val="vi-VN"/>
        </w:rPr>
        <w:t>id</w:t>
      </w:r>
      <w:proofErr w:type="spellEnd"/>
      <w:r w:rsidRPr="00355B81">
        <w:rPr>
          <w:lang w:val="vi-VN"/>
        </w:rPr>
        <w:t xml:space="preserve"> (</w:t>
      </w:r>
      <w:proofErr w:type="spellStart"/>
      <w:r w:rsidRPr="00355B81">
        <w:rPr>
          <w:lang w:val="vi-VN"/>
        </w:rPr>
        <w:t>int</w:t>
      </w:r>
      <w:proofErr w:type="spellEnd"/>
      <w:r w:rsidRPr="00355B81">
        <w:rPr>
          <w:lang w:val="vi-VN"/>
        </w:rPr>
        <w:t>, PK, AI): Mã định danh duy nhất cho mỗi người dùng.</w:t>
      </w:r>
    </w:p>
    <w:p w14:paraId="3326B1F3" w14:textId="5A6A264E" w:rsidR="00355B81" w:rsidRPr="00355B81" w:rsidRDefault="00355B81" w:rsidP="00355B81">
      <w:pPr>
        <w:pStyle w:val="Nidungvnbn"/>
        <w:numPr>
          <w:ilvl w:val="0"/>
          <w:numId w:val="37"/>
        </w:numPr>
        <w:rPr>
          <w:lang w:val="vi-VN"/>
        </w:rPr>
      </w:pPr>
      <w:proofErr w:type="spellStart"/>
      <w:r w:rsidRPr="00355B81">
        <w:rPr>
          <w:lang w:val="vi-VN"/>
        </w:rPr>
        <w:t>firstName</w:t>
      </w:r>
      <w:proofErr w:type="spellEnd"/>
      <w:r w:rsidRPr="00355B81">
        <w:rPr>
          <w:lang w:val="vi-VN"/>
        </w:rPr>
        <w:t xml:space="preserve"> (</w:t>
      </w:r>
      <w:proofErr w:type="spellStart"/>
      <w:r w:rsidRPr="00355B81">
        <w:rPr>
          <w:lang w:val="vi-VN"/>
        </w:rPr>
        <w:t>varchar</w:t>
      </w:r>
      <w:proofErr w:type="spellEnd"/>
      <w:r w:rsidRPr="00355B81">
        <w:rPr>
          <w:lang w:val="vi-VN"/>
        </w:rPr>
        <w:t>(255)): Họ của người dùng.</w:t>
      </w:r>
    </w:p>
    <w:p w14:paraId="6E858E0B" w14:textId="354C6703" w:rsidR="00355B81" w:rsidRPr="00355B81" w:rsidRDefault="00355B81" w:rsidP="00355B81">
      <w:pPr>
        <w:pStyle w:val="Nidungvnbn"/>
        <w:numPr>
          <w:ilvl w:val="0"/>
          <w:numId w:val="37"/>
        </w:numPr>
        <w:rPr>
          <w:lang w:val="vi-VN"/>
        </w:rPr>
      </w:pPr>
      <w:proofErr w:type="spellStart"/>
      <w:r w:rsidRPr="00355B81">
        <w:rPr>
          <w:lang w:val="vi-VN"/>
        </w:rPr>
        <w:t>lastName</w:t>
      </w:r>
      <w:proofErr w:type="spellEnd"/>
      <w:r w:rsidRPr="00355B81">
        <w:rPr>
          <w:lang w:val="vi-VN"/>
        </w:rPr>
        <w:t xml:space="preserve"> (</w:t>
      </w:r>
      <w:proofErr w:type="spellStart"/>
      <w:r w:rsidRPr="00355B81">
        <w:rPr>
          <w:lang w:val="vi-VN"/>
        </w:rPr>
        <w:t>varchar</w:t>
      </w:r>
      <w:proofErr w:type="spellEnd"/>
      <w:r w:rsidRPr="00355B81">
        <w:rPr>
          <w:lang w:val="vi-VN"/>
        </w:rPr>
        <w:t>(255)): Tên của người dùng.</w:t>
      </w:r>
    </w:p>
    <w:p w14:paraId="14A722E0" w14:textId="4F18AE6A" w:rsidR="00355B81" w:rsidRPr="00355B81" w:rsidRDefault="00355B81" w:rsidP="00355B81">
      <w:pPr>
        <w:pStyle w:val="Nidungvnbn"/>
        <w:numPr>
          <w:ilvl w:val="0"/>
          <w:numId w:val="37"/>
        </w:numPr>
        <w:rPr>
          <w:lang w:val="vi-VN"/>
        </w:rPr>
      </w:pPr>
      <w:proofErr w:type="spellStart"/>
      <w:r w:rsidRPr="00355B81">
        <w:rPr>
          <w:lang w:val="vi-VN"/>
        </w:rPr>
        <w:t>email</w:t>
      </w:r>
      <w:proofErr w:type="spellEnd"/>
      <w:r w:rsidRPr="00355B81">
        <w:rPr>
          <w:lang w:val="vi-VN"/>
        </w:rPr>
        <w:t xml:space="preserve"> (</w:t>
      </w:r>
      <w:proofErr w:type="spellStart"/>
      <w:r w:rsidRPr="00355B81">
        <w:rPr>
          <w:lang w:val="vi-VN"/>
        </w:rPr>
        <w:t>varchar</w:t>
      </w:r>
      <w:proofErr w:type="spellEnd"/>
      <w:r w:rsidRPr="00355B81">
        <w:rPr>
          <w:lang w:val="vi-VN"/>
        </w:rPr>
        <w:t xml:space="preserve">(255)): Địa chỉ </w:t>
      </w:r>
      <w:proofErr w:type="spellStart"/>
      <w:r w:rsidRPr="00355B81">
        <w:rPr>
          <w:lang w:val="vi-VN"/>
        </w:rPr>
        <w:t>email</w:t>
      </w:r>
      <w:proofErr w:type="spellEnd"/>
      <w:r w:rsidRPr="00355B81">
        <w:rPr>
          <w:lang w:val="vi-VN"/>
        </w:rPr>
        <w:t xml:space="preserve"> dùng để đăng nhập và liên hệ.</w:t>
      </w:r>
    </w:p>
    <w:p w14:paraId="6AF1ADFC" w14:textId="00E7E790" w:rsidR="00355B81" w:rsidRPr="00355B81" w:rsidRDefault="00355B81" w:rsidP="00355B81">
      <w:pPr>
        <w:pStyle w:val="Nidungvnbn"/>
        <w:numPr>
          <w:ilvl w:val="0"/>
          <w:numId w:val="37"/>
        </w:numPr>
        <w:rPr>
          <w:lang w:val="vi-VN"/>
        </w:rPr>
      </w:pPr>
      <w:proofErr w:type="spellStart"/>
      <w:r w:rsidRPr="00355B81">
        <w:rPr>
          <w:lang w:val="vi-VN"/>
        </w:rPr>
        <w:t>password</w:t>
      </w:r>
      <w:proofErr w:type="spellEnd"/>
      <w:r w:rsidRPr="00355B81">
        <w:rPr>
          <w:lang w:val="vi-VN"/>
        </w:rPr>
        <w:t xml:space="preserve"> (</w:t>
      </w:r>
      <w:proofErr w:type="spellStart"/>
      <w:r w:rsidRPr="00355B81">
        <w:rPr>
          <w:lang w:val="vi-VN"/>
        </w:rPr>
        <w:t>varchar</w:t>
      </w:r>
      <w:proofErr w:type="spellEnd"/>
      <w:r w:rsidRPr="00355B81">
        <w:rPr>
          <w:lang w:val="vi-VN"/>
        </w:rPr>
        <w:t>(255)): Mật khẩu được mã hóa để xác thực tài khoản người dùng.</w:t>
      </w:r>
    </w:p>
    <w:p w14:paraId="54AC88BE" w14:textId="5BAB24A0" w:rsidR="00355B81" w:rsidRPr="00355B81" w:rsidRDefault="00355B81" w:rsidP="00355B81">
      <w:pPr>
        <w:pStyle w:val="Nidungvnbn"/>
        <w:numPr>
          <w:ilvl w:val="0"/>
          <w:numId w:val="37"/>
        </w:numPr>
        <w:rPr>
          <w:lang w:val="vi-VN"/>
        </w:rPr>
      </w:pPr>
      <w:proofErr w:type="spellStart"/>
      <w:r w:rsidRPr="00355B81">
        <w:rPr>
          <w:lang w:val="vi-VN"/>
        </w:rPr>
        <w:t>address</w:t>
      </w:r>
      <w:proofErr w:type="spellEnd"/>
      <w:r w:rsidRPr="00355B81">
        <w:rPr>
          <w:lang w:val="vi-VN"/>
        </w:rPr>
        <w:t xml:space="preserve"> (</w:t>
      </w:r>
      <w:proofErr w:type="spellStart"/>
      <w:r w:rsidRPr="00355B81">
        <w:rPr>
          <w:lang w:val="vi-VN"/>
        </w:rPr>
        <w:t>varchar</w:t>
      </w:r>
      <w:proofErr w:type="spellEnd"/>
      <w:r w:rsidRPr="00355B81">
        <w:rPr>
          <w:lang w:val="vi-VN"/>
        </w:rPr>
        <w:t>(500)): Địa chỉ nơi ở hoặc nhận hàng của người dùng.</w:t>
      </w:r>
    </w:p>
    <w:p w14:paraId="7A06C5F3" w14:textId="4FA8F97F" w:rsidR="00355B81" w:rsidRPr="00355B81" w:rsidRDefault="00355B81" w:rsidP="00355B81">
      <w:pPr>
        <w:pStyle w:val="Nidungvnbn"/>
        <w:numPr>
          <w:ilvl w:val="0"/>
          <w:numId w:val="37"/>
        </w:numPr>
        <w:rPr>
          <w:lang w:val="vi-VN"/>
        </w:rPr>
      </w:pPr>
      <w:proofErr w:type="spellStart"/>
      <w:r w:rsidRPr="00355B81">
        <w:rPr>
          <w:lang w:val="vi-VN"/>
        </w:rPr>
        <w:t>phone</w:t>
      </w:r>
      <w:proofErr w:type="spellEnd"/>
      <w:r w:rsidRPr="00355B81">
        <w:rPr>
          <w:lang w:val="vi-VN"/>
        </w:rPr>
        <w:t xml:space="preserve"> (</w:t>
      </w:r>
      <w:proofErr w:type="spellStart"/>
      <w:r w:rsidRPr="00355B81">
        <w:rPr>
          <w:lang w:val="vi-VN"/>
        </w:rPr>
        <w:t>varchar</w:t>
      </w:r>
      <w:proofErr w:type="spellEnd"/>
      <w:r w:rsidRPr="00355B81">
        <w:rPr>
          <w:lang w:val="vi-VN"/>
        </w:rPr>
        <w:t>(255)): Số điện thoại liên hệ.</w:t>
      </w:r>
    </w:p>
    <w:p w14:paraId="70E4EED0" w14:textId="20786D9B" w:rsidR="00355B81" w:rsidRPr="00355B81" w:rsidRDefault="00355B81" w:rsidP="00355B81">
      <w:pPr>
        <w:pStyle w:val="Nidungvnbn"/>
        <w:numPr>
          <w:ilvl w:val="0"/>
          <w:numId w:val="37"/>
        </w:numPr>
        <w:rPr>
          <w:lang w:val="vi-VN"/>
        </w:rPr>
      </w:pPr>
      <w:proofErr w:type="spellStart"/>
      <w:r w:rsidRPr="00355B81">
        <w:rPr>
          <w:lang w:val="vi-VN"/>
        </w:rPr>
        <w:t>male</w:t>
      </w:r>
      <w:proofErr w:type="spellEnd"/>
      <w:r w:rsidRPr="00355B81">
        <w:rPr>
          <w:lang w:val="vi-VN"/>
        </w:rPr>
        <w:t xml:space="preserve"> (</w:t>
      </w:r>
      <w:proofErr w:type="spellStart"/>
      <w:r w:rsidRPr="00355B81">
        <w:rPr>
          <w:lang w:val="vi-VN"/>
        </w:rPr>
        <w:t>int</w:t>
      </w:r>
      <w:proofErr w:type="spellEnd"/>
      <w:r w:rsidRPr="00355B81">
        <w:rPr>
          <w:lang w:val="vi-VN"/>
        </w:rPr>
        <w:t>): Giới tính của người dùng (0: Nữ, 1: Nam).</w:t>
      </w:r>
    </w:p>
    <w:p w14:paraId="19AAA55D" w14:textId="47119F70" w:rsidR="00355B81" w:rsidRPr="00355B81" w:rsidRDefault="00355B81" w:rsidP="00355B81">
      <w:pPr>
        <w:pStyle w:val="Nidungvnbn"/>
        <w:numPr>
          <w:ilvl w:val="0"/>
          <w:numId w:val="37"/>
        </w:numPr>
        <w:rPr>
          <w:lang w:val="vi-VN"/>
        </w:rPr>
      </w:pPr>
      <w:proofErr w:type="spellStart"/>
      <w:r w:rsidRPr="00355B81">
        <w:rPr>
          <w:lang w:val="vi-VN"/>
        </w:rPr>
        <w:t>avatar</w:t>
      </w:r>
      <w:proofErr w:type="spellEnd"/>
      <w:r w:rsidRPr="00355B81">
        <w:rPr>
          <w:lang w:val="vi-VN"/>
        </w:rPr>
        <w:t xml:space="preserve"> (</w:t>
      </w:r>
      <w:proofErr w:type="spellStart"/>
      <w:r w:rsidRPr="00355B81">
        <w:rPr>
          <w:lang w:val="vi-VN"/>
        </w:rPr>
        <w:t>varchar</w:t>
      </w:r>
      <w:proofErr w:type="spellEnd"/>
      <w:r w:rsidRPr="00355B81">
        <w:rPr>
          <w:lang w:val="vi-VN"/>
        </w:rPr>
        <w:t>(500)): Đường dẫn đến ảnh đại diện của người dùng.</w:t>
      </w:r>
    </w:p>
    <w:p w14:paraId="4296A7BE" w14:textId="0A1E5426" w:rsidR="00355B81" w:rsidRPr="00355B81" w:rsidRDefault="00355B81" w:rsidP="00355B81">
      <w:pPr>
        <w:pStyle w:val="Nidungvnbn"/>
        <w:numPr>
          <w:ilvl w:val="0"/>
          <w:numId w:val="37"/>
        </w:numPr>
        <w:rPr>
          <w:lang w:val="vi-VN"/>
        </w:rPr>
      </w:pPr>
      <w:proofErr w:type="spellStart"/>
      <w:r w:rsidRPr="00355B81">
        <w:rPr>
          <w:lang w:val="vi-VN"/>
        </w:rPr>
        <w:t>status</w:t>
      </w:r>
      <w:proofErr w:type="spellEnd"/>
      <w:r w:rsidRPr="00355B81">
        <w:rPr>
          <w:lang w:val="vi-VN"/>
        </w:rPr>
        <w:t xml:space="preserve"> (</w:t>
      </w:r>
      <w:proofErr w:type="spellStart"/>
      <w:r w:rsidRPr="00355B81">
        <w:rPr>
          <w:lang w:val="vi-VN"/>
        </w:rPr>
        <w:t>int</w:t>
      </w:r>
      <w:proofErr w:type="spellEnd"/>
      <w:r w:rsidRPr="00355B81">
        <w:rPr>
          <w:lang w:val="vi-VN"/>
        </w:rPr>
        <w:t>): Trạng thái tài khoản (1: Hoạt động, 0: Bị khóa hoặc không hoạt động).</w:t>
      </w:r>
    </w:p>
    <w:p w14:paraId="28ADFE64" w14:textId="488EDBB8" w:rsidR="00355B81" w:rsidRPr="00355B81" w:rsidRDefault="00355B81" w:rsidP="00355B81">
      <w:pPr>
        <w:pStyle w:val="Nidungvnbn"/>
        <w:numPr>
          <w:ilvl w:val="0"/>
          <w:numId w:val="37"/>
        </w:numPr>
        <w:rPr>
          <w:lang w:val="vi-VN"/>
        </w:rPr>
      </w:pPr>
      <w:proofErr w:type="spellStart"/>
      <w:r w:rsidRPr="00355B81">
        <w:rPr>
          <w:lang w:val="vi-VN"/>
        </w:rPr>
        <w:t>createdAt</w:t>
      </w:r>
      <w:proofErr w:type="spellEnd"/>
      <w:r w:rsidRPr="00355B81">
        <w:rPr>
          <w:lang w:val="vi-VN"/>
        </w:rPr>
        <w:t xml:space="preserve"> (</w:t>
      </w:r>
      <w:proofErr w:type="spellStart"/>
      <w:r w:rsidRPr="00355B81">
        <w:rPr>
          <w:lang w:val="vi-VN"/>
        </w:rPr>
        <w:t>datetime</w:t>
      </w:r>
      <w:proofErr w:type="spellEnd"/>
      <w:r w:rsidRPr="00355B81">
        <w:rPr>
          <w:lang w:val="vi-VN"/>
        </w:rPr>
        <w:t>): Thời điểm tạo tài khoản người dùng.</w:t>
      </w:r>
    </w:p>
    <w:p w14:paraId="3604F80D" w14:textId="2B8FF83D" w:rsidR="00355B81" w:rsidRPr="00355B81" w:rsidRDefault="00355B81" w:rsidP="00355B81">
      <w:pPr>
        <w:pStyle w:val="Nidungvnbn"/>
        <w:numPr>
          <w:ilvl w:val="0"/>
          <w:numId w:val="37"/>
        </w:numPr>
        <w:rPr>
          <w:lang w:val="vi-VN"/>
        </w:rPr>
      </w:pPr>
      <w:proofErr w:type="spellStart"/>
      <w:r w:rsidRPr="00355B81">
        <w:rPr>
          <w:lang w:val="vi-VN"/>
        </w:rPr>
        <w:t>updatedAt</w:t>
      </w:r>
      <w:proofErr w:type="spellEnd"/>
      <w:r w:rsidRPr="00355B81">
        <w:rPr>
          <w:lang w:val="vi-VN"/>
        </w:rPr>
        <w:t xml:space="preserve"> (</w:t>
      </w:r>
      <w:proofErr w:type="spellStart"/>
      <w:r w:rsidRPr="00355B81">
        <w:rPr>
          <w:lang w:val="vi-VN"/>
        </w:rPr>
        <w:t>datetime</w:t>
      </w:r>
      <w:proofErr w:type="spellEnd"/>
      <w:r w:rsidRPr="00355B81">
        <w:rPr>
          <w:lang w:val="vi-VN"/>
        </w:rPr>
        <w:t>): Thời điểm cập nhật thông tin người dùng gần nhất.</w:t>
      </w:r>
    </w:p>
    <w:p w14:paraId="61B63166" w14:textId="77777777" w:rsidR="00455F6C" w:rsidRDefault="00455F6C" w:rsidP="00355B81">
      <w:pPr>
        <w:pStyle w:val="Tiumccp3"/>
        <w:rPr>
          <w:lang w:val="vi-VN"/>
        </w:rPr>
      </w:pPr>
    </w:p>
    <w:p w14:paraId="47A4B9E9" w14:textId="79342D2E" w:rsidR="00355B81" w:rsidRPr="00E9613B" w:rsidRDefault="00355B81" w:rsidP="00355B81">
      <w:pPr>
        <w:pStyle w:val="Tiumccp3"/>
        <w:rPr>
          <w:lang w:val="vi-VN"/>
        </w:rPr>
      </w:pPr>
      <w:bookmarkStart w:id="68" w:name="_Toc195953845"/>
      <w:r w:rsidRPr="00355B81">
        <w:rPr>
          <w:lang w:val="vi-VN"/>
        </w:rPr>
        <w:t>3.4.</w:t>
      </w:r>
      <w:r>
        <w:rPr>
          <w:lang w:val="vi-VN"/>
        </w:rPr>
        <w:t>2</w:t>
      </w:r>
      <w:r w:rsidRPr="00355B81">
        <w:rPr>
          <w:lang w:val="vi-VN"/>
        </w:rPr>
        <w:t xml:space="preserve"> Bảng </w:t>
      </w:r>
      <w:proofErr w:type="spellStart"/>
      <w:r>
        <w:rPr>
          <w:lang w:val="vi-VN"/>
        </w:rPr>
        <w:t>Roles</w:t>
      </w:r>
      <w:bookmarkEnd w:id="68"/>
      <w:proofErr w:type="spellEnd"/>
    </w:p>
    <w:p w14:paraId="0C78035C" w14:textId="08598231" w:rsidR="00355B81" w:rsidRDefault="00B15870" w:rsidP="00455F6C">
      <w:pPr>
        <w:pStyle w:val="Nidungvnbn"/>
        <w:rPr>
          <w:lang w:val="vi-VN"/>
        </w:rPr>
      </w:pPr>
      <w:r w:rsidRPr="00B15870">
        <w:rPr>
          <w:lang w:val="vi-VN"/>
        </w:rPr>
        <w:t>Bảng này lưu thông tin về các vai trò (</w:t>
      </w:r>
      <w:proofErr w:type="spellStart"/>
      <w:r w:rsidRPr="00B15870">
        <w:rPr>
          <w:lang w:val="vi-VN"/>
        </w:rPr>
        <w:t>role</w:t>
      </w:r>
      <w:proofErr w:type="spellEnd"/>
      <w:r w:rsidRPr="00B15870">
        <w:rPr>
          <w:lang w:val="vi-VN"/>
        </w:rPr>
        <w:t xml:space="preserve">) trong hệ thống. Vai trò xác định quyền hạn và chức năng mà người dùng có thể thực hiện, ví dụ: quản trị viên, nhân viên chăm sóc, khách hàng, </w:t>
      </w:r>
      <w:proofErr w:type="spellStart"/>
      <w:r w:rsidRPr="00B15870">
        <w:rPr>
          <w:lang w:val="vi-VN"/>
        </w:rPr>
        <w:t>v.v</w:t>
      </w:r>
      <w:proofErr w:type="spellEnd"/>
      <w:r w:rsidRPr="00B15870">
        <w:rPr>
          <w:lang w:val="vi-VN"/>
        </w:rPr>
        <w:t>.</w:t>
      </w:r>
      <w:r w:rsidR="00355B81" w:rsidRPr="00E9613B">
        <w:rPr>
          <w:lang w:val="vi-VN"/>
        </w:rPr>
        <w:t xml:space="preserve"> Bảng </w:t>
      </w:r>
      <w:proofErr w:type="spellStart"/>
      <w:r>
        <w:rPr>
          <w:lang w:val="vi-VN"/>
        </w:rPr>
        <w:t>Roles</w:t>
      </w:r>
      <w:proofErr w:type="spellEnd"/>
      <w:r w:rsidR="00355B81" w:rsidRPr="00E9613B">
        <w:rPr>
          <w:lang w:val="vi-VN"/>
        </w:rPr>
        <w:t xml:space="preserve"> bao gồm các trường sau:</w:t>
      </w:r>
    </w:p>
    <w:p w14:paraId="40EC519D" w14:textId="33F1F234" w:rsidR="00455F6C" w:rsidRPr="00455F6C" w:rsidRDefault="00455F6C" w:rsidP="00455F6C">
      <w:pPr>
        <w:pStyle w:val="Nidungvnbn"/>
        <w:numPr>
          <w:ilvl w:val="0"/>
          <w:numId w:val="37"/>
        </w:numPr>
        <w:rPr>
          <w:lang w:val="vi-VN"/>
        </w:rPr>
      </w:pPr>
      <w:proofErr w:type="spellStart"/>
      <w:r w:rsidRPr="00455F6C">
        <w:rPr>
          <w:lang w:val="vi-VN"/>
        </w:rPr>
        <w:t>id</w:t>
      </w:r>
      <w:proofErr w:type="spellEnd"/>
      <w:r w:rsidRPr="00455F6C">
        <w:rPr>
          <w:lang w:val="vi-VN"/>
        </w:rPr>
        <w:t xml:space="preserve"> (</w:t>
      </w:r>
      <w:proofErr w:type="spellStart"/>
      <w:r w:rsidRPr="00455F6C">
        <w:rPr>
          <w:lang w:val="vi-VN"/>
        </w:rPr>
        <w:t>int</w:t>
      </w:r>
      <w:proofErr w:type="spellEnd"/>
      <w:r w:rsidRPr="00455F6C">
        <w:rPr>
          <w:lang w:val="vi-VN"/>
        </w:rPr>
        <w:t>, PK, AI): Mã định danh duy nhất cho mỗi vai trò.</w:t>
      </w:r>
    </w:p>
    <w:p w14:paraId="4503CB67" w14:textId="63E58417" w:rsidR="00455F6C" w:rsidRPr="00455F6C" w:rsidRDefault="00455F6C" w:rsidP="00455F6C">
      <w:pPr>
        <w:pStyle w:val="Nidungvnbn"/>
        <w:numPr>
          <w:ilvl w:val="0"/>
          <w:numId w:val="37"/>
        </w:numPr>
        <w:rPr>
          <w:lang w:val="vi-VN"/>
        </w:rPr>
      </w:pPr>
      <w:proofErr w:type="spellStart"/>
      <w:r w:rsidRPr="00455F6C">
        <w:rPr>
          <w:lang w:val="vi-VN"/>
        </w:rPr>
        <w:t>name</w:t>
      </w:r>
      <w:proofErr w:type="spellEnd"/>
      <w:r w:rsidRPr="00455F6C">
        <w:rPr>
          <w:lang w:val="vi-VN"/>
        </w:rPr>
        <w:t xml:space="preserve"> (</w:t>
      </w:r>
      <w:proofErr w:type="spellStart"/>
      <w:r w:rsidRPr="00455F6C">
        <w:rPr>
          <w:lang w:val="vi-VN"/>
        </w:rPr>
        <w:t>varchar</w:t>
      </w:r>
      <w:proofErr w:type="spellEnd"/>
      <w:r w:rsidRPr="00455F6C">
        <w:rPr>
          <w:lang w:val="vi-VN"/>
        </w:rPr>
        <w:t xml:space="preserve">(255)): Tên của vai trò (ví dụ: </w:t>
      </w:r>
      <w:proofErr w:type="spellStart"/>
      <w:r w:rsidRPr="00455F6C">
        <w:rPr>
          <w:lang w:val="vi-VN"/>
        </w:rPr>
        <w:t>Admin</w:t>
      </w:r>
      <w:proofErr w:type="spellEnd"/>
      <w:r w:rsidRPr="00455F6C">
        <w:rPr>
          <w:lang w:val="vi-VN"/>
        </w:rPr>
        <w:t xml:space="preserve">, </w:t>
      </w:r>
      <w:proofErr w:type="spellStart"/>
      <w:r w:rsidRPr="00455F6C">
        <w:rPr>
          <w:lang w:val="vi-VN"/>
        </w:rPr>
        <w:t>Customer</w:t>
      </w:r>
      <w:proofErr w:type="spellEnd"/>
      <w:r w:rsidRPr="00455F6C">
        <w:rPr>
          <w:lang w:val="vi-VN"/>
        </w:rPr>
        <w:t xml:space="preserve">, </w:t>
      </w:r>
      <w:proofErr w:type="spellStart"/>
      <w:r w:rsidRPr="00455F6C">
        <w:rPr>
          <w:lang w:val="vi-VN"/>
        </w:rPr>
        <w:t>Staff</w:t>
      </w:r>
      <w:proofErr w:type="spellEnd"/>
      <w:r w:rsidRPr="00455F6C">
        <w:rPr>
          <w:lang w:val="vi-VN"/>
        </w:rPr>
        <w:t>).</w:t>
      </w:r>
    </w:p>
    <w:p w14:paraId="3D9F0051" w14:textId="77093FF7" w:rsidR="00455F6C" w:rsidRPr="00455F6C" w:rsidRDefault="00455F6C" w:rsidP="00455F6C">
      <w:pPr>
        <w:pStyle w:val="Nidungvnbn"/>
        <w:numPr>
          <w:ilvl w:val="0"/>
          <w:numId w:val="37"/>
        </w:numPr>
        <w:rPr>
          <w:lang w:val="vi-VN"/>
        </w:rPr>
      </w:pPr>
      <w:proofErr w:type="spellStart"/>
      <w:r w:rsidRPr="00455F6C">
        <w:rPr>
          <w:lang w:val="vi-VN"/>
        </w:rPr>
        <w:t>description</w:t>
      </w:r>
      <w:proofErr w:type="spellEnd"/>
      <w:r w:rsidRPr="00455F6C">
        <w:rPr>
          <w:lang w:val="vi-VN"/>
        </w:rPr>
        <w:t xml:space="preserve"> (</w:t>
      </w:r>
      <w:proofErr w:type="spellStart"/>
      <w:r w:rsidRPr="00455F6C">
        <w:rPr>
          <w:lang w:val="vi-VN"/>
        </w:rPr>
        <w:t>varchar</w:t>
      </w:r>
      <w:proofErr w:type="spellEnd"/>
      <w:r w:rsidRPr="00455F6C">
        <w:rPr>
          <w:lang w:val="vi-VN"/>
        </w:rPr>
        <w:t>(500)): Mô tả chi tiết về chức năng hoặc quyền hạn của vai trò.</w:t>
      </w:r>
    </w:p>
    <w:p w14:paraId="17DBEB5C" w14:textId="38E7F03A" w:rsidR="00455F6C" w:rsidRPr="00455F6C" w:rsidRDefault="00455F6C" w:rsidP="00455F6C">
      <w:pPr>
        <w:pStyle w:val="Nidungvnbn"/>
        <w:numPr>
          <w:ilvl w:val="0"/>
          <w:numId w:val="37"/>
        </w:numPr>
        <w:rPr>
          <w:lang w:val="vi-VN"/>
        </w:rPr>
      </w:pPr>
      <w:proofErr w:type="spellStart"/>
      <w:r w:rsidRPr="00455F6C">
        <w:rPr>
          <w:lang w:val="vi-VN"/>
        </w:rPr>
        <w:t>status</w:t>
      </w:r>
      <w:proofErr w:type="spellEnd"/>
      <w:r w:rsidRPr="00455F6C">
        <w:rPr>
          <w:lang w:val="vi-VN"/>
        </w:rPr>
        <w:t xml:space="preserve"> (</w:t>
      </w:r>
      <w:proofErr w:type="spellStart"/>
      <w:r w:rsidRPr="00455F6C">
        <w:rPr>
          <w:lang w:val="vi-VN"/>
        </w:rPr>
        <w:t>int</w:t>
      </w:r>
      <w:proofErr w:type="spellEnd"/>
      <w:r w:rsidRPr="00455F6C">
        <w:rPr>
          <w:lang w:val="vi-VN"/>
        </w:rPr>
        <w:t>): Trạng thái hoạt động của vai trò (ví dụ: 1 = hoạt động, 0 = không hoạt động).</w:t>
      </w:r>
    </w:p>
    <w:p w14:paraId="6AE0EA48" w14:textId="34F7A089" w:rsidR="00455F6C" w:rsidRPr="00455F6C" w:rsidRDefault="00455F6C" w:rsidP="00455F6C">
      <w:pPr>
        <w:pStyle w:val="Nidungvnbn"/>
        <w:numPr>
          <w:ilvl w:val="0"/>
          <w:numId w:val="37"/>
        </w:numPr>
        <w:rPr>
          <w:lang w:val="vi-VN"/>
        </w:rPr>
      </w:pPr>
      <w:proofErr w:type="spellStart"/>
      <w:r w:rsidRPr="00455F6C">
        <w:rPr>
          <w:lang w:val="vi-VN"/>
        </w:rPr>
        <w:lastRenderedPageBreak/>
        <w:t>createdAt</w:t>
      </w:r>
      <w:proofErr w:type="spellEnd"/>
      <w:r w:rsidRPr="00455F6C">
        <w:rPr>
          <w:lang w:val="vi-VN"/>
        </w:rPr>
        <w:t xml:space="preserve"> (</w:t>
      </w:r>
      <w:proofErr w:type="spellStart"/>
      <w:r w:rsidRPr="00455F6C">
        <w:rPr>
          <w:lang w:val="vi-VN"/>
        </w:rPr>
        <w:t>datetime</w:t>
      </w:r>
      <w:proofErr w:type="spellEnd"/>
      <w:r w:rsidRPr="00455F6C">
        <w:rPr>
          <w:lang w:val="vi-VN"/>
        </w:rPr>
        <w:t>): Ngày và giờ tạo vai trò.</w:t>
      </w:r>
    </w:p>
    <w:p w14:paraId="5188BF65" w14:textId="1AD67BD7" w:rsidR="00455F6C" w:rsidRPr="00455F6C" w:rsidRDefault="00455F6C" w:rsidP="00455F6C">
      <w:pPr>
        <w:pStyle w:val="Nidungvnbn"/>
        <w:numPr>
          <w:ilvl w:val="0"/>
          <w:numId w:val="37"/>
        </w:numPr>
        <w:rPr>
          <w:lang w:val="vi-VN"/>
        </w:rPr>
      </w:pPr>
      <w:proofErr w:type="spellStart"/>
      <w:r w:rsidRPr="00455F6C">
        <w:rPr>
          <w:lang w:val="vi-VN"/>
        </w:rPr>
        <w:t>updatedAt</w:t>
      </w:r>
      <w:proofErr w:type="spellEnd"/>
      <w:r w:rsidRPr="00455F6C">
        <w:rPr>
          <w:lang w:val="vi-VN"/>
        </w:rPr>
        <w:t xml:space="preserve"> (</w:t>
      </w:r>
      <w:proofErr w:type="spellStart"/>
      <w:r w:rsidRPr="00455F6C">
        <w:rPr>
          <w:lang w:val="vi-VN"/>
        </w:rPr>
        <w:t>datetime</w:t>
      </w:r>
      <w:proofErr w:type="spellEnd"/>
      <w:r w:rsidRPr="00455F6C">
        <w:rPr>
          <w:lang w:val="vi-VN"/>
        </w:rPr>
        <w:t>): Ngày và giờ cập nhật vai trò gần nhất.</w:t>
      </w:r>
    </w:p>
    <w:p w14:paraId="0F3F2411" w14:textId="77777777" w:rsidR="00455F6C" w:rsidRPr="00355B81" w:rsidRDefault="00455F6C" w:rsidP="00455F6C">
      <w:pPr>
        <w:pStyle w:val="Nidungvnbn"/>
        <w:rPr>
          <w:lang w:val="vi-VN"/>
        </w:rPr>
      </w:pPr>
    </w:p>
    <w:p w14:paraId="67C25676" w14:textId="701E5461" w:rsidR="00256964" w:rsidRPr="00355B81" w:rsidRDefault="00256964" w:rsidP="00355B81">
      <w:pPr>
        <w:pStyle w:val="Nidungvnbn"/>
        <w:ind w:firstLine="0"/>
        <w:rPr>
          <w:lang w:val="vi-VN"/>
        </w:rPr>
      </w:pPr>
    </w:p>
    <w:p w14:paraId="257BEAAC" w14:textId="7AB91BA4" w:rsidR="00256964" w:rsidRPr="00355B81" w:rsidRDefault="00256964" w:rsidP="00256964">
      <w:pPr>
        <w:pStyle w:val="Tiumccp3"/>
        <w:rPr>
          <w:lang w:val="vi-VN"/>
        </w:rPr>
      </w:pPr>
      <w:bookmarkStart w:id="69" w:name="_Toc195953846"/>
      <w:r w:rsidRPr="00355B81">
        <w:rPr>
          <w:lang w:val="vi-VN"/>
        </w:rPr>
        <w:t>3.4.</w:t>
      </w:r>
      <w:r w:rsidR="00455F6C">
        <w:rPr>
          <w:lang w:val="vi-VN"/>
        </w:rPr>
        <w:t>3</w:t>
      </w:r>
      <w:r w:rsidRPr="00355B81">
        <w:rPr>
          <w:lang w:val="vi-VN"/>
        </w:rPr>
        <w:t xml:space="preserve"> Bảng </w:t>
      </w:r>
      <w:proofErr w:type="spellStart"/>
      <w:r w:rsidR="00355B81" w:rsidRPr="00355B81">
        <w:rPr>
          <w:lang w:val="vi-VN"/>
        </w:rPr>
        <w:t>Userroles</w:t>
      </w:r>
      <w:bookmarkEnd w:id="69"/>
      <w:proofErr w:type="spellEnd"/>
    </w:p>
    <w:p w14:paraId="1DE6A15A" w14:textId="6A4A3B7C" w:rsidR="00256964" w:rsidRPr="00355B81" w:rsidRDefault="00355B81" w:rsidP="00256964">
      <w:pPr>
        <w:pStyle w:val="Nidungvnbn"/>
        <w:rPr>
          <w:lang w:val="vi-VN"/>
        </w:rPr>
      </w:pPr>
      <w:r w:rsidRPr="00355B81">
        <w:rPr>
          <w:lang w:val="vi-VN"/>
        </w:rPr>
        <w:t>Bảng này dùng để thiết lập mối quan hệ giữa người dùng và vai trò (</w:t>
      </w:r>
      <w:proofErr w:type="spellStart"/>
      <w:r w:rsidRPr="00355B81">
        <w:rPr>
          <w:lang w:val="vi-VN"/>
        </w:rPr>
        <w:t>role</w:t>
      </w:r>
      <w:proofErr w:type="spellEnd"/>
      <w:r w:rsidRPr="00355B81">
        <w:rPr>
          <w:lang w:val="vi-VN"/>
        </w:rPr>
        <w:t>) của họ trong hệ thống. Mỗi người dùng có thể được gán một hoặc nhiều vai trò, ví dụ như quản trị viên, nhân viên, hay khách hàng.</w:t>
      </w:r>
      <w:r w:rsidR="00256964" w:rsidRPr="00355B81">
        <w:rPr>
          <w:lang w:val="vi-VN"/>
        </w:rPr>
        <w:t xml:space="preserve"> Bảng </w:t>
      </w:r>
      <w:proofErr w:type="spellStart"/>
      <w:r w:rsidRPr="00355B81">
        <w:rPr>
          <w:lang w:val="vi-VN"/>
        </w:rPr>
        <w:t>Userroles</w:t>
      </w:r>
      <w:proofErr w:type="spellEnd"/>
      <w:r w:rsidR="00256964" w:rsidRPr="00355B81">
        <w:rPr>
          <w:lang w:val="vi-VN"/>
        </w:rPr>
        <w:t xml:space="preserve"> bao gồm các trường sau:</w:t>
      </w:r>
    </w:p>
    <w:p w14:paraId="74748348" w14:textId="0B6E8B05" w:rsidR="00355B81" w:rsidRPr="00355B81" w:rsidRDefault="00355B81" w:rsidP="00355B81">
      <w:pPr>
        <w:pStyle w:val="Nidungvnbn"/>
        <w:numPr>
          <w:ilvl w:val="0"/>
          <w:numId w:val="37"/>
        </w:numPr>
        <w:rPr>
          <w:lang w:val="vi-VN"/>
        </w:rPr>
      </w:pPr>
      <w:proofErr w:type="spellStart"/>
      <w:r w:rsidRPr="00355B81">
        <w:rPr>
          <w:lang w:val="vi-VN"/>
        </w:rPr>
        <w:t>id</w:t>
      </w:r>
      <w:proofErr w:type="spellEnd"/>
      <w:r w:rsidRPr="00355B81">
        <w:rPr>
          <w:lang w:val="vi-VN"/>
        </w:rPr>
        <w:t xml:space="preserve"> (</w:t>
      </w:r>
      <w:proofErr w:type="spellStart"/>
      <w:r w:rsidRPr="00355B81">
        <w:rPr>
          <w:lang w:val="vi-VN"/>
        </w:rPr>
        <w:t>int</w:t>
      </w:r>
      <w:proofErr w:type="spellEnd"/>
      <w:r w:rsidRPr="00355B81">
        <w:rPr>
          <w:lang w:val="vi-VN"/>
        </w:rPr>
        <w:t>, PK, AI): Mã định danh duy nhất cho mỗi bản ghi trong bảng liên kết.</w:t>
      </w:r>
    </w:p>
    <w:p w14:paraId="34DD4932" w14:textId="2AD7F6A4" w:rsidR="00355B81" w:rsidRPr="00355B81" w:rsidRDefault="00355B81" w:rsidP="00355B81">
      <w:pPr>
        <w:pStyle w:val="Nidungvnbn"/>
        <w:numPr>
          <w:ilvl w:val="0"/>
          <w:numId w:val="37"/>
        </w:numPr>
        <w:rPr>
          <w:lang w:val="vi-VN"/>
        </w:rPr>
      </w:pPr>
      <w:proofErr w:type="spellStart"/>
      <w:r w:rsidRPr="00355B81">
        <w:rPr>
          <w:lang w:val="vi-VN"/>
        </w:rPr>
        <w:t>userId</w:t>
      </w:r>
      <w:proofErr w:type="spellEnd"/>
      <w:r w:rsidRPr="00355B81">
        <w:rPr>
          <w:lang w:val="vi-VN"/>
        </w:rPr>
        <w:t xml:space="preserve"> (</w:t>
      </w:r>
      <w:proofErr w:type="spellStart"/>
      <w:r w:rsidRPr="00355B81">
        <w:rPr>
          <w:lang w:val="vi-VN"/>
        </w:rPr>
        <w:t>int</w:t>
      </w:r>
      <w:proofErr w:type="spellEnd"/>
      <w:r w:rsidRPr="00355B81">
        <w:rPr>
          <w:lang w:val="vi-VN"/>
        </w:rPr>
        <w:t xml:space="preserve">): Khóa ngoại tham chiếu đến bảng </w:t>
      </w:r>
      <w:proofErr w:type="spellStart"/>
      <w:r w:rsidRPr="00355B81">
        <w:rPr>
          <w:lang w:val="vi-VN"/>
        </w:rPr>
        <w:t>users</w:t>
      </w:r>
      <w:proofErr w:type="spellEnd"/>
      <w:r w:rsidRPr="00355B81">
        <w:rPr>
          <w:lang w:val="vi-VN"/>
        </w:rPr>
        <w:t>, xác định người dùng.</w:t>
      </w:r>
    </w:p>
    <w:p w14:paraId="284DD1EA" w14:textId="3A1DB16B" w:rsidR="00355B81" w:rsidRPr="00355B81" w:rsidRDefault="00355B81" w:rsidP="00355B81">
      <w:pPr>
        <w:pStyle w:val="Nidungvnbn"/>
        <w:numPr>
          <w:ilvl w:val="0"/>
          <w:numId w:val="37"/>
        </w:numPr>
        <w:rPr>
          <w:lang w:val="vi-VN"/>
        </w:rPr>
      </w:pPr>
      <w:proofErr w:type="spellStart"/>
      <w:r w:rsidRPr="00355B81">
        <w:rPr>
          <w:lang w:val="vi-VN"/>
        </w:rPr>
        <w:t>roleId</w:t>
      </w:r>
      <w:proofErr w:type="spellEnd"/>
      <w:r w:rsidRPr="00355B81">
        <w:rPr>
          <w:lang w:val="vi-VN"/>
        </w:rPr>
        <w:t xml:space="preserve"> (</w:t>
      </w:r>
      <w:proofErr w:type="spellStart"/>
      <w:r w:rsidRPr="00355B81">
        <w:rPr>
          <w:lang w:val="vi-VN"/>
        </w:rPr>
        <w:t>int</w:t>
      </w:r>
      <w:proofErr w:type="spellEnd"/>
      <w:r w:rsidRPr="00355B81">
        <w:rPr>
          <w:lang w:val="vi-VN"/>
        </w:rPr>
        <w:t xml:space="preserve">): Khóa ngoại tham chiếu đến bảng </w:t>
      </w:r>
      <w:proofErr w:type="spellStart"/>
      <w:r w:rsidRPr="00355B81">
        <w:rPr>
          <w:lang w:val="vi-VN"/>
        </w:rPr>
        <w:t>roles</w:t>
      </w:r>
      <w:proofErr w:type="spellEnd"/>
      <w:r w:rsidRPr="00355B81">
        <w:rPr>
          <w:lang w:val="vi-VN"/>
        </w:rPr>
        <w:t>, xác định vai trò của người dùng.</w:t>
      </w:r>
    </w:p>
    <w:p w14:paraId="4C7AD42D" w14:textId="202C266C" w:rsidR="00355B81" w:rsidRPr="00355B81" w:rsidRDefault="00355B81" w:rsidP="00355B81">
      <w:pPr>
        <w:pStyle w:val="Nidungvnbn"/>
        <w:numPr>
          <w:ilvl w:val="0"/>
          <w:numId w:val="37"/>
        </w:numPr>
        <w:rPr>
          <w:lang w:val="vi-VN"/>
        </w:rPr>
      </w:pPr>
      <w:proofErr w:type="spellStart"/>
      <w:r w:rsidRPr="00355B81">
        <w:rPr>
          <w:lang w:val="vi-VN"/>
        </w:rPr>
        <w:t>createdAt</w:t>
      </w:r>
      <w:proofErr w:type="spellEnd"/>
      <w:r w:rsidRPr="00355B81">
        <w:rPr>
          <w:lang w:val="vi-VN"/>
        </w:rPr>
        <w:t xml:space="preserve"> (</w:t>
      </w:r>
      <w:proofErr w:type="spellStart"/>
      <w:r w:rsidRPr="00355B81">
        <w:rPr>
          <w:lang w:val="vi-VN"/>
        </w:rPr>
        <w:t>datetime</w:t>
      </w:r>
      <w:proofErr w:type="spellEnd"/>
      <w:r w:rsidRPr="00355B81">
        <w:rPr>
          <w:lang w:val="vi-VN"/>
        </w:rPr>
        <w:t>): Thời điểm tạo mối quan hệ giữa người dùng và vai trò.</w:t>
      </w:r>
    </w:p>
    <w:p w14:paraId="1F2A97D8" w14:textId="58CABAD3" w:rsidR="00355B81" w:rsidRPr="00355B81" w:rsidRDefault="00355B81" w:rsidP="00355B81">
      <w:pPr>
        <w:pStyle w:val="Nidungvnbn"/>
        <w:numPr>
          <w:ilvl w:val="0"/>
          <w:numId w:val="37"/>
        </w:numPr>
        <w:rPr>
          <w:lang w:val="vi-VN"/>
        </w:rPr>
      </w:pPr>
      <w:proofErr w:type="spellStart"/>
      <w:r w:rsidRPr="00355B81">
        <w:rPr>
          <w:lang w:val="vi-VN"/>
        </w:rPr>
        <w:t>updatedAt</w:t>
      </w:r>
      <w:proofErr w:type="spellEnd"/>
      <w:r w:rsidRPr="00355B81">
        <w:rPr>
          <w:lang w:val="vi-VN"/>
        </w:rPr>
        <w:t xml:space="preserve"> (</w:t>
      </w:r>
      <w:proofErr w:type="spellStart"/>
      <w:r w:rsidRPr="00355B81">
        <w:rPr>
          <w:lang w:val="vi-VN"/>
        </w:rPr>
        <w:t>datetime</w:t>
      </w:r>
      <w:proofErr w:type="spellEnd"/>
      <w:r w:rsidRPr="00355B81">
        <w:rPr>
          <w:lang w:val="vi-VN"/>
        </w:rPr>
        <w:t>): Thời điểm cập nhật mối quan hệ gần nhất.</w:t>
      </w:r>
    </w:p>
    <w:p w14:paraId="3AA349AA" w14:textId="4CCBAB62" w:rsidR="00256964" w:rsidRPr="00355B81" w:rsidRDefault="00256964" w:rsidP="00256964">
      <w:pPr>
        <w:pStyle w:val="Nidungvnbn"/>
        <w:rPr>
          <w:lang w:val="vi-VN"/>
        </w:rPr>
      </w:pPr>
    </w:p>
    <w:p w14:paraId="254DCA10" w14:textId="5E2C6DE1" w:rsidR="00256964" w:rsidRPr="00455F6C" w:rsidRDefault="00256964" w:rsidP="00256964">
      <w:pPr>
        <w:pStyle w:val="Tiumccp3"/>
        <w:rPr>
          <w:lang w:val="vi-VN"/>
        </w:rPr>
      </w:pPr>
      <w:bookmarkStart w:id="70" w:name="_Toc195953847"/>
      <w:r w:rsidRPr="00455F6C">
        <w:rPr>
          <w:lang w:val="vi-VN"/>
        </w:rPr>
        <w:t>3.4.</w:t>
      </w:r>
      <w:r w:rsidR="00455F6C" w:rsidRPr="00455F6C">
        <w:rPr>
          <w:lang w:val="vi-VN"/>
        </w:rPr>
        <w:t>4</w:t>
      </w:r>
      <w:r w:rsidRPr="00455F6C">
        <w:rPr>
          <w:lang w:val="vi-VN"/>
        </w:rPr>
        <w:t xml:space="preserve"> Bảng </w:t>
      </w:r>
      <w:proofErr w:type="spellStart"/>
      <w:r w:rsidR="00455F6C" w:rsidRPr="00455F6C">
        <w:rPr>
          <w:lang w:val="vi-VN"/>
        </w:rPr>
        <w:t>Pets</w:t>
      </w:r>
      <w:bookmarkEnd w:id="70"/>
      <w:proofErr w:type="spellEnd"/>
    </w:p>
    <w:p w14:paraId="344D9058" w14:textId="26CBDF94" w:rsidR="00256964" w:rsidRDefault="00455F6C" w:rsidP="00256964">
      <w:pPr>
        <w:pStyle w:val="Nidungvnbn"/>
      </w:pPr>
      <w:r w:rsidRPr="00455F6C">
        <w:rPr>
          <w:lang w:val="vi-VN"/>
        </w:rPr>
        <w:t>Bảng này lưu trữ thông tin về các thú cưng được đăng bán hoặc quản lý trong hệ thống. Mỗi thú cưng có thể được liên kết với người dùng (chủ sở hữu) và có nhiều đặc điểm như loại, giá, mô tả, số lượng,...</w:t>
      </w:r>
      <w:r w:rsidR="00256964" w:rsidRPr="00455F6C">
        <w:rPr>
          <w:lang w:val="vi-VN"/>
        </w:rPr>
        <w:t xml:space="preserve"> </w:t>
      </w:r>
      <w:proofErr w:type="spellStart"/>
      <w:r w:rsidR="00256964">
        <w:t>Bảng</w:t>
      </w:r>
      <w:proofErr w:type="spellEnd"/>
      <w:r w:rsidR="00256964">
        <w:t xml:space="preserve"> </w:t>
      </w:r>
      <w:proofErr w:type="spellStart"/>
      <w:r w:rsidR="00256964">
        <w:t>này</w:t>
      </w:r>
      <w:proofErr w:type="spellEnd"/>
      <w:r w:rsidR="00256964">
        <w:t xml:space="preserve"> bao </w:t>
      </w:r>
      <w:proofErr w:type="spellStart"/>
      <w:r w:rsidR="00256964">
        <w:t>gồm</w:t>
      </w:r>
      <w:proofErr w:type="spellEnd"/>
      <w:r w:rsidR="00256964">
        <w:t xml:space="preserve"> </w:t>
      </w:r>
      <w:proofErr w:type="spellStart"/>
      <w:r w:rsidR="00256964">
        <w:t>các</w:t>
      </w:r>
      <w:proofErr w:type="spellEnd"/>
      <w:r w:rsidR="00256964">
        <w:t xml:space="preserve"> </w:t>
      </w:r>
      <w:proofErr w:type="spellStart"/>
      <w:r w:rsidR="00256964">
        <w:t>trường</w:t>
      </w:r>
      <w:proofErr w:type="spellEnd"/>
      <w:r w:rsidR="00256964">
        <w:t xml:space="preserve"> </w:t>
      </w:r>
      <w:proofErr w:type="spellStart"/>
      <w:r w:rsidR="00256964">
        <w:t>sau</w:t>
      </w:r>
      <w:proofErr w:type="spellEnd"/>
      <w:r w:rsidR="00256964">
        <w:t xml:space="preserve"> </w:t>
      </w:r>
      <w:proofErr w:type="spellStart"/>
      <w:r w:rsidR="00256964">
        <w:t>đây</w:t>
      </w:r>
      <w:proofErr w:type="spellEnd"/>
      <w:r w:rsidR="00256964">
        <w:t>:</w:t>
      </w:r>
    </w:p>
    <w:p w14:paraId="31218DC6" w14:textId="03B55B23" w:rsidR="0032501C" w:rsidRPr="0032501C" w:rsidRDefault="0032501C" w:rsidP="0032501C">
      <w:pPr>
        <w:pStyle w:val="Nidungvnbn"/>
        <w:numPr>
          <w:ilvl w:val="0"/>
          <w:numId w:val="37"/>
        </w:numPr>
        <w:rPr>
          <w:lang w:val="vi-VN"/>
        </w:rPr>
      </w:pPr>
      <w:proofErr w:type="spellStart"/>
      <w:r w:rsidRPr="0032501C">
        <w:rPr>
          <w:lang w:val="vi-VN"/>
        </w:rPr>
        <w:t>id</w:t>
      </w:r>
      <w:proofErr w:type="spellEnd"/>
      <w:r w:rsidRPr="0032501C">
        <w:rPr>
          <w:lang w:val="vi-VN"/>
        </w:rPr>
        <w:t xml:space="preserve"> (</w:t>
      </w:r>
      <w:proofErr w:type="spellStart"/>
      <w:r w:rsidRPr="0032501C">
        <w:rPr>
          <w:lang w:val="vi-VN"/>
        </w:rPr>
        <w:t>int</w:t>
      </w:r>
      <w:proofErr w:type="spellEnd"/>
      <w:r w:rsidRPr="0032501C">
        <w:rPr>
          <w:lang w:val="vi-VN"/>
        </w:rPr>
        <w:t>, PK, AI): Mã định danh duy nhất cho mỗi thú cưng.</w:t>
      </w:r>
    </w:p>
    <w:p w14:paraId="6F48B34D" w14:textId="5F76010A" w:rsidR="0032501C" w:rsidRPr="0032501C" w:rsidRDefault="0032501C" w:rsidP="0032501C">
      <w:pPr>
        <w:pStyle w:val="Nidungvnbn"/>
        <w:numPr>
          <w:ilvl w:val="0"/>
          <w:numId w:val="37"/>
        </w:numPr>
        <w:rPr>
          <w:lang w:val="vi-VN"/>
        </w:rPr>
      </w:pPr>
      <w:proofErr w:type="spellStart"/>
      <w:r w:rsidRPr="0032501C">
        <w:rPr>
          <w:lang w:val="vi-VN"/>
        </w:rPr>
        <w:t>name</w:t>
      </w:r>
      <w:proofErr w:type="spellEnd"/>
      <w:r w:rsidRPr="0032501C">
        <w:rPr>
          <w:lang w:val="vi-VN"/>
        </w:rPr>
        <w:t xml:space="preserve"> (</w:t>
      </w:r>
      <w:proofErr w:type="spellStart"/>
      <w:r w:rsidRPr="0032501C">
        <w:rPr>
          <w:lang w:val="vi-VN"/>
        </w:rPr>
        <w:t>varchar</w:t>
      </w:r>
      <w:proofErr w:type="spellEnd"/>
      <w:r w:rsidRPr="0032501C">
        <w:rPr>
          <w:lang w:val="vi-VN"/>
        </w:rPr>
        <w:t>(255)): Tên của thú cưng.</w:t>
      </w:r>
    </w:p>
    <w:p w14:paraId="53139106" w14:textId="4D12C6BB" w:rsidR="0032501C" w:rsidRPr="0032501C" w:rsidRDefault="0032501C" w:rsidP="0032501C">
      <w:pPr>
        <w:pStyle w:val="Nidungvnbn"/>
        <w:numPr>
          <w:ilvl w:val="0"/>
          <w:numId w:val="37"/>
        </w:numPr>
        <w:rPr>
          <w:lang w:val="vi-VN"/>
        </w:rPr>
      </w:pPr>
      <w:proofErr w:type="spellStart"/>
      <w:r w:rsidRPr="0032501C">
        <w:rPr>
          <w:lang w:val="vi-VN"/>
        </w:rPr>
        <w:t>avatar</w:t>
      </w:r>
      <w:proofErr w:type="spellEnd"/>
      <w:r w:rsidRPr="0032501C">
        <w:rPr>
          <w:lang w:val="vi-VN"/>
        </w:rPr>
        <w:t xml:space="preserve"> (</w:t>
      </w:r>
      <w:proofErr w:type="spellStart"/>
      <w:r w:rsidRPr="0032501C">
        <w:rPr>
          <w:lang w:val="vi-VN"/>
        </w:rPr>
        <w:t>varchar</w:t>
      </w:r>
      <w:proofErr w:type="spellEnd"/>
      <w:r w:rsidRPr="0032501C">
        <w:rPr>
          <w:lang w:val="vi-VN"/>
        </w:rPr>
        <w:t>(500)): Đường dẫn đến ảnh đại diện của thú cưng.</w:t>
      </w:r>
    </w:p>
    <w:p w14:paraId="30AF7D5B" w14:textId="645ED590" w:rsidR="0032501C" w:rsidRPr="0032501C" w:rsidRDefault="0032501C" w:rsidP="0032501C">
      <w:pPr>
        <w:pStyle w:val="Nidungvnbn"/>
        <w:numPr>
          <w:ilvl w:val="0"/>
          <w:numId w:val="37"/>
        </w:numPr>
        <w:rPr>
          <w:lang w:val="vi-VN"/>
        </w:rPr>
      </w:pPr>
      <w:proofErr w:type="spellStart"/>
      <w:r w:rsidRPr="0032501C">
        <w:rPr>
          <w:lang w:val="vi-VN"/>
        </w:rPr>
        <w:t>price</w:t>
      </w:r>
      <w:proofErr w:type="spellEnd"/>
      <w:r w:rsidRPr="0032501C">
        <w:rPr>
          <w:lang w:val="vi-VN"/>
        </w:rPr>
        <w:t xml:space="preserve"> (</w:t>
      </w:r>
      <w:proofErr w:type="spellStart"/>
      <w:r w:rsidRPr="0032501C">
        <w:rPr>
          <w:lang w:val="vi-VN"/>
        </w:rPr>
        <w:t>varchar</w:t>
      </w:r>
      <w:proofErr w:type="spellEnd"/>
      <w:r w:rsidRPr="0032501C">
        <w:rPr>
          <w:lang w:val="vi-VN"/>
        </w:rPr>
        <w:t>(255)): Giá của thú cưng (lưu dạng chuỗi để dễ định dạng hoặc bao gồm đơn vị).</w:t>
      </w:r>
    </w:p>
    <w:p w14:paraId="5768CE4B" w14:textId="2533E927" w:rsidR="0032501C" w:rsidRPr="0032501C" w:rsidRDefault="0032501C" w:rsidP="0032501C">
      <w:pPr>
        <w:pStyle w:val="Nidungvnbn"/>
        <w:numPr>
          <w:ilvl w:val="0"/>
          <w:numId w:val="37"/>
        </w:numPr>
        <w:rPr>
          <w:lang w:val="vi-VN"/>
        </w:rPr>
      </w:pPr>
      <w:proofErr w:type="spellStart"/>
      <w:r w:rsidRPr="0032501C">
        <w:rPr>
          <w:lang w:val="vi-VN"/>
        </w:rPr>
        <w:t>userId</w:t>
      </w:r>
      <w:proofErr w:type="spellEnd"/>
      <w:r w:rsidRPr="0032501C">
        <w:rPr>
          <w:lang w:val="vi-VN"/>
        </w:rPr>
        <w:t xml:space="preserve"> (</w:t>
      </w:r>
      <w:proofErr w:type="spellStart"/>
      <w:r w:rsidRPr="0032501C">
        <w:rPr>
          <w:lang w:val="vi-VN"/>
        </w:rPr>
        <w:t>int</w:t>
      </w:r>
      <w:proofErr w:type="spellEnd"/>
      <w:r w:rsidRPr="0032501C">
        <w:rPr>
          <w:lang w:val="vi-VN"/>
        </w:rPr>
        <w:t>): Mã người dùng sở hữu thú cưng.</w:t>
      </w:r>
    </w:p>
    <w:p w14:paraId="6ABF02F6" w14:textId="53844FF6" w:rsidR="0032501C" w:rsidRPr="0032501C" w:rsidRDefault="0032501C" w:rsidP="0032501C">
      <w:pPr>
        <w:pStyle w:val="Nidungvnbn"/>
        <w:numPr>
          <w:ilvl w:val="0"/>
          <w:numId w:val="37"/>
        </w:numPr>
        <w:rPr>
          <w:lang w:val="vi-VN"/>
        </w:rPr>
      </w:pPr>
      <w:proofErr w:type="spellStart"/>
      <w:r w:rsidRPr="0032501C">
        <w:rPr>
          <w:lang w:val="vi-VN"/>
        </w:rPr>
        <w:t>description</w:t>
      </w:r>
      <w:proofErr w:type="spellEnd"/>
      <w:r w:rsidRPr="0032501C">
        <w:rPr>
          <w:lang w:val="vi-VN"/>
        </w:rPr>
        <w:t xml:space="preserve"> (</w:t>
      </w:r>
      <w:proofErr w:type="spellStart"/>
      <w:r w:rsidRPr="0032501C">
        <w:rPr>
          <w:lang w:val="vi-VN"/>
        </w:rPr>
        <w:t>varchar</w:t>
      </w:r>
      <w:proofErr w:type="spellEnd"/>
      <w:r w:rsidRPr="0032501C">
        <w:rPr>
          <w:lang w:val="vi-VN"/>
        </w:rPr>
        <w:t>(1000)): Mô tả ngắn về thú cưng.</w:t>
      </w:r>
    </w:p>
    <w:p w14:paraId="3CE190E7" w14:textId="15FC858F" w:rsidR="0032501C" w:rsidRPr="0032501C" w:rsidRDefault="0032501C" w:rsidP="0032501C">
      <w:pPr>
        <w:pStyle w:val="Nidungvnbn"/>
        <w:numPr>
          <w:ilvl w:val="0"/>
          <w:numId w:val="37"/>
        </w:numPr>
        <w:rPr>
          <w:lang w:val="vi-VN"/>
        </w:rPr>
      </w:pPr>
      <w:proofErr w:type="spellStart"/>
      <w:r w:rsidRPr="0032501C">
        <w:rPr>
          <w:lang w:val="vi-VN"/>
        </w:rPr>
        <w:lastRenderedPageBreak/>
        <w:t>text</w:t>
      </w:r>
      <w:proofErr w:type="spellEnd"/>
      <w:r w:rsidRPr="0032501C">
        <w:rPr>
          <w:lang w:val="vi-VN"/>
        </w:rPr>
        <w:t xml:space="preserve"> (</w:t>
      </w:r>
      <w:proofErr w:type="spellStart"/>
      <w:r w:rsidRPr="0032501C">
        <w:rPr>
          <w:lang w:val="vi-VN"/>
        </w:rPr>
        <w:t>text</w:t>
      </w:r>
      <w:proofErr w:type="spellEnd"/>
      <w:r w:rsidRPr="0032501C">
        <w:rPr>
          <w:lang w:val="vi-VN"/>
        </w:rPr>
        <w:t>): Thông tin chi tiết hơn hoặc nội dung mô tả dài.</w:t>
      </w:r>
    </w:p>
    <w:p w14:paraId="3480B939" w14:textId="139C75BA" w:rsidR="0032501C" w:rsidRPr="0032501C" w:rsidRDefault="0032501C" w:rsidP="0032501C">
      <w:pPr>
        <w:pStyle w:val="Nidungvnbn"/>
        <w:numPr>
          <w:ilvl w:val="0"/>
          <w:numId w:val="37"/>
        </w:numPr>
        <w:rPr>
          <w:lang w:val="vi-VN"/>
        </w:rPr>
      </w:pPr>
      <w:proofErr w:type="spellStart"/>
      <w:r w:rsidRPr="0032501C">
        <w:rPr>
          <w:lang w:val="vi-VN"/>
        </w:rPr>
        <w:t>status</w:t>
      </w:r>
      <w:proofErr w:type="spellEnd"/>
      <w:r w:rsidRPr="0032501C">
        <w:rPr>
          <w:lang w:val="vi-VN"/>
        </w:rPr>
        <w:t xml:space="preserve"> (</w:t>
      </w:r>
      <w:proofErr w:type="spellStart"/>
      <w:r w:rsidRPr="0032501C">
        <w:rPr>
          <w:lang w:val="vi-VN"/>
        </w:rPr>
        <w:t>int</w:t>
      </w:r>
      <w:proofErr w:type="spellEnd"/>
      <w:r w:rsidRPr="0032501C">
        <w:rPr>
          <w:lang w:val="vi-VN"/>
        </w:rPr>
        <w:t>): Trạng thái hiển thị (ví dụ: 1 = hiện, 0 = ẩn).</w:t>
      </w:r>
    </w:p>
    <w:p w14:paraId="494E883D" w14:textId="745D0B94" w:rsidR="0032501C" w:rsidRPr="0032501C" w:rsidRDefault="0032501C" w:rsidP="0032501C">
      <w:pPr>
        <w:pStyle w:val="Nidungvnbn"/>
        <w:numPr>
          <w:ilvl w:val="0"/>
          <w:numId w:val="37"/>
        </w:numPr>
        <w:rPr>
          <w:lang w:val="vi-VN"/>
        </w:rPr>
      </w:pPr>
      <w:proofErr w:type="spellStart"/>
      <w:r w:rsidRPr="0032501C">
        <w:rPr>
          <w:lang w:val="vi-VN"/>
        </w:rPr>
        <w:t>createdAt</w:t>
      </w:r>
      <w:proofErr w:type="spellEnd"/>
      <w:r w:rsidRPr="0032501C">
        <w:rPr>
          <w:lang w:val="vi-VN"/>
        </w:rPr>
        <w:t xml:space="preserve"> (</w:t>
      </w:r>
      <w:proofErr w:type="spellStart"/>
      <w:r w:rsidRPr="0032501C">
        <w:rPr>
          <w:lang w:val="vi-VN"/>
        </w:rPr>
        <w:t>datetime</w:t>
      </w:r>
      <w:proofErr w:type="spellEnd"/>
      <w:r w:rsidRPr="0032501C">
        <w:rPr>
          <w:lang w:val="vi-VN"/>
        </w:rPr>
        <w:t>): Ngày và giờ thú cưng được thêm vào hệ thống.</w:t>
      </w:r>
    </w:p>
    <w:p w14:paraId="64CD5F67" w14:textId="309210A5" w:rsidR="0032501C" w:rsidRPr="0032501C" w:rsidRDefault="0032501C" w:rsidP="0032501C">
      <w:pPr>
        <w:pStyle w:val="Nidungvnbn"/>
        <w:numPr>
          <w:ilvl w:val="0"/>
          <w:numId w:val="37"/>
        </w:numPr>
        <w:rPr>
          <w:lang w:val="vi-VN"/>
        </w:rPr>
      </w:pPr>
      <w:proofErr w:type="spellStart"/>
      <w:r w:rsidRPr="0032501C">
        <w:rPr>
          <w:lang w:val="vi-VN"/>
        </w:rPr>
        <w:t>updatedAt</w:t>
      </w:r>
      <w:proofErr w:type="spellEnd"/>
      <w:r w:rsidRPr="0032501C">
        <w:rPr>
          <w:lang w:val="vi-VN"/>
        </w:rPr>
        <w:t xml:space="preserve"> (</w:t>
      </w:r>
      <w:proofErr w:type="spellStart"/>
      <w:r w:rsidRPr="0032501C">
        <w:rPr>
          <w:lang w:val="vi-VN"/>
        </w:rPr>
        <w:t>datetime</w:t>
      </w:r>
      <w:proofErr w:type="spellEnd"/>
      <w:r w:rsidRPr="0032501C">
        <w:rPr>
          <w:lang w:val="vi-VN"/>
        </w:rPr>
        <w:t>): Ngày và giờ thú cưng được cập nhật lần gần nhất.</w:t>
      </w:r>
    </w:p>
    <w:p w14:paraId="35D1EB0E" w14:textId="6E9568B9" w:rsidR="0032501C" w:rsidRPr="0032501C" w:rsidRDefault="0032501C" w:rsidP="0032501C">
      <w:pPr>
        <w:pStyle w:val="Nidungvnbn"/>
        <w:numPr>
          <w:ilvl w:val="0"/>
          <w:numId w:val="37"/>
        </w:numPr>
        <w:rPr>
          <w:lang w:val="vi-VN"/>
        </w:rPr>
      </w:pPr>
      <w:proofErr w:type="spellStart"/>
      <w:r w:rsidRPr="0032501C">
        <w:rPr>
          <w:lang w:val="vi-VN"/>
        </w:rPr>
        <w:t>checkAdmin</w:t>
      </w:r>
      <w:proofErr w:type="spellEnd"/>
      <w:r w:rsidRPr="0032501C">
        <w:rPr>
          <w:lang w:val="vi-VN"/>
        </w:rPr>
        <w:t xml:space="preserve"> (</w:t>
      </w:r>
      <w:proofErr w:type="spellStart"/>
      <w:r w:rsidRPr="0032501C">
        <w:rPr>
          <w:lang w:val="vi-VN"/>
        </w:rPr>
        <w:t>int</w:t>
      </w:r>
      <w:proofErr w:type="spellEnd"/>
      <w:r w:rsidRPr="0032501C">
        <w:rPr>
          <w:lang w:val="vi-VN"/>
        </w:rPr>
        <w:t>): Trạng thái kiểm duyệt của quản trị viên (ví dụ: 0 = chưa duyệt, 1 = đã duyệt).</w:t>
      </w:r>
    </w:p>
    <w:p w14:paraId="51333C7F" w14:textId="74DF78CA" w:rsidR="0032501C" w:rsidRPr="0032501C" w:rsidRDefault="0032501C" w:rsidP="0032501C">
      <w:pPr>
        <w:pStyle w:val="Nidungvnbn"/>
        <w:numPr>
          <w:ilvl w:val="0"/>
          <w:numId w:val="37"/>
        </w:numPr>
        <w:rPr>
          <w:lang w:val="vi-VN"/>
        </w:rPr>
      </w:pPr>
      <w:proofErr w:type="spellStart"/>
      <w:r w:rsidRPr="0032501C">
        <w:rPr>
          <w:lang w:val="vi-VN"/>
        </w:rPr>
        <w:t>type</w:t>
      </w:r>
      <w:proofErr w:type="spellEnd"/>
      <w:r w:rsidRPr="0032501C">
        <w:rPr>
          <w:lang w:val="vi-VN"/>
        </w:rPr>
        <w:t xml:space="preserve"> (</w:t>
      </w:r>
      <w:proofErr w:type="spellStart"/>
      <w:r w:rsidRPr="0032501C">
        <w:rPr>
          <w:lang w:val="vi-VN"/>
        </w:rPr>
        <w:t>varchar</w:t>
      </w:r>
      <w:proofErr w:type="spellEnd"/>
      <w:r w:rsidRPr="0032501C">
        <w:rPr>
          <w:lang w:val="vi-VN"/>
        </w:rPr>
        <w:t>(255)): Loại thú cưng (ví dụ: chó, mèo, chim,...).</w:t>
      </w:r>
    </w:p>
    <w:p w14:paraId="35A4A7C2" w14:textId="3C29D9B0" w:rsidR="0032501C" w:rsidRPr="0032501C" w:rsidRDefault="0032501C" w:rsidP="0032501C">
      <w:pPr>
        <w:pStyle w:val="Nidungvnbn"/>
        <w:numPr>
          <w:ilvl w:val="0"/>
          <w:numId w:val="37"/>
        </w:numPr>
        <w:rPr>
          <w:lang w:val="vi-VN"/>
        </w:rPr>
      </w:pPr>
      <w:proofErr w:type="spellStart"/>
      <w:r w:rsidRPr="0032501C">
        <w:rPr>
          <w:lang w:val="vi-VN"/>
        </w:rPr>
        <w:t>quantity</w:t>
      </w:r>
      <w:proofErr w:type="spellEnd"/>
      <w:r w:rsidRPr="0032501C">
        <w:rPr>
          <w:lang w:val="vi-VN"/>
        </w:rPr>
        <w:t xml:space="preserve"> (</w:t>
      </w:r>
      <w:proofErr w:type="spellStart"/>
      <w:r w:rsidRPr="0032501C">
        <w:rPr>
          <w:lang w:val="vi-VN"/>
        </w:rPr>
        <w:t>int</w:t>
      </w:r>
      <w:proofErr w:type="spellEnd"/>
      <w:r w:rsidRPr="0032501C">
        <w:rPr>
          <w:lang w:val="vi-VN"/>
        </w:rPr>
        <w:t>): Số lượng thú cưng thuộc loại này còn lại trong kho hoặc được đăng bán.</w:t>
      </w:r>
    </w:p>
    <w:p w14:paraId="1BC80533" w14:textId="69937A2A" w:rsidR="00256964" w:rsidRPr="0032501C" w:rsidRDefault="00256964" w:rsidP="00256964">
      <w:pPr>
        <w:pStyle w:val="Nidungvnbn"/>
        <w:rPr>
          <w:lang w:val="vi-VN"/>
        </w:rPr>
      </w:pPr>
    </w:p>
    <w:p w14:paraId="637C476C" w14:textId="2638AF92" w:rsidR="00256964" w:rsidRPr="0032501C" w:rsidRDefault="00256964" w:rsidP="00256964">
      <w:pPr>
        <w:pStyle w:val="Tiumccp3"/>
        <w:rPr>
          <w:lang w:val="vi-VN"/>
        </w:rPr>
      </w:pPr>
      <w:bookmarkStart w:id="71" w:name="_Toc195953848"/>
      <w:r w:rsidRPr="0032501C">
        <w:rPr>
          <w:lang w:val="vi-VN"/>
        </w:rPr>
        <w:t>3.4.</w:t>
      </w:r>
      <w:r w:rsidR="0032501C" w:rsidRPr="0032501C">
        <w:rPr>
          <w:lang w:val="vi-VN"/>
        </w:rPr>
        <w:t>5</w:t>
      </w:r>
      <w:r w:rsidRPr="0032501C">
        <w:rPr>
          <w:lang w:val="vi-VN"/>
        </w:rPr>
        <w:t xml:space="preserve"> Bảng </w:t>
      </w:r>
      <w:proofErr w:type="spellStart"/>
      <w:r w:rsidR="0032501C" w:rsidRPr="0032501C">
        <w:rPr>
          <w:lang w:val="vi-VN"/>
        </w:rPr>
        <w:t>Categories</w:t>
      </w:r>
      <w:bookmarkEnd w:id="71"/>
      <w:proofErr w:type="spellEnd"/>
    </w:p>
    <w:p w14:paraId="31CCE888" w14:textId="0703F001" w:rsidR="00256964" w:rsidRPr="0032501C" w:rsidRDefault="0032501C" w:rsidP="00256964">
      <w:pPr>
        <w:pStyle w:val="Nidungvnbn"/>
        <w:rPr>
          <w:lang w:val="vi-VN"/>
        </w:rPr>
      </w:pPr>
      <w:r w:rsidRPr="0032501C">
        <w:rPr>
          <w:lang w:val="vi-VN"/>
        </w:rPr>
        <w:t>Bảng này lưu trữ thông tin về danh mục sản phẩm trong cửa hàng, giúp phân loại các sản phẩm như đồ ăn, phụ kiện, thuốc,... Mỗi danh mục có thể liên kết với nhiều sản phẩm.</w:t>
      </w:r>
      <w:r w:rsidR="00256964" w:rsidRPr="0032501C">
        <w:rPr>
          <w:lang w:val="vi-VN"/>
        </w:rPr>
        <w:t xml:space="preserve"> Bảng này bao gồm các trường bên dưới:</w:t>
      </w:r>
    </w:p>
    <w:p w14:paraId="4FD104CE" w14:textId="6A89C2DA" w:rsidR="0032501C" w:rsidRPr="0032501C" w:rsidRDefault="0032501C" w:rsidP="0032501C">
      <w:pPr>
        <w:pStyle w:val="Nidungvnbn"/>
        <w:numPr>
          <w:ilvl w:val="0"/>
          <w:numId w:val="37"/>
        </w:numPr>
        <w:rPr>
          <w:lang w:val="vi-VN"/>
        </w:rPr>
      </w:pPr>
      <w:proofErr w:type="spellStart"/>
      <w:r w:rsidRPr="0032501C">
        <w:rPr>
          <w:lang w:val="vi-VN"/>
        </w:rPr>
        <w:t>id</w:t>
      </w:r>
      <w:proofErr w:type="spellEnd"/>
      <w:r w:rsidRPr="0032501C">
        <w:rPr>
          <w:lang w:val="vi-VN"/>
        </w:rPr>
        <w:t xml:space="preserve"> (</w:t>
      </w:r>
      <w:proofErr w:type="spellStart"/>
      <w:r w:rsidRPr="0032501C">
        <w:rPr>
          <w:lang w:val="vi-VN"/>
        </w:rPr>
        <w:t>int</w:t>
      </w:r>
      <w:proofErr w:type="spellEnd"/>
      <w:r w:rsidRPr="0032501C">
        <w:rPr>
          <w:lang w:val="vi-VN"/>
        </w:rPr>
        <w:t>, PK, AI): Mã định danh duy nhất cho mỗi danh mục.</w:t>
      </w:r>
    </w:p>
    <w:p w14:paraId="20B24242" w14:textId="42052074" w:rsidR="0032501C" w:rsidRPr="0032501C" w:rsidRDefault="0032501C" w:rsidP="0032501C">
      <w:pPr>
        <w:pStyle w:val="Nidungvnbn"/>
        <w:numPr>
          <w:ilvl w:val="0"/>
          <w:numId w:val="37"/>
        </w:numPr>
        <w:rPr>
          <w:lang w:val="vi-VN"/>
        </w:rPr>
      </w:pPr>
      <w:proofErr w:type="spellStart"/>
      <w:r w:rsidRPr="0032501C">
        <w:rPr>
          <w:lang w:val="vi-VN"/>
        </w:rPr>
        <w:t>name</w:t>
      </w:r>
      <w:proofErr w:type="spellEnd"/>
      <w:r w:rsidRPr="0032501C">
        <w:rPr>
          <w:lang w:val="vi-VN"/>
        </w:rPr>
        <w:t xml:space="preserve"> (</w:t>
      </w:r>
      <w:proofErr w:type="spellStart"/>
      <w:r w:rsidRPr="0032501C">
        <w:rPr>
          <w:lang w:val="vi-VN"/>
        </w:rPr>
        <w:t>varchar</w:t>
      </w:r>
      <w:proofErr w:type="spellEnd"/>
      <w:r w:rsidRPr="0032501C">
        <w:rPr>
          <w:lang w:val="vi-VN"/>
        </w:rPr>
        <w:t>(255)): Tên của danh mục.</w:t>
      </w:r>
    </w:p>
    <w:p w14:paraId="71A49545" w14:textId="59BAD443" w:rsidR="0032501C" w:rsidRPr="0032501C" w:rsidRDefault="0032501C" w:rsidP="0032501C">
      <w:pPr>
        <w:pStyle w:val="Nidungvnbn"/>
        <w:numPr>
          <w:ilvl w:val="0"/>
          <w:numId w:val="37"/>
        </w:numPr>
        <w:rPr>
          <w:lang w:val="vi-VN"/>
        </w:rPr>
      </w:pPr>
      <w:proofErr w:type="spellStart"/>
      <w:r w:rsidRPr="0032501C">
        <w:rPr>
          <w:lang w:val="vi-VN"/>
        </w:rPr>
        <w:t>avatar</w:t>
      </w:r>
      <w:proofErr w:type="spellEnd"/>
      <w:r w:rsidRPr="0032501C">
        <w:rPr>
          <w:lang w:val="vi-VN"/>
        </w:rPr>
        <w:t xml:space="preserve"> (</w:t>
      </w:r>
      <w:proofErr w:type="spellStart"/>
      <w:r w:rsidRPr="0032501C">
        <w:rPr>
          <w:lang w:val="vi-VN"/>
        </w:rPr>
        <w:t>varchar</w:t>
      </w:r>
      <w:proofErr w:type="spellEnd"/>
      <w:r w:rsidRPr="0032501C">
        <w:rPr>
          <w:lang w:val="vi-VN"/>
        </w:rPr>
        <w:t>(500)): Đường dẫn ảnh đại diện minh họa cho danh mục.</w:t>
      </w:r>
    </w:p>
    <w:p w14:paraId="51FF7A37" w14:textId="6F6DEB2C" w:rsidR="0032501C" w:rsidRPr="0032501C" w:rsidRDefault="0032501C" w:rsidP="0032501C">
      <w:pPr>
        <w:pStyle w:val="Nidungvnbn"/>
        <w:numPr>
          <w:ilvl w:val="0"/>
          <w:numId w:val="37"/>
        </w:numPr>
        <w:rPr>
          <w:lang w:val="vi-VN"/>
        </w:rPr>
      </w:pPr>
      <w:proofErr w:type="spellStart"/>
      <w:r w:rsidRPr="0032501C">
        <w:rPr>
          <w:lang w:val="vi-VN"/>
        </w:rPr>
        <w:t>description</w:t>
      </w:r>
      <w:proofErr w:type="spellEnd"/>
      <w:r w:rsidRPr="0032501C">
        <w:rPr>
          <w:lang w:val="vi-VN"/>
        </w:rPr>
        <w:t xml:space="preserve"> (</w:t>
      </w:r>
      <w:proofErr w:type="spellStart"/>
      <w:r w:rsidRPr="0032501C">
        <w:rPr>
          <w:lang w:val="vi-VN"/>
        </w:rPr>
        <w:t>varchar</w:t>
      </w:r>
      <w:proofErr w:type="spellEnd"/>
      <w:r w:rsidRPr="0032501C">
        <w:rPr>
          <w:lang w:val="vi-VN"/>
        </w:rPr>
        <w:t>(500)): Mô tả ngắn gọn về danh mục.</w:t>
      </w:r>
    </w:p>
    <w:p w14:paraId="51007D73" w14:textId="66E3F935" w:rsidR="0032501C" w:rsidRPr="0032501C" w:rsidRDefault="0032501C" w:rsidP="0032501C">
      <w:pPr>
        <w:pStyle w:val="Nidungvnbn"/>
        <w:numPr>
          <w:ilvl w:val="0"/>
          <w:numId w:val="37"/>
        </w:numPr>
        <w:rPr>
          <w:lang w:val="vi-VN"/>
        </w:rPr>
      </w:pPr>
      <w:proofErr w:type="spellStart"/>
      <w:r w:rsidRPr="0032501C">
        <w:rPr>
          <w:lang w:val="vi-VN"/>
        </w:rPr>
        <w:t>status</w:t>
      </w:r>
      <w:proofErr w:type="spellEnd"/>
      <w:r w:rsidRPr="0032501C">
        <w:rPr>
          <w:lang w:val="vi-VN"/>
        </w:rPr>
        <w:t xml:space="preserve"> (</w:t>
      </w:r>
      <w:proofErr w:type="spellStart"/>
      <w:r w:rsidRPr="0032501C">
        <w:rPr>
          <w:lang w:val="vi-VN"/>
        </w:rPr>
        <w:t>int</w:t>
      </w:r>
      <w:proofErr w:type="spellEnd"/>
      <w:r w:rsidRPr="0032501C">
        <w:rPr>
          <w:lang w:val="vi-VN"/>
        </w:rPr>
        <w:t>): Trạng thái của danh mục (1 = hoạt động, 0 = không hoạt động).</w:t>
      </w:r>
    </w:p>
    <w:p w14:paraId="1AD98D15" w14:textId="52DC5AC4" w:rsidR="0032501C" w:rsidRPr="0032501C" w:rsidRDefault="0032501C" w:rsidP="0032501C">
      <w:pPr>
        <w:pStyle w:val="Nidungvnbn"/>
        <w:numPr>
          <w:ilvl w:val="0"/>
          <w:numId w:val="37"/>
        </w:numPr>
        <w:rPr>
          <w:lang w:val="vi-VN"/>
        </w:rPr>
      </w:pPr>
      <w:proofErr w:type="spellStart"/>
      <w:r w:rsidRPr="0032501C">
        <w:rPr>
          <w:lang w:val="vi-VN"/>
        </w:rPr>
        <w:t>createdAt</w:t>
      </w:r>
      <w:proofErr w:type="spellEnd"/>
      <w:r w:rsidRPr="0032501C">
        <w:rPr>
          <w:lang w:val="vi-VN"/>
        </w:rPr>
        <w:t xml:space="preserve"> (</w:t>
      </w:r>
      <w:proofErr w:type="spellStart"/>
      <w:r w:rsidRPr="0032501C">
        <w:rPr>
          <w:lang w:val="vi-VN"/>
        </w:rPr>
        <w:t>datetime</w:t>
      </w:r>
      <w:proofErr w:type="spellEnd"/>
      <w:r w:rsidRPr="0032501C">
        <w:rPr>
          <w:lang w:val="vi-VN"/>
        </w:rPr>
        <w:t>): Thời điểm tạo danh mục.</w:t>
      </w:r>
    </w:p>
    <w:p w14:paraId="27060C1D" w14:textId="6A92FC59" w:rsidR="0032501C" w:rsidRPr="0032501C" w:rsidRDefault="0032501C" w:rsidP="0032501C">
      <w:pPr>
        <w:pStyle w:val="Nidungvnbn"/>
        <w:numPr>
          <w:ilvl w:val="0"/>
          <w:numId w:val="37"/>
        </w:numPr>
        <w:rPr>
          <w:lang w:val="vi-VN"/>
        </w:rPr>
      </w:pPr>
      <w:proofErr w:type="spellStart"/>
      <w:r w:rsidRPr="0032501C">
        <w:rPr>
          <w:lang w:val="vi-VN"/>
        </w:rPr>
        <w:t>updatedAt</w:t>
      </w:r>
      <w:proofErr w:type="spellEnd"/>
      <w:r w:rsidRPr="0032501C">
        <w:rPr>
          <w:lang w:val="vi-VN"/>
        </w:rPr>
        <w:t xml:space="preserve"> (</w:t>
      </w:r>
      <w:proofErr w:type="spellStart"/>
      <w:r w:rsidRPr="0032501C">
        <w:rPr>
          <w:lang w:val="vi-VN"/>
        </w:rPr>
        <w:t>datetime</w:t>
      </w:r>
      <w:proofErr w:type="spellEnd"/>
      <w:r w:rsidRPr="0032501C">
        <w:rPr>
          <w:lang w:val="vi-VN"/>
        </w:rPr>
        <w:t>): Thời điểm cập nhật danh mục lần gần nhất.</w:t>
      </w:r>
    </w:p>
    <w:p w14:paraId="1746C2F3" w14:textId="517AAD18" w:rsidR="00256964" w:rsidRPr="0032501C" w:rsidRDefault="00256964" w:rsidP="00256964">
      <w:pPr>
        <w:pStyle w:val="Nidungvnbn"/>
        <w:rPr>
          <w:lang w:val="vi-VN"/>
        </w:rPr>
      </w:pPr>
    </w:p>
    <w:p w14:paraId="10B1980E" w14:textId="6B64C3B9" w:rsidR="00256964" w:rsidRPr="00E3179B" w:rsidRDefault="00256964" w:rsidP="00256964">
      <w:pPr>
        <w:pStyle w:val="Tiumccp3"/>
        <w:rPr>
          <w:lang w:val="vi-VN"/>
        </w:rPr>
      </w:pPr>
      <w:bookmarkStart w:id="72" w:name="_Toc195953849"/>
      <w:r w:rsidRPr="00E3179B">
        <w:rPr>
          <w:lang w:val="vi-VN"/>
        </w:rPr>
        <w:t>3.4.</w:t>
      </w:r>
      <w:r w:rsidR="0032501C" w:rsidRPr="00E3179B">
        <w:rPr>
          <w:lang w:val="vi-VN"/>
        </w:rPr>
        <w:t>6</w:t>
      </w:r>
      <w:r w:rsidRPr="00E3179B">
        <w:rPr>
          <w:lang w:val="vi-VN"/>
        </w:rPr>
        <w:t xml:space="preserve"> Bảng </w:t>
      </w:r>
      <w:proofErr w:type="spellStart"/>
      <w:r w:rsidR="00E3179B" w:rsidRPr="005A0C8B">
        <w:rPr>
          <w:lang w:val="vi-VN"/>
        </w:rPr>
        <w:t>Products</w:t>
      </w:r>
      <w:bookmarkEnd w:id="72"/>
      <w:proofErr w:type="spellEnd"/>
    </w:p>
    <w:p w14:paraId="08231846" w14:textId="660FCD19" w:rsidR="00256964" w:rsidRDefault="00E3179B" w:rsidP="00256964">
      <w:pPr>
        <w:pStyle w:val="Nidungvnbn"/>
      </w:pPr>
      <w:r w:rsidRPr="00E3179B">
        <w:rPr>
          <w:lang w:val="vi-VN"/>
        </w:rPr>
        <w:t>Bảng này lưu trữ thông tin về các sản phẩm được bày bán trong cửa hàng thú cưng như đồ ăn, phụ kiện, thuốc,... Mỗi sản phẩm thuộc một danh mục cụ thể (</w:t>
      </w:r>
      <w:proofErr w:type="spellStart"/>
      <w:r w:rsidRPr="00E3179B">
        <w:rPr>
          <w:lang w:val="vi-VN"/>
        </w:rPr>
        <w:t>categoryId</w:t>
      </w:r>
      <w:proofErr w:type="spellEnd"/>
      <w:r w:rsidRPr="00E3179B">
        <w:rPr>
          <w:lang w:val="vi-VN"/>
        </w:rPr>
        <w:t>)</w:t>
      </w:r>
      <w:r w:rsidR="00256964" w:rsidRPr="00E3179B">
        <w:rPr>
          <w:lang w:val="vi-VN"/>
        </w:rPr>
        <w:t xml:space="preserve">. </w:t>
      </w:r>
      <w:proofErr w:type="spellStart"/>
      <w:r w:rsidR="00256964">
        <w:t>Bảng</w:t>
      </w:r>
      <w:proofErr w:type="spellEnd"/>
      <w:r w:rsidR="00256964">
        <w:t xml:space="preserve"> </w:t>
      </w:r>
      <w:proofErr w:type="spellStart"/>
      <w:r w:rsidR="00256964">
        <w:t>này</w:t>
      </w:r>
      <w:proofErr w:type="spellEnd"/>
      <w:r w:rsidR="00256964">
        <w:t xml:space="preserve"> bao </w:t>
      </w:r>
      <w:proofErr w:type="spellStart"/>
      <w:r w:rsidR="00256964">
        <w:t>gồm</w:t>
      </w:r>
      <w:proofErr w:type="spellEnd"/>
      <w:r w:rsidR="00256964">
        <w:t xml:space="preserve"> </w:t>
      </w:r>
      <w:proofErr w:type="spellStart"/>
      <w:r w:rsidR="00256964">
        <w:t>các</w:t>
      </w:r>
      <w:proofErr w:type="spellEnd"/>
      <w:r w:rsidR="00256964">
        <w:t xml:space="preserve"> </w:t>
      </w:r>
      <w:proofErr w:type="spellStart"/>
      <w:r w:rsidR="00256964">
        <w:t>trường</w:t>
      </w:r>
      <w:proofErr w:type="spellEnd"/>
      <w:r w:rsidR="00256964">
        <w:t xml:space="preserve"> </w:t>
      </w:r>
      <w:proofErr w:type="spellStart"/>
      <w:r w:rsidR="00256964">
        <w:t>sau</w:t>
      </w:r>
      <w:proofErr w:type="spellEnd"/>
      <w:r w:rsidR="00256964">
        <w:t>:</w:t>
      </w:r>
    </w:p>
    <w:p w14:paraId="471C2A5D" w14:textId="1D2B656F" w:rsidR="00E3179B" w:rsidRPr="00E3179B" w:rsidRDefault="00E3179B" w:rsidP="00E3179B">
      <w:pPr>
        <w:pStyle w:val="Nidungvnbn"/>
        <w:numPr>
          <w:ilvl w:val="0"/>
          <w:numId w:val="37"/>
        </w:numPr>
        <w:rPr>
          <w:lang w:val="vi-VN"/>
        </w:rPr>
      </w:pPr>
      <w:proofErr w:type="spellStart"/>
      <w:r w:rsidRPr="00E3179B">
        <w:rPr>
          <w:lang w:val="vi-VN"/>
        </w:rPr>
        <w:t>id</w:t>
      </w:r>
      <w:proofErr w:type="spellEnd"/>
      <w:r w:rsidRPr="00E3179B">
        <w:rPr>
          <w:lang w:val="vi-VN"/>
        </w:rPr>
        <w:t xml:space="preserve"> (</w:t>
      </w:r>
      <w:proofErr w:type="spellStart"/>
      <w:r w:rsidRPr="00E3179B">
        <w:rPr>
          <w:lang w:val="vi-VN"/>
        </w:rPr>
        <w:t>int</w:t>
      </w:r>
      <w:proofErr w:type="spellEnd"/>
      <w:r w:rsidRPr="00E3179B">
        <w:rPr>
          <w:lang w:val="vi-VN"/>
        </w:rPr>
        <w:t>, PK, AI): Mã định danh duy nhất cho mỗi sản phẩm.</w:t>
      </w:r>
    </w:p>
    <w:p w14:paraId="1E921C56" w14:textId="24DF06F4" w:rsidR="00E3179B" w:rsidRPr="00E3179B" w:rsidRDefault="00E3179B" w:rsidP="00E3179B">
      <w:pPr>
        <w:pStyle w:val="Nidungvnbn"/>
        <w:numPr>
          <w:ilvl w:val="0"/>
          <w:numId w:val="37"/>
        </w:numPr>
        <w:rPr>
          <w:lang w:val="vi-VN"/>
        </w:rPr>
      </w:pPr>
      <w:proofErr w:type="spellStart"/>
      <w:r w:rsidRPr="00E3179B">
        <w:rPr>
          <w:lang w:val="vi-VN"/>
        </w:rPr>
        <w:t>name</w:t>
      </w:r>
      <w:proofErr w:type="spellEnd"/>
      <w:r w:rsidRPr="00E3179B">
        <w:rPr>
          <w:lang w:val="vi-VN"/>
        </w:rPr>
        <w:t xml:space="preserve"> (</w:t>
      </w:r>
      <w:proofErr w:type="spellStart"/>
      <w:r w:rsidRPr="00E3179B">
        <w:rPr>
          <w:lang w:val="vi-VN"/>
        </w:rPr>
        <w:t>varchar</w:t>
      </w:r>
      <w:proofErr w:type="spellEnd"/>
      <w:r w:rsidRPr="00E3179B">
        <w:rPr>
          <w:lang w:val="vi-VN"/>
        </w:rPr>
        <w:t>(500)): Tên của sản phẩm.</w:t>
      </w:r>
    </w:p>
    <w:p w14:paraId="6655CDF5" w14:textId="1B1A77E3" w:rsidR="00E3179B" w:rsidRPr="00E3179B" w:rsidRDefault="00E3179B" w:rsidP="00E3179B">
      <w:pPr>
        <w:pStyle w:val="Nidungvnbn"/>
        <w:numPr>
          <w:ilvl w:val="0"/>
          <w:numId w:val="37"/>
        </w:numPr>
        <w:rPr>
          <w:lang w:val="vi-VN"/>
        </w:rPr>
      </w:pPr>
      <w:proofErr w:type="spellStart"/>
      <w:r w:rsidRPr="00E3179B">
        <w:rPr>
          <w:lang w:val="vi-VN"/>
        </w:rPr>
        <w:t>quantity</w:t>
      </w:r>
      <w:proofErr w:type="spellEnd"/>
      <w:r w:rsidRPr="00E3179B">
        <w:rPr>
          <w:lang w:val="vi-VN"/>
        </w:rPr>
        <w:t xml:space="preserve"> (</w:t>
      </w:r>
      <w:proofErr w:type="spellStart"/>
      <w:r w:rsidRPr="00E3179B">
        <w:rPr>
          <w:lang w:val="vi-VN"/>
        </w:rPr>
        <w:t>int</w:t>
      </w:r>
      <w:proofErr w:type="spellEnd"/>
      <w:r w:rsidRPr="00E3179B">
        <w:rPr>
          <w:lang w:val="vi-VN"/>
        </w:rPr>
        <w:t>): Số lượng sản phẩm hiện có trong kho.</w:t>
      </w:r>
    </w:p>
    <w:p w14:paraId="04CB0B1F" w14:textId="6176109C" w:rsidR="00E3179B" w:rsidRPr="00E3179B" w:rsidRDefault="00E3179B" w:rsidP="00E3179B">
      <w:pPr>
        <w:pStyle w:val="Nidungvnbn"/>
        <w:numPr>
          <w:ilvl w:val="0"/>
          <w:numId w:val="37"/>
        </w:numPr>
        <w:rPr>
          <w:lang w:val="vi-VN"/>
        </w:rPr>
      </w:pPr>
      <w:proofErr w:type="spellStart"/>
      <w:r w:rsidRPr="00E3179B">
        <w:rPr>
          <w:lang w:val="vi-VN"/>
        </w:rPr>
        <w:lastRenderedPageBreak/>
        <w:t>description</w:t>
      </w:r>
      <w:proofErr w:type="spellEnd"/>
      <w:r w:rsidRPr="00E3179B">
        <w:rPr>
          <w:lang w:val="vi-VN"/>
        </w:rPr>
        <w:t xml:space="preserve"> (</w:t>
      </w:r>
      <w:proofErr w:type="spellStart"/>
      <w:r w:rsidRPr="00E3179B">
        <w:rPr>
          <w:lang w:val="vi-VN"/>
        </w:rPr>
        <w:t>varchar</w:t>
      </w:r>
      <w:proofErr w:type="spellEnd"/>
      <w:r w:rsidRPr="00E3179B">
        <w:rPr>
          <w:lang w:val="vi-VN"/>
        </w:rPr>
        <w:t>(500)): Mô tả ngắn về sản phẩm.</w:t>
      </w:r>
    </w:p>
    <w:p w14:paraId="7C7652F0" w14:textId="09682603" w:rsidR="00E3179B" w:rsidRPr="00E3179B" w:rsidRDefault="00E3179B" w:rsidP="00E3179B">
      <w:pPr>
        <w:pStyle w:val="Nidungvnbn"/>
        <w:numPr>
          <w:ilvl w:val="0"/>
          <w:numId w:val="37"/>
        </w:numPr>
        <w:rPr>
          <w:lang w:val="vi-VN"/>
        </w:rPr>
      </w:pPr>
      <w:proofErr w:type="spellStart"/>
      <w:r w:rsidRPr="00E3179B">
        <w:rPr>
          <w:lang w:val="vi-VN"/>
        </w:rPr>
        <w:t>price</w:t>
      </w:r>
      <w:proofErr w:type="spellEnd"/>
      <w:r w:rsidRPr="00E3179B">
        <w:rPr>
          <w:lang w:val="vi-VN"/>
        </w:rPr>
        <w:t xml:space="preserve"> (</w:t>
      </w:r>
      <w:proofErr w:type="spellStart"/>
      <w:r w:rsidRPr="00E3179B">
        <w:rPr>
          <w:lang w:val="vi-VN"/>
        </w:rPr>
        <w:t>int</w:t>
      </w:r>
      <w:proofErr w:type="spellEnd"/>
      <w:r w:rsidRPr="00E3179B">
        <w:rPr>
          <w:lang w:val="vi-VN"/>
        </w:rPr>
        <w:t>): Giá bán của sản phẩm (đơn vị VNĐ).</w:t>
      </w:r>
    </w:p>
    <w:p w14:paraId="6258C79B" w14:textId="7B8705CC" w:rsidR="00E3179B" w:rsidRPr="00E3179B" w:rsidRDefault="00E3179B" w:rsidP="00E3179B">
      <w:pPr>
        <w:pStyle w:val="Nidungvnbn"/>
        <w:numPr>
          <w:ilvl w:val="0"/>
          <w:numId w:val="37"/>
        </w:numPr>
        <w:rPr>
          <w:lang w:val="vi-VN"/>
        </w:rPr>
      </w:pPr>
      <w:proofErr w:type="spellStart"/>
      <w:r w:rsidRPr="00E3179B">
        <w:rPr>
          <w:lang w:val="vi-VN"/>
        </w:rPr>
        <w:t>text</w:t>
      </w:r>
      <w:proofErr w:type="spellEnd"/>
      <w:r w:rsidRPr="00E3179B">
        <w:rPr>
          <w:lang w:val="vi-VN"/>
        </w:rPr>
        <w:t xml:space="preserve"> (</w:t>
      </w:r>
      <w:proofErr w:type="spellStart"/>
      <w:r w:rsidRPr="00E3179B">
        <w:rPr>
          <w:lang w:val="vi-VN"/>
        </w:rPr>
        <w:t>text</w:t>
      </w:r>
      <w:proofErr w:type="spellEnd"/>
      <w:r w:rsidRPr="00E3179B">
        <w:rPr>
          <w:lang w:val="vi-VN"/>
        </w:rPr>
        <w:t>): Mô tả chi tiết hơn hoặc nội dung mở rộng của sản phẩm.</w:t>
      </w:r>
    </w:p>
    <w:p w14:paraId="02EE806B" w14:textId="05F6529B" w:rsidR="00E3179B" w:rsidRPr="00E3179B" w:rsidRDefault="00E3179B" w:rsidP="00E3179B">
      <w:pPr>
        <w:pStyle w:val="Nidungvnbn"/>
        <w:numPr>
          <w:ilvl w:val="0"/>
          <w:numId w:val="37"/>
        </w:numPr>
        <w:rPr>
          <w:lang w:val="vi-VN"/>
        </w:rPr>
      </w:pPr>
      <w:proofErr w:type="spellStart"/>
      <w:r w:rsidRPr="00E3179B">
        <w:rPr>
          <w:lang w:val="vi-VN"/>
        </w:rPr>
        <w:t>status</w:t>
      </w:r>
      <w:proofErr w:type="spellEnd"/>
      <w:r w:rsidRPr="00E3179B">
        <w:rPr>
          <w:lang w:val="vi-VN"/>
        </w:rPr>
        <w:t xml:space="preserve"> (</w:t>
      </w:r>
      <w:proofErr w:type="spellStart"/>
      <w:r w:rsidRPr="00E3179B">
        <w:rPr>
          <w:lang w:val="vi-VN"/>
        </w:rPr>
        <w:t>int</w:t>
      </w:r>
      <w:proofErr w:type="spellEnd"/>
      <w:r w:rsidRPr="00E3179B">
        <w:rPr>
          <w:lang w:val="vi-VN"/>
        </w:rPr>
        <w:t>): Trạng thái của sản phẩm (1 = còn bán, 0 = ngừng bán).</w:t>
      </w:r>
    </w:p>
    <w:p w14:paraId="12C14D0F" w14:textId="55CBC293" w:rsidR="00E3179B" w:rsidRPr="00E3179B" w:rsidRDefault="00E3179B" w:rsidP="00E3179B">
      <w:pPr>
        <w:pStyle w:val="Nidungvnbn"/>
        <w:numPr>
          <w:ilvl w:val="0"/>
          <w:numId w:val="37"/>
        </w:numPr>
        <w:rPr>
          <w:lang w:val="vi-VN"/>
        </w:rPr>
      </w:pPr>
      <w:proofErr w:type="spellStart"/>
      <w:r w:rsidRPr="00E3179B">
        <w:rPr>
          <w:lang w:val="vi-VN"/>
        </w:rPr>
        <w:t>categoryId</w:t>
      </w:r>
      <w:proofErr w:type="spellEnd"/>
      <w:r w:rsidRPr="00E3179B">
        <w:rPr>
          <w:lang w:val="vi-VN"/>
        </w:rPr>
        <w:t xml:space="preserve"> (</w:t>
      </w:r>
      <w:proofErr w:type="spellStart"/>
      <w:r w:rsidRPr="00E3179B">
        <w:rPr>
          <w:lang w:val="vi-VN"/>
        </w:rPr>
        <w:t>int</w:t>
      </w:r>
      <w:proofErr w:type="spellEnd"/>
      <w:r w:rsidRPr="00E3179B">
        <w:rPr>
          <w:lang w:val="vi-VN"/>
        </w:rPr>
        <w:t xml:space="preserve">): Khóa ngoại liên kết đến bảng </w:t>
      </w:r>
      <w:proofErr w:type="spellStart"/>
      <w:r w:rsidRPr="00E3179B">
        <w:rPr>
          <w:lang w:val="vi-VN"/>
        </w:rPr>
        <w:t>categories</w:t>
      </w:r>
      <w:proofErr w:type="spellEnd"/>
      <w:r w:rsidRPr="00E3179B">
        <w:rPr>
          <w:lang w:val="vi-VN"/>
        </w:rPr>
        <w:t>, cho biết sản phẩm thuộc danh mục nào.</w:t>
      </w:r>
    </w:p>
    <w:p w14:paraId="1CB5F72B" w14:textId="04F45913" w:rsidR="00E3179B" w:rsidRPr="00E3179B" w:rsidRDefault="00E3179B" w:rsidP="00E3179B">
      <w:pPr>
        <w:pStyle w:val="Nidungvnbn"/>
        <w:numPr>
          <w:ilvl w:val="0"/>
          <w:numId w:val="37"/>
        </w:numPr>
        <w:rPr>
          <w:lang w:val="vi-VN"/>
        </w:rPr>
      </w:pPr>
      <w:proofErr w:type="spellStart"/>
      <w:r w:rsidRPr="00E3179B">
        <w:rPr>
          <w:lang w:val="vi-VN"/>
        </w:rPr>
        <w:t>createdAt</w:t>
      </w:r>
      <w:proofErr w:type="spellEnd"/>
      <w:r w:rsidRPr="00E3179B">
        <w:rPr>
          <w:lang w:val="vi-VN"/>
        </w:rPr>
        <w:t xml:space="preserve"> (</w:t>
      </w:r>
      <w:proofErr w:type="spellStart"/>
      <w:r w:rsidRPr="00E3179B">
        <w:rPr>
          <w:lang w:val="vi-VN"/>
        </w:rPr>
        <w:t>datetime</w:t>
      </w:r>
      <w:proofErr w:type="spellEnd"/>
      <w:r w:rsidRPr="00E3179B">
        <w:rPr>
          <w:lang w:val="vi-VN"/>
        </w:rPr>
        <w:t>): Thời điểm tạo sản phẩm.</w:t>
      </w:r>
    </w:p>
    <w:p w14:paraId="0BD7F861" w14:textId="2D09CEF2" w:rsidR="00E3179B" w:rsidRPr="00E3179B" w:rsidRDefault="00E3179B" w:rsidP="00E3179B">
      <w:pPr>
        <w:pStyle w:val="Nidungvnbn"/>
        <w:numPr>
          <w:ilvl w:val="0"/>
          <w:numId w:val="37"/>
        </w:numPr>
        <w:rPr>
          <w:lang w:val="vi-VN"/>
        </w:rPr>
      </w:pPr>
      <w:proofErr w:type="spellStart"/>
      <w:r w:rsidRPr="00E3179B">
        <w:rPr>
          <w:lang w:val="vi-VN"/>
        </w:rPr>
        <w:t>updatedAt</w:t>
      </w:r>
      <w:proofErr w:type="spellEnd"/>
      <w:r w:rsidRPr="00E3179B">
        <w:rPr>
          <w:lang w:val="vi-VN"/>
        </w:rPr>
        <w:t xml:space="preserve"> (</w:t>
      </w:r>
      <w:proofErr w:type="spellStart"/>
      <w:r w:rsidRPr="00E3179B">
        <w:rPr>
          <w:lang w:val="vi-VN"/>
        </w:rPr>
        <w:t>datetime</w:t>
      </w:r>
      <w:proofErr w:type="spellEnd"/>
      <w:r w:rsidRPr="00E3179B">
        <w:rPr>
          <w:lang w:val="vi-VN"/>
        </w:rPr>
        <w:t>): Thời điểm cập nhật sản phẩm lần gần nhất.</w:t>
      </w:r>
    </w:p>
    <w:p w14:paraId="776046D9" w14:textId="6C54F7B9" w:rsidR="00E3179B" w:rsidRPr="00E3179B" w:rsidRDefault="00E3179B" w:rsidP="00E3179B">
      <w:pPr>
        <w:pStyle w:val="Nidungvnbn"/>
        <w:numPr>
          <w:ilvl w:val="0"/>
          <w:numId w:val="37"/>
        </w:numPr>
        <w:rPr>
          <w:lang w:val="vi-VN"/>
        </w:rPr>
      </w:pPr>
      <w:proofErr w:type="spellStart"/>
      <w:r w:rsidRPr="00E3179B">
        <w:rPr>
          <w:lang w:val="vi-VN"/>
        </w:rPr>
        <w:t>avatar</w:t>
      </w:r>
      <w:proofErr w:type="spellEnd"/>
      <w:r w:rsidRPr="00E3179B">
        <w:rPr>
          <w:lang w:val="vi-VN"/>
        </w:rPr>
        <w:t xml:space="preserve"> (</w:t>
      </w:r>
      <w:proofErr w:type="spellStart"/>
      <w:r w:rsidRPr="00E3179B">
        <w:rPr>
          <w:lang w:val="vi-VN"/>
        </w:rPr>
        <w:t>varchar</w:t>
      </w:r>
      <w:proofErr w:type="spellEnd"/>
      <w:r w:rsidRPr="00E3179B">
        <w:rPr>
          <w:lang w:val="vi-VN"/>
        </w:rPr>
        <w:t>(500)): Đường dẫn ảnh đại diện của sản phẩm.</w:t>
      </w:r>
    </w:p>
    <w:p w14:paraId="04FE3A4F" w14:textId="329AF58F" w:rsidR="00256964" w:rsidRPr="00E3179B" w:rsidRDefault="00256964" w:rsidP="00256964">
      <w:pPr>
        <w:pStyle w:val="Nidungvnbn"/>
        <w:rPr>
          <w:lang w:val="vi-VN"/>
        </w:rPr>
      </w:pPr>
    </w:p>
    <w:p w14:paraId="280FAAB6" w14:textId="54569031" w:rsidR="00256964" w:rsidRPr="00E3179B" w:rsidRDefault="00256964" w:rsidP="00256964">
      <w:pPr>
        <w:pStyle w:val="Tiumccp3"/>
        <w:rPr>
          <w:lang w:val="vi-VN"/>
        </w:rPr>
      </w:pPr>
      <w:bookmarkStart w:id="73" w:name="_Toc195953850"/>
      <w:r w:rsidRPr="00E3179B">
        <w:rPr>
          <w:lang w:val="vi-VN"/>
        </w:rPr>
        <w:t>3.4.</w:t>
      </w:r>
      <w:r w:rsidR="00E3179B" w:rsidRPr="00E3179B">
        <w:rPr>
          <w:lang w:val="vi-VN"/>
        </w:rPr>
        <w:t>7</w:t>
      </w:r>
      <w:r w:rsidRPr="00E3179B">
        <w:rPr>
          <w:lang w:val="vi-VN"/>
        </w:rPr>
        <w:t xml:space="preserve"> Bảng </w:t>
      </w:r>
      <w:proofErr w:type="spellStart"/>
      <w:r w:rsidR="00E3179B" w:rsidRPr="00E3179B">
        <w:rPr>
          <w:lang w:val="vi-VN"/>
        </w:rPr>
        <w:t>Services</w:t>
      </w:r>
      <w:bookmarkEnd w:id="73"/>
      <w:proofErr w:type="spellEnd"/>
    </w:p>
    <w:p w14:paraId="7C14E2ED" w14:textId="6D83AB6B" w:rsidR="00256964" w:rsidRPr="00E3179B" w:rsidRDefault="00E3179B" w:rsidP="00256964">
      <w:pPr>
        <w:pStyle w:val="Nidungvnbn"/>
        <w:rPr>
          <w:lang w:val="vi-VN"/>
        </w:rPr>
      </w:pPr>
      <w:r w:rsidRPr="00E3179B">
        <w:rPr>
          <w:lang w:val="vi-VN"/>
        </w:rPr>
        <w:t>Bảng này lưu trữ thông tin về các dịch vụ chăm sóc thú cưng mà cửa hàng cung cấp, như tắm, cắt tỉa lông, khám bệnh,... Mỗi dịch vụ có thể được hiển thị cùng biểu tượng (</w:t>
      </w:r>
      <w:proofErr w:type="spellStart"/>
      <w:r w:rsidRPr="00E3179B">
        <w:rPr>
          <w:lang w:val="vi-VN"/>
        </w:rPr>
        <w:t>icon</w:t>
      </w:r>
      <w:proofErr w:type="spellEnd"/>
      <w:r w:rsidRPr="00E3179B">
        <w:rPr>
          <w:lang w:val="vi-VN"/>
        </w:rPr>
        <w:t>) và có mô tả chi tiết kèm theo.</w:t>
      </w:r>
      <w:r w:rsidR="00256964" w:rsidRPr="00E3179B">
        <w:rPr>
          <w:lang w:val="vi-VN"/>
        </w:rPr>
        <w:t xml:space="preserve"> </w:t>
      </w:r>
    </w:p>
    <w:p w14:paraId="775E2C8B" w14:textId="682410DF" w:rsidR="00E3179B" w:rsidRPr="00E3179B" w:rsidRDefault="00E3179B" w:rsidP="00E3179B">
      <w:pPr>
        <w:pStyle w:val="Nidungvnbn"/>
        <w:numPr>
          <w:ilvl w:val="0"/>
          <w:numId w:val="37"/>
        </w:numPr>
        <w:rPr>
          <w:lang w:val="vi-VN"/>
        </w:rPr>
      </w:pPr>
      <w:proofErr w:type="spellStart"/>
      <w:r w:rsidRPr="00E3179B">
        <w:rPr>
          <w:lang w:val="vi-VN"/>
        </w:rPr>
        <w:t>id</w:t>
      </w:r>
      <w:proofErr w:type="spellEnd"/>
      <w:r w:rsidRPr="00E3179B">
        <w:rPr>
          <w:lang w:val="vi-VN"/>
        </w:rPr>
        <w:t xml:space="preserve"> (</w:t>
      </w:r>
      <w:proofErr w:type="spellStart"/>
      <w:r w:rsidRPr="00E3179B">
        <w:rPr>
          <w:lang w:val="vi-VN"/>
        </w:rPr>
        <w:t>int</w:t>
      </w:r>
      <w:proofErr w:type="spellEnd"/>
      <w:r w:rsidRPr="00E3179B">
        <w:rPr>
          <w:lang w:val="vi-VN"/>
        </w:rPr>
        <w:t>, PK, AI): Mã định danh duy nhất cho mỗi dịch vụ.</w:t>
      </w:r>
    </w:p>
    <w:p w14:paraId="72DFC18F" w14:textId="4AA82BEE" w:rsidR="00E3179B" w:rsidRPr="00E3179B" w:rsidRDefault="00E3179B" w:rsidP="00E3179B">
      <w:pPr>
        <w:pStyle w:val="Nidungvnbn"/>
        <w:numPr>
          <w:ilvl w:val="0"/>
          <w:numId w:val="37"/>
        </w:numPr>
        <w:rPr>
          <w:lang w:val="vi-VN"/>
        </w:rPr>
      </w:pPr>
      <w:proofErr w:type="spellStart"/>
      <w:r w:rsidRPr="00E3179B">
        <w:rPr>
          <w:lang w:val="vi-VN"/>
        </w:rPr>
        <w:t>name</w:t>
      </w:r>
      <w:proofErr w:type="spellEnd"/>
      <w:r w:rsidRPr="00E3179B">
        <w:rPr>
          <w:lang w:val="vi-VN"/>
        </w:rPr>
        <w:t xml:space="preserve"> (</w:t>
      </w:r>
      <w:proofErr w:type="spellStart"/>
      <w:r w:rsidRPr="00E3179B">
        <w:rPr>
          <w:lang w:val="vi-VN"/>
        </w:rPr>
        <w:t>varchar</w:t>
      </w:r>
      <w:proofErr w:type="spellEnd"/>
      <w:r w:rsidRPr="00E3179B">
        <w:rPr>
          <w:lang w:val="vi-VN"/>
        </w:rPr>
        <w:t>(255)): Tên của dịch vụ (ví dụ: "Tắm cho chó", "Khám sức khỏe").</w:t>
      </w:r>
    </w:p>
    <w:p w14:paraId="0D118EE7" w14:textId="30AA1909" w:rsidR="00E3179B" w:rsidRPr="00E3179B" w:rsidRDefault="00E3179B" w:rsidP="00E3179B">
      <w:pPr>
        <w:pStyle w:val="Nidungvnbn"/>
        <w:numPr>
          <w:ilvl w:val="0"/>
          <w:numId w:val="37"/>
        </w:numPr>
        <w:rPr>
          <w:lang w:val="vi-VN"/>
        </w:rPr>
      </w:pPr>
      <w:proofErr w:type="spellStart"/>
      <w:r w:rsidRPr="00E3179B">
        <w:rPr>
          <w:lang w:val="vi-VN"/>
        </w:rPr>
        <w:t>description</w:t>
      </w:r>
      <w:proofErr w:type="spellEnd"/>
      <w:r w:rsidRPr="00E3179B">
        <w:rPr>
          <w:lang w:val="vi-VN"/>
        </w:rPr>
        <w:t xml:space="preserve"> (</w:t>
      </w:r>
      <w:proofErr w:type="spellStart"/>
      <w:r w:rsidRPr="00E3179B">
        <w:rPr>
          <w:lang w:val="vi-VN"/>
        </w:rPr>
        <w:t>varchar</w:t>
      </w:r>
      <w:proofErr w:type="spellEnd"/>
      <w:r w:rsidRPr="00E3179B">
        <w:rPr>
          <w:lang w:val="vi-VN"/>
        </w:rPr>
        <w:t>(1000)): Mô tả chi tiết về dịch vụ.</w:t>
      </w:r>
    </w:p>
    <w:p w14:paraId="75A3E272" w14:textId="088F445E" w:rsidR="00E3179B" w:rsidRPr="00E3179B" w:rsidRDefault="00E3179B" w:rsidP="00E3179B">
      <w:pPr>
        <w:pStyle w:val="Nidungvnbn"/>
        <w:numPr>
          <w:ilvl w:val="0"/>
          <w:numId w:val="37"/>
        </w:numPr>
        <w:rPr>
          <w:lang w:val="vi-VN"/>
        </w:rPr>
      </w:pPr>
      <w:proofErr w:type="spellStart"/>
      <w:r w:rsidRPr="00E3179B">
        <w:rPr>
          <w:lang w:val="vi-VN"/>
        </w:rPr>
        <w:t>status</w:t>
      </w:r>
      <w:proofErr w:type="spellEnd"/>
      <w:r w:rsidRPr="00E3179B">
        <w:rPr>
          <w:lang w:val="vi-VN"/>
        </w:rPr>
        <w:t xml:space="preserve"> (</w:t>
      </w:r>
      <w:proofErr w:type="spellStart"/>
      <w:r w:rsidRPr="00E3179B">
        <w:rPr>
          <w:lang w:val="vi-VN"/>
        </w:rPr>
        <w:t>int</w:t>
      </w:r>
      <w:proofErr w:type="spellEnd"/>
      <w:r w:rsidRPr="00E3179B">
        <w:rPr>
          <w:lang w:val="vi-VN"/>
        </w:rPr>
        <w:t>): Trạng thái của dịch vụ (1 = đang hoạt động, 0 = ngừng cung cấp).</w:t>
      </w:r>
    </w:p>
    <w:p w14:paraId="2B3327E6" w14:textId="7B3E724F" w:rsidR="00E3179B" w:rsidRPr="00E3179B" w:rsidRDefault="00E3179B" w:rsidP="00E3179B">
      <w:pPr>
        <w:pStyle w:val="Nidungvnbn"/>
        <w:numPr>
          <w:ilvl w:val="0"/>
          <w:numId w:val="37"/>
        </w:numPr>
        <w:rPr>
          <w:lang w:val="vi-VN"/>
        </w:rPr>
      </w:pPr>
      <w:proofErr w:type="spellStart"/>
      <w:r w:rsidRPr="00E3179B">
        <w:rPr>
          <w:lang w:val="vi-VN"/>
        </w:rPr>
        <w:t>createdAt</w:t>
      </w:r>
      <w:proofErr w:type="spellEnd"/>
      <w:r w:rsidRPr="00E3179B">
        <w:rPr>
          <w:lang w:val="vi-VN"/>
        </w:rPr>
        <w:t xml:space="preserve"> (</w:t>
      </w:r>
      <w:proofErr w:type="spellStart"/>
      <w:r w:rsidRPr="00E3179B">
        <w:rPr>
          <w:lang w:val="vi-VN"/>
        </w:rPr>
        <w:t>datetime</w:t>
      </w:r>
      <w:proofErr w:type="spellEnd"/>
      <w:r w:rsidRPr="00E3179B">
        <w:rPr>
          <w:lang w:val="vi-VN"/>
        </w:rPr>
        <w:t>): Thời điểm dịch vụ được tạo.</w:t>
      </w:r>
    </w:p>
    <w:p w14:paraId="648E7F64" w14:textId="25B42854" w:rsidR="00E3179B" w:rsidRPr="00E3179B" w:rsidRDefault="00E3179B" w:rsidP="00E3179B">
      <w:pPr>
        <w:pStyle w:val="Nidungvnbn"/>
        <w:numPr>
          <w:ilvl w:val="0"/>
          <w:numId w:val="37"/>
        </w:numPr>
        <w:rPr>
          <w:lang w:val="vi-VN"/>
        </w:rPr>
      </w:pPr>
      <w:proofErr w:type="spellStart"/>
      <w:r w:rsidRPr="00E3179B">
        <w:rPr>
          <w:lang w:val="vi-VN"/>
        </w:rPr>
        <w:t>updatedAt</w:t>
      </w:r>
      <w:proofErr w:type="spellEnd"/>
      <w:r w:rsidRPr="00E3179B">
        <w:rPr>
          <w:lang w:val="vi-VN"/>
        </w:rPr>
        <w:t xml:space="preserve"> (</w:t>
      </w:r>
      <w:proofErr w:type="spellStart"/>
      <w:r w:rsidRPr="00E3179B">
        <w:rPr>
          <w:lang w:val="vi-VN"/>
        </w:rPr>
        <w:t>datetime</w:t>
      </w:r>
      <w:proofErr w:type="spellEnd"/>
      <w:r w:rsidRPr="00E3179B">
        <w:rPr>
          <w:lang w:val="vi-VN"/>
        </w:rPr>
        <w:t>): Thời điểm cập nhật dịch vụ lần gần nhất.</w:t>
      </w:r>
    </w:p>
    <w:p w14:paraId="49B9FB31" w14:textId="0B7BDA16" w:rsidR="00E3179B" w:rsidRPr="00E3179B" w:rsidRDefault="00E3179B" w:rsidP="00E3179B">
      <w:pPr>
        <w:pStyle w:val="Nidungvnbn"/>
        <w:numPr>
          <w:ilvl w:val="0"/>
          <w:numId w:val="37"/>
        </w:numPr>
        <w:rPr>
          <w:lang w:val="vi-VN"/>
        </w:rPr>
      </w:pPr>
      <w:proofErr w:type="spellStart"/>
      <w:r w:rsidRPr="00E3179B">
        <w:rPr>
          <w:lang w:val="vi-VN"/>
        </w:rPr>
        <w:t>icon</w:t>
      </w:r>
      <w:proofErr w:type="spellEnd"/>
      <w:r w:rsidRPr="00E3179B">
        <w:rPr>
          <w:lang w:val="vi-VN"/>
        </w:rPr>
        <w:t xml:space="preserve"> (</w:t>
      </w:r>
      <w:proofErr w:type="spellStart"/>
      <w:r w:rsidRPr="00E3179B">
        <w:rPr>
          <w:lang w:val="vi-VN"/>
        </w:rPr>
        <w:t>varchar</w:t>
      </w:r>
      <w:proofErr w:type="spellEnd"/>
      <w:r w:rsidRPr="00E3179B">
        <w:rPr>
          <w:lang w:val="vi-VN"/>
        </w:rPr>
        <w:t>(2000)): Đường dẫn tới biểu tượng (</w:t>
      </w:r>
      <w:proofErr w:type="spellStart"/>
      <w:r w:rsidRPr="00E3179B">
        <w:rPr>
          <w:lang w:val="vi-VN"/>
        </w:rPr>
        <w:t>icon</w:t>
      </w:r>
      <w:proofErr w:type="spellEnd"/>
      <w:r w:rsidRPr="00E3179B">
        <w:rPr>
          <w:lang w:val="vi-VN"/>
        </w:rPr>
        <w:t>) đại diện cho dịch vụ.</w:t>
      </w:r>
    </w:p>
    <w:p w14:paraId="256A37E5" w14:textId="54A68253" w:rsidR="00256964" w:rsidRPr="00E3179B" w:rsidRDefault="00256964" w:rsidP="00256964">
      <w:pPr>
        <w:pStyle w:val="Nidungvnbn"/>
        <w:rPr>
          <w:lang w:val="vi-VN"/>
        </w:rPr>
      </w:pPr>
    </w:p>
    <w:p w14:paraId="76EEFFE4" w14:textId="0B5B8CFE" w:rsidR="00256964" w:rsidRPr="00E3179B" w:rsidRDefault="00256964" w:rsidP="00256964">
      <w:pPr>
        <w:pStyle w:val="Tiumccp3"/>
        <w:rPr>
          <w:lang w:val="vi-VN"/>
        </w:rPr>
      </w:pPr>
      <w:bookmarkStart w:id="74" w:name="_Toc195953851"/>
      <w:r w:rsidRPr="00E3179B">
        <w:rPr>
          <w:lang w:val="vi-VN"/>
        </w:rPr>
        <w:t>3.4.</w:t>
      </w:r>
      <w:r w:rsidR="00E3179B" w:rsidRPr="00E3179B">
        <w:rPr>
          <w:lang w:val="vi-VN"/>
        </w:rPr>
        <w:t>8</w:t>
      </w:r>
      <w:r w:rsidRPr="00E3179B">
        <w:rPr>
          <w:lang w:val="vi-VN"/>
        </w:rPr>
        <w:t xml:space="preserve"> Bảng </w:t>
      </w:r>
      <w:proofErr w:type="spellStart"/>
      <w:r w:rsidR="00E3179B" w:rsidRPr="00E3179B">
        <w:rPr>
          <w:lang w:val="vi-VN"/>
        </w:rPr>
        <w:t>Galleries</w:t>
      </w:r>
      <w:bookmarkEnd w:id="74"/>
      <w:proofErr w:type="spellEnd"/>
    </w:p>
    <w:p w14:paraId="49DBB468" w14:textId="12DE7CA5" w:rsidR="00256964" w:rsidRDefault="00E3179B" w:rsidP="00256964">
      <w:pPr>
        <w:pStyle w:val="Nidungvnbn"/>
      </w:pPr>
      <w:r w:rsidRPr="00E3179B">
        <w:rPr>
          <w:lang w:val="vi-VN"/>
        </w:rPr>
        <w:t xml:space="preserve">Bảng này lưu trữ thông tin các hình ảnh thuộc thư viện ảnh của cửa hàng thú cưng. Những hình ảnh này có thể được sử dụng để hiển thị ở trang chủ, mục giới thiệu, hoặc các bộ sưu tập trên </w:t>
      </w:r>
      <w:proofErr w:type="spellStart"/>
      <w:r w:rsidRPr="00E3179B">
        <w:rPr>
          <w:lang w:val="vi-VN"/>
        </w:rPr>
        <w:t>website</w:t>
      </w:r>
      <w:proofErr w:type="spellEnd"/>
      <w:r w:rsidRPr="00E3179B">
        <w:rPr>
          <w:lang w:val="vi-VN"/>
        </w:rPr>
        <w:t>.</w:t>
      </w:r>
      <w:r w:rsidR="00256964" w:rsidRPr="00E3179B">
        <w:rPr>
          <w:lang w:val="vi-VN"/>
        </w:rPr>
        <w:t xml:space="preserve"> </w:t>
      </w:r>
      <w:proofErr w:type="spellStart"/>
      <w:r w:rsidR="00256964">
        <w:t>Bảng</w:t>
      </w:r>
      <w:proofErr w:type="spellEnd"/>
      <w:r w:rsidR="00256964">
        <w:t xml:space="preserve"> </w:t>
      </w:r>
      <w:proofErr w:type="spellStart"/>
      <w:r w:rsidR="00256964">
        <w:t>này</w:t>
      </w:r>
      <w:proofErr w:type="spellEnd"/>
      <w:r w:rsidR="00256964">
        <w:t xml:space="preserve"> bao </w:t>
      </w:r>
      <w:proofErr w:type="spellStart"/>
      <w:r w:rsidR="00256964">
        <w:t>gồm</w:t>
      </w:r>
      <w:proofErr w:type="spellEnd"/>
      <w:r w:rsidR="00256964">
        <w:t xml:space="preserve"> </w:t>
      </w:r>
      <w:proofErr w:type="spellStart"/>
      <w:r w:rsidR="00256964">
        <w:t>các</w:t>
      </w:r>
      <w:proofErr w:type="spellEnd"/>
      <w:r w:rsidR="00256964">
        <w:t xml:space="preserve"> </w:t>
      </w:r>
      <w:proofErr w:type="spellStart"/>
      <w:r w:rsidR="00256964">
        <w:t>trường</w:t>
      </w:r>
      <w:proofErr w:type="spellEnd"/>
      <w:r w:rsidR="00256964">
        <w:t xml:space="preserve"> </w:t>
      </w:r>
      <w:proofErr w:type="spellStart"/>
      <w:r w:rsidR="00256964">
        <w:t>sau</w:t>
      </w:r>
      <w:proofErr w:type="spellEnd"/>
      <w:r w:rsidR="00256964">
        <w:t>:</w:t>
      </w:r>
    </w:p>
    <w:p w14:paraId="436D0380" w14:textId="237A4F32" w:rsidR="00E3179B" w:rsidRPr="00E3179B" w:rsidRDefault="00E3179B" w:rsidP="00E3179B">
      <w:pPr>
        <w:pStyle w:val="Nidungvnbn"/>
        <w:numPr>
          <w:ilvl w:val="0"/>
          <w:numId w:val="37"/>
        </w:numPr>
        <w:rPr>
          <w:lang w:val="vi-VN"/>
        </w:rPr>
      </w:pPr>
      <w:proofErr w:type="spellStart"/>
      <w:r w:rsidRPr="00E3179B">
        <w:rPr>
          <w:lang w:val="vi-VN"/>
        </w:rPr>
        <w:t>id</w:t>
      </w:r>
      <w:proofErr w:type="spellEnd"/>
      <w:r w:rsidRPr="00E3179B">
        <w:rPr>
          <w:lang w:val="vi-VN"/>
        </w:rPr>
        <w:t xml:space="preserve"> (</w:t>
      </w:r>
      <w:proofErr w:type="spellStart"/>
      <w:r w:rsidRPr="00E3179B">
        <w:rPr>
          <w:lang w:val="vi-VN"/>
        </w:rPr>
        <w:t>int</w:t>
      </w:r>
      <w:proofErr w:type="spellEnd"/>
      <w:r w:rsidRPr="00E3179B">
        <w:rPr>
          <w:lang w:val="vi-VN"/>
        </w:rPr>
        <w:t>, PK, AI): Mã định danh duy nhất cho mỗi ảnh trong thư viện.</w:t>
      </w:r>
    </w:p>
    <w:p w14:paraId="482C16F2" w14:textId="263D0503" w:rsidR="00E3179B" w:rsidRPr="00E3179B" w:rsidRDefault="00E3179B" w:rsidP="00E3179B">
      <w:pPr>
        <w:pStyle w:val="Nidungvnbn"/>
        <w:numPr>
          <w:ilvl w:val="0"/>
          <w:numId w:val="37"/>
        </w:numPr>
        <w:rPr>
          <w:lang w:val="vi-VN"/>
        </w:rPr>
      </w:pPr>
      <w:proofErr w:type="spellStart"/>
      <w:r w:rsidRPr="00E3179B">
        <w:rPr>
          <w:lang w:val="vi-VN"/>
        </w:rPr>
        <w:lastRenderedPageBreak/>
        <w:t>link</w:t>
      </w:r>
      <w:proofErr w:type="spellEnd"/>
      <w:r w:rsidRPr="00E3179B">
        <w:rPr>
          <w:lang w:val="vi-VN"/>
        </w:rPr>
        <w:t xml:space="preserve"> (</w:t>
      </w:r>
      <w:proofErr w:type="spellStart"/>
      <w:r w:rsidRPr="00E3179B">
        <w:rPr>
          <w:lang w:val="vi-VN"/>
        </w:rPr>
        <w:t>varchar</w:t>
      </w:r>
      <w:proofErr w:type="spellEnd"/>
      <w:r w:rsidRPr="00E3179B">
        <w:rPr>
          <w:lang w:val="vi-VN"/>
        </w:rPr>
        <w:t>(500)): Đường dẫn đến ảnh trong thư viện.</w:t>
      </w:r>
    </w:p>
    <w:p w14:paraId="5E792CC3" w14:textId="0DF60162" w:rsidR="00E3179B" w:rsidRPr="00E3179B" w:rsidRDefault="00E3179B" w:rsidP="00E3179B">
      <w:pPr>
        <w:pStyle w:val="Nidungvnbn"/>
        <w:numPr>
          <w:ilvl w:val="0"/>
          <w:numId w:val="37"/>
        </w:numPr>
        <w:rPr>
          <w:lang w:val="vi-VN"/>
        </w:rPr>
      </w:pPr>
      <w:proofErr w:type="spellStart"/>
      <w:r w:rsidRPr="00E3179B">
        <w:rPr>
          <w:lang w:val="vi-VN"/>
        </w:rPr>
        <w:t>name</w:t>
      </w:r>
      <w:proofErr w:type="spellEnd"/>
      <w:r w:rsidRPr="00E3179B">
        <w:rPr>
          <w:lang w:val="vi-VN"/>
        </w:rPr>
        <w:t xml:space="preserve"> (</w:t>
      </w:r>
      <w:proofErr w:type="spellStart"/>
      <w:r w:rsidRPr="00E3179B">
        <w:rPr>
          <w:lang w:val="vi-VN"/>
        </w:rPr>
        <w:t>varchar</w:t>
      </w:r>
      <w:proofErr w:type="spellEnd"/>
      <w:r w:rsidRPr="00E3179B">
        <w:rPr>
          <w:lang w:val="vi-VN"/>
        </w:rPr>
        <w:t>(255)): Tên mô tả hoặc tiêu đề của ảnh.</w:t>
      </w:r>
    </w:p>
    <w:p w14:paraId="69B70F6D" w14:textId="319FD668" w:rsidR="00E3179B" w:rsidRPr="00E3179B" w:rsidRDefault="00E3179B" w:rsidP="00E3179B">
      <w:pPr>
        <w:pStyle w:val="Nidungvnbn"/>
        <w:numPr>
          <w:ilvl w:val="0"/>
          <w:numId w:val="37"/>
        </w:numPr>
        <w:rPr>
          <w:lang w:val="vi-VN"/>
        </w:rPr>
      </w:pPr>
      <w:proofErr w:type="spellStart"/>
      <w:r w:rsidRPr="00E3179B">
        <w:rPr>
          <w:lang w:val="vi-VN"/>
        </w:rPr>
        <w:t>status</w:t>
      </w:r>
      <w:proofErr w:type="spellEnd"/>
      <w:r w:rsidRPr="00E3179B">
        <w:rPr>
          <w:lang w:val="vi-VN"/>
        </w:rPr>
        <w:t xml:space="preserve"> (</w:t>
      </w:r>
      <w:proofErr w:type="spellStart"/>
      <w:r w:rsidRPr="00E3179B">
        <w:rPr>
          <w:lang w:val="vi-VN"/>
        </w:rPr>
        <w:t>int</w:t>
      </w:r>
      <w:proofErr w:type="spellEnd"/>
      <w:r w:rsidRPr="00E3179B">
        <w:rPr>
          <w:lang w:val="vi-VN"/>
        </w:rPr>
        <w:t>): Trạng thái hiển thị của ảnh (1 = hiển thị, 0 = ẩn).</w:t>
      </w:r>
    </w:p>
    <w:p w14:paraId="2ED7B997" w14:textId="5BF12A66" w:rsidR="00E3179B" w:rsidRPr="00E3179B" w:rsidRDefault="00E3179B" w:rsidP="00E3179B">
      <w:pPr>
        <w:pStyle w:val="Nidungvnbn"/>
        <w:numPr>
          <w:ilvl w:val="0"/>
          <w:numId w:val="37"/>
        </w:numPr>
        <w:rPr>
          <w:lang w:val="vi-VN"/>
        </w:rPr>
      </w:pPr>
      <w:proofErr w:type="spellStart"/>
      <w:r w:rsidRPr="00E3179B">
        <w:rPr>
          <w:lang w:val="vi-VN"/>
        </w:rPr>
        <w:t>createdAt</w:t>
      </w:r>
      <w:proofErr w:type="spellEnd"/>
      <w:r w:rsidRPr="00E3179B">
        <w:rPr>
          <w:lang w:val="vi-VN"/>
        </w:rPr>
        <w:t xml:space="preserve"> (</w:t>
      </w:r>
      <w:proofErr w:type="spellStart"/>
      <w:r w:rsidRPr="00E3179B">
        <w:rPr>
          <w:lang w:val="vi-VN"/>
        </w:rPr>
        <w:t>datetime</w:t>
      </w:r>
      <w:proofErr w:type="spellEnd"/>
      <w:r w:rsidRPr="00E3179B">
        <w:rPr>
          <w:lang w:val="vi-VN"/>
        </w:rPr>
        <w:t>): Thời điểm ảnh được thêm vào thư viện.</w:t>
      </w:r>
    </w:p>
    <w:p w14:paraId="24F7AC66" w14:textId="4DF463FE" w:rsidR="00E3179B" w:rsidRPr="00E3179B" w:rsidRDefault="00E3179B" w:rsidP="00E3179B">
      <w:pPr>
        <w:pStyle w:val="Nidungvnbn"/>
        <w:numPr>
          <w:ilvl w:val="0"/>
          <w:numId w:val="37"/>
        </w:numPr>
        <w:rPr>
          <w:lang w:val="vi-VN"/>
        </w:rPr>
      </w:pPr>
      <w:proofErr w:type="spellStart"/>
      <w:r w:rsidRPr="00E3179B">
        <w:rPr>
          <w:lang w:val="vi-VN"/>
        </w:rPr>
        <w:t>updatedAt</w:t>
      </w:r>
      <w:proofErr w:type="spellEnd"/>
      <w:r w:rsidRPr="00E3179B">
        <w:rPr>
          <w:lang w:val="vi-VN"/>
        </w:rPr>
        <w:t xml:space="preserve"> (</w:t>
      </w:r>
      <w:proofErr w:type="spellStart"/>
      <w:r w:rsidRPr="00E3179B">
        <w:rPr>
          <w:lang w:val="vi-VN"/>
        </w:rPr>
        <w:t>datetime</w:t>
      </w:r>
      <w:proofErr w:type="spellEnd"/>
      <w:r w:rsidRPr="00E3179B">
        <w:rPr>
          <w:lang w:val="vi-VN"/>
        </w:rPr>
        <w:t>): Thời điểm ảnh được cập nhật lần gần nhất.</w:t>
      </w:r>
    </w:p>
    <w:p w14:paraId="089B07C8" w14:textId="6102FF0E" w:rsidR="00256964" w:rsidRPr="00E3179B" w:rsidRDefault="00256964" w:rsidP="00256964">
      <w:pPr>
        <w:pStyle w:val="Nidungvnbn"/>
        <w:rPr>
          <w:lang w:val="vi-VN"/>
        </w:rPr>
      </w:pPr>
    </w:p>
    <w:p w14:paraId="3E86351C" w14:textId="6D5DC241" w:rsidR="00256964" w:rsidRPr="00E3179B" w:rsidRDefault="00256964" w:rsidP="00256964">
      <w:pPr>
        <w:pStyle w:val="Tiumccp3"/>
        <w:rPr>
          <w:lang w:val="vi-VN"/>
        </w:rPr>
      </w:pPr>
      <w:bookmarkStart w:id="75" w:name="_Toc195953852"/>
      <w:r w:rsidRPr="00E3179B">
        <w:rPr>
          <w:lang w:val="vi-VN"/>
        </w:rPr>
        <w:t>3.4.</w:t>
      </w:r>
      <w:r w:rsidR="00E3179B" w:rsidRPr="00E3179B">
        <w:rPr>
          <w:lang w:val="vi-VN"/>
        </w:rPr>
        <w:t>9</w:t>
      </w:r>
      <w:r w:rsidRPr="00E3179B">
        <w:rPr>
          <w:lang w:val="vi-VN"/>
        </w:rPr>
        <w:t xml:space="preserve"> Bảng </w:t>
      </w:r>
      <w:proofErr w:type="spellStart"/>
      <w:r w:rsidR="00E3179B" w:rsidRPr="00E3179B">
        <w:rPr>
          <w:lang w:val="vi-VN"/>
        </w:rPr>
        <w:t>Contacts</w:t>
      </w:r>
      <w:bookmarkEnd w:id="75"/>
      <w:proofErr w:type="spellEnd"/>
    </w:p>
    <w:p w14:paraId="3DB04884" w14:textId="2E235FAF" w:rsidR="00256964" w:rsidRDefault="00E3179B" w:rsidP="00256964">
      <w:pPr>
        <w:pStyle w:val="Nidungvnbn"/>
      </w:pPr>
      <w:r w:rsidRPr="00E3179B">
        <w:rPr>
          <w:lang w:val="vi-VN"/>
        </w:rPr>
        <w:t xml:space="preserve">Bảng này lưu trữ thông tin liên hệ của cửa hàng thú cưng, bao gồm địa chỉ, số điện thoại, </w:t>
      </w:r>
      <w:proofErr w:type="spellStart"/>
      <w:r w:rsidRPr="00E3179B">
        <w:rPr>
          <w:lang w:val="vi-VN"/>
        </w:rPr>
        <w:t>email</w:t>
      </w:r>
      <w:proofErr w:type="spellEnd"/>
      <w:r w:rsidRPr="00E3179B">
        <w:rPr>
          <w:lang w:val="vi-VN"/>
        </w:rPr>
        <w:t xml:space="preserve"> và mô tả thêm. Dữ liệu từ bảng này thường được hiển thị ở trang "Liên hệ" trên </w:t>
      </w:r>
      <w:proofErr w:type="spellStart"/>
      <w:r w:rsidRPr="00E3179B">
        <w:rPr>
          <w:lang w:val="vi-VN"/>
        </w:rPr>
        <w:t>website</w:t>
      </w:r>
      <w:proofErr w:type="spellEnd"/>
      <w:r w:rsidRPr="00E3179B">
        <w:rPr>
          <w:lang w:val="vi-VN"/>
        </w:rPr>
        <w:t>.</w:t>
      </w:r>
      <w:r w:rsidR="00256964" w:rsidRPr="00E3179B">
        <w:rPr>
          <w:lang w:val="vi-VN"/>
        </w:rPr>
        <w:t xml:space="preserve"> </w:t>
      </w:r>
      <w:proofErr w:type="spellStart"/>
      <w:r w:rsidR="00256964">
        <w:t>Bảng</w:t>
      </w:r>
      <w:proofErr w:type="spellEnd"/>
      <w:r w:rsidR="00256964">
        <w:t xml:space="preserve"> </w:t>
      </w:r>
      <w:proofErr w:type="spellStart"/>
      <w:r w:rsidR="00256964">
        <w:t>này</w:t>
      </w:r>
      <w:proofErr w:type="spellEnd"/>
      <w:r w:rsidR="00256964">
        <w:t xml:space="preserve"> </w:t>
      </w:r>
      <w:proofErr w:type="spellStart"/>
      <w:r w:rsidR="00256964">
        <w:t>sẽ</w:t>
      </w:r>
      <w:proofErr w:type="spellEnd"/>
      <w:r w:rsidR="00256964">
        <w:t xml:space="preserve"> </w:t>
      </w:r>
      <w:proofErr w:type="spellStart"/>
      <w:r w:rsidR="00256964">
        <w:t>có</w:t>
      </w:r>
      <w:proofErr w:type="spellEnd"/>
      <w:r w:rsidR="00256964">
        <w:t xml:space="preserve"> </w:t>
      </w:r>
      <w:proofErr w:type="spellStart"/>
      <w:r w:rsidR="00256964">
        <w:t>các</w:t>
      </w:r>
      <w:proofErr w:type="spellEnd"/>
      <w:r w:rsidR="00256964">
        <w:t xml:space="preserve"> </w:t>
      </w:r>
      <w:proofErr w:type="spellStart"/>
      <w:r w:rsidR="00256964">
        <w:t>trường</w:t>
      </w:r>
      <w:proofErr w:type="spellEnd"/>
      <w:r w:rsidR="00256964">
        <w:t xml:space="preserve"> </w:t>
      </w:r>
      <w:proofErr w:type="spellStart"/>
      <w:r w:rsidR="00256964">
        <w:t>bên</w:t>
      </w:r>
      <w:proofErr w:type="spellEnd"/>
      <w:r w:rsidR="00256964">
        <w:t xml:space="preserve"> </w:t>
      </w:r>
      <w:proofErr w:type="spellStart"/>
      <w:r w:rsidR="00256964">
        <w:t>dưới</w:t>
      </w:r>
      <w:proofErr w:type="spellEnd"/>
      <w:r w:rsidR="00256964">
        <w:t>:</w:t>
      </w:r>
    </w:p>
    <w:p w14:paraId="590E0428" w14:textId="5EADD8BE" w:rsidR="00721B45" w:rsidRPr="00721B45" w:rsidRDefault="00721B45" w:rsidP="00721B45">
      <w:pPr>
        <w:pStyle w:val="Nidungvnbn"/>
        <w:numPr>
          <w:ilvl w:val="0"/>
          <w:numId w:val="37"/>
        </w:numPr>
        <w:rPr>
          <w:lang w:val="vi-VN"/>
        </w:rPr>
      </w:pPr>
      <w:proofErr w:type="spellStart"/>
      <w:r w:rsidRPr="00721B45">
        <w:rPr>
          <w:lang w:val="vi-VN"/>
        </w:rPr>
        <w:t>id</w:t>
      </w:r>
      <w:proofErr w:type="spellEnd"/>
      <w:r w:rsidRPr="00721B45">
        <w:rPr>
          <w:lang w:val="vi-VN"/>
        </w:rPr>
        <w:t xml:space="preserve"> (</w:t>
      </w:r>
      <w:proofErr w:type="spellStart"/>
      <w:r w:rsidRPr="00721B45">
        <w:rPr>
          <w:lang w:val="vi-VN"/>
        </w:rPr>
        <w:t>int</w:t>
      </w:r>
      <w:proofErr w:type="spellEnd"/>
      <w:r w:rsidRPr="00721B45">
        <w:rPr>
          <w:lang w:val="vi-VN"/>
        </w:rPr>
        <w:t>, PK, AI): Mã định danh duy nhất cho thông tin liên hệ.</w:t>
      </w:r>
    </w:p>
    <w:p w14:paraId="09C26626" w14:textId="4E60D2E1" w:rsidR="00721B45" w:rsidRPr="00721B45" w:rsidRDefault="00721B45" w:rsidP="00721B45">
      <w:pPr>
        <w:pStyle w:val="Nidungvnbn"/>
        <w:numPr>
          <w:ilvl w:val="0"/>
          <w:numId w:val="37"/>
        </w:numPr>
        <w:rPr>
          <w:lang w:val="vi-VN"/>
        </w:rPr>
      </w:pPr>
      <w:proofErr w:type="spellStart"/>
      <w:r w:rsidRPr="00721B45">
        <w:rPr>
          <w:lang w:val="vi-VN"/>
        </w:rPr>
        <w:t>address</w:t>
      </w:r>
      <w:proofErr w:type="spellEnd"/>
      <w:r w:rsidRPr="00721B45">
        <w:rPr>
          <w:lang w:val="vi-VN"/>
        </w:rPr>
        <w:t xml:space="preserve"> (</w:t>
      </w:r>
      <w:proofErr w:type="spellStart"/>
      <w:r w:rsidRPr="00721B45">
        <w:rPr>
          <w:lang w:val="vi-VN"/>
        </w:rPr>
        <w:t>varchar</w:t>
      </w:r>
      <w:proofErr w:type="spellEnd"/>
      <w:r w:rsidRPr="00721B45">
        <w:rPr>
          <w:lang w:val="vi-VN"/>
        </w:rPr>
        <w:t>(500)): Địa chỉ của cửa hàng thú cưng.</w:t>
      </w:r>
    </w:p>
    <w:p w14:paraId="01D57DB3" w14:textId="7386E41E" w:rsidR="00721B45" w:rsidRPr="00721B45" w:rsidRDefault="00721B45" w:rsidP="00721B45">
      <w:pPr>
        <w:pStyle w:val="Nidungvnbn"/>
        <w:numPr>
          <w:ilvl w:val="0"/>
          <w:numId w:val="37"/>
        </w:numPr>
        <w:rPr>
          <w:lang w:val="vi-VN"/>
        </w:rPr>
      </w:pPr>
      <w:proofErr w:type="spellStart"/>
      <w:r w:rsidRPr="00721B45">
        <w:rPr>
          <w:lang w:val="vi-VN"/>
        </w:rPr>
        <w:t>phone</w:t>
      </w:r>
      <w:proofErr w:type="spellEnd"/>
      <w:r w:rsidRPr="00721B45">
        <w:rPr>
          <w:lang w:val="vi-VN"/>
        </w:rPr>
        <w:t xml:space="preserve"> (</w:t>
      </w:r>
      <w:proofErr w:type="spellStart"/>
      <w:r w:rsidRPr="00721B45">
        <w:rPr>
          <w:lang w:val="vi-VN"/>
        </w:rPr>
        <w:t>varchar</w:t>
      </w:r>
      <w:proofErr w:type="spellEnd"/>
      <w:r w:rsidRPr="00721B45">
        <w:rPr>
          <w:lang w:val="vi-VN"/>
        </w:rPr>
        <w:t>(255)): Số điện thoại liên hệ.</w:t>
      </w:r>
    </w:p>
    <w:p w14:paraId="7643F0D9" w14:textId="18EA3FB2" w:rsidR="00721B45" w:rsidRPr="00721B45" w:rsidRDefault="00721B45" w:rsidP="00721B45">
      <w:pPr>
        <w:pStyle w:val="Nidungvnbn"/>
        <w:numPr>
          <w:ilvl w:val="0"/>
          <w:numId w:val="37"/>
        </w:numPr>
        <w:rPr>
          <w:lang w:val="vi-VN"/>
        </w:rPr>
      </w:pPr>
      <w:proofErr w:type="spellStart"/>
      <w:r w:rsidRPr="00721B45">
        <w:rPr>
          <w:lang w:val="vi-VN"/>
        </w:rPr>
        <w:t>email</w:t>
      </w:r>
      <w:proofErr w:type="spellEnd"/>
      <w:r w:rsidRPr="00721B45">
        <w:rPr>
          <w:lang w:val="vi-VN"/>
        </w:rPr>
        <w:t xml:space="preserve"> (</w:t>
      </w:r>
      <w:proofErr w:type="spellStart"/>
      <w:r w:rsidRPr="00721B45">
        <w:rPr>
          <w:lang w:val="vi-VN"/>
        </w:rPr>
        <w:t>varchar</w:t>
      </w:r>
      <w:proofErr w:type="spellEnd"/>
      <w:r w:rsidRPr="00721B45">
        <w:rPr>
          <w:lang w:val="vi-VN"/>
        </w:rPr>
        <w:t xml:space="preserve">(255)): Địa chỉ </w:t>
      </w:r>
      <w:proofErr w:type="spellStart"/>
      <w:r w:rsidRPr="00721B45">
        <w:rPr>
          <w:lang w:val="vi-VN"/>
        </w:rPr>
        <w:t>email</w:t>
      </w:r>
      <w:proofErr w:type="spellEnd"/>
      <w:r w:rsidRPr="00721B45">
        <w:rPr>
          <w:lang w:val="vi-VN"/>
        </w:rPr>
        <w:t xml:space="preserve"> của cửa hàng.</w:t>
      </w:r>
    </w:p>
    <w:p w14:paraId="277BB736" w14:textId="6D9A5F9C" w:rsidR="00721B45" w:rsidRPr="00721B45" w:rsidRDefault="00721B45" w:rsidP="00721B45">
      <w:pPr>
        <w:pStyle w:val="Nidungvnbn"/>
        <w:numPr>
          <w:ilvl w:val="0"/>
          <w:numId w:val="37"/>
        </w:numPr>
        <w:rPr>
          <w:lang w:val="vi-VN"/>
        </w:rPr>
      </w:pPr>
      <w:proofErr w:type="spellStart"/>
      <w:r w:rsidRPr="00721B45">
        <w:rPr>
          <w:lang w:val="vi-VN"/>
        </w:rPr>
        <w:t>description</w:t>
      </w:r>
      <w:proofErr w:type="spellEnd"/>
      <w:r w:rsidRPr="00721B45">
        <w:rPr>
          <w:lang w:val="vi-VN"/>
        </w:rPr>
        <w:t xml:space="preserve"> (</w:t>
      </w:r>
      <w:proofErr w:type="spellStart"/>
      <w:r w:rsidRPr="00721B45">
        <w:rPr>
          <w:lang w:val="vi-VN"/>
        </w:rPr>
        <w:t>varchar</w:t>
      </w:r>
      <w:proofErr w:type="spellEnd"/>
      <w:r w:rsidRPr="00721B45">
        <w:rPr>
          <w:lang w:val="vi-VN"/>
        </w:rPr>
        <w:t>(1000)): Mô tả thêm về thông tin liên hệ (ví dụ: giờ làm việc, chi nhánh...).</w:t>
      </w:r>
    </w:p>
    <w:p w14:paraId="50305F45" w14:textId="5652DC9B" w:rsidR="00721B45" w:rsidRPr="00721B45" w:rsidRDefault="00721B45" w:rsidP="00721B45">
      <w:pPr>
        <w:pStyle w:val="Nidungvnbn"/>
        <w:numPr>
          <w:ilvl w:val="0"/>
          <w:numId w:val="37"/>
        </w:numPr>
        <w:rPr>
          <w:lang w:val="vi-VN"/>
        </w:rPr>
      </w:pPr>
      <w:proofErr w:type="spellStart"/>
      <w:r w:rsidRPr="00721B45">
        <w:rPr>
          <w:lang w:val="vi-VN"/>
        </w:rPr>
        <w:t>status</w:t>
      </w:r>
      <w:proofErr w:type="spellEnd"/>
      <w:r w:rsidRPr="00721B45">
        <w:rPr>
          <w:lang w:val="vi-VN"/>
        </w:rPr>
        <w:t xml:space="preserve"> (</w:t>
      </w:r>
      <w:proofErr w:type="spellStart"/>
      <w:r w:rsidRPr="00721B45">
        <w:rPr>
          <w:lang w:val="vi-VN"/>
        </w:rPr>
        <w:t>int</w:t>
      </w:r>
      <w:proofErr w:type="spellEnd"/>
      <w:r w:rsidRPr="00721B45">
        <w:rPr>
          <w:lang w:val="vi-VN"/>
        </w:rPr>
        <w:t>): Trạng thái hiển thị của thông tin liên hệ (1 = hiển thị, 0 = ẩn).</w:t>
      </w:r>
    </w:p>
    <w:p w14:paraId="6AC3ACEF" w14:textId="43E606BE" w:rsidR="00721B45" w:rsidRPr="00721B45" w:rsidRDefault="00721B45" w:rsidP="00721B45">
      <w:pPr>
        <w:pStyle w:val="Nidungvnbn"/>
        <w:numPr>
          <w:ilvl w:val="0"/>
          <w:numId w:val="37"/>
        </w:numPr>
        <w:rPr>
          <w:lang w:val="vi-VN"/>
        </w:rPr>
      </w:pPr>
      <w:proofErr w:type="spellStart"/>
      <w:r w:rsidRPr="00721B45">
        <w:rPr>
          <w:lang w:val="vi-VN"/>
        </w:rPr>
        <w:t>createdAt</w:t>
      </w:r>
      <w:proofErr w:type="spellEnd"/>
      <w:r w:rsidRPr="00721B45">
        <w:rPr>
          <w:lang w:val="vi-VN"/>
        </w:rPr>
        <w:t xml:space="preserve"> (</w:t>
      </w:r>
      <w:proofErr w:type="spellStart"/>
      <w:r w:rsidRPr="00721B45">
        <w:rPr>
          <w:lang w:val="vi-VN"/>
        </w:rPr>
        <w:t>datetime</w:t>
      </w:r>
      <w:proofErr w:type="spellEnd"/>
      <w:r w:rsidRPr="00721B45">
        <w:rPr>
          <w:lang w:val="vi-VN"/>
        </w:rPr>
        <w:t>): Thời điểm tạo bản ghi.</w:t>
      </w:r>
    </w:p>
    <w:p w14:paraId="6FCE48FA" w14:textId="6A9D7818" w:rsidR="00721B45" w:rsidRPr="00721B45" w:rsidRDefault="00721B45" w:rsidP="00721B45">
      <w:pPr>
        <w:pStyle w:val="Nidungvnbn"/>
        <w:numPr>
          <w:ilvl w:val="0"/>
          <w:numId w:val="37"/>
        </w:numPr>
        <w:rPr>
          <w:lang w:val="vi-VN"/>
        </w:rPr>
      </w:pPr>
      <w:proofErr w:type="spellStart"/>
      <w:r w:rsidRPr="00721B45">
        <w:rPr>
          <w:lang w:val="vi-VN"/>
        </w:rPr>
        <w:t>updatedAt</w:t>
      </w:r>
      <w:proofErr w:type="spellEnd"/>
      <w:r w:rsidRPr="00721B45">
        <w:rPr>
          <w:lang w:val="vi-VN"/>
        </w:rPr>
        <w:t xml:space="preserve"> (</w:t>
      </w:r>
      <w:proofErr w:type="spellStart"/>
      <w:r w:rsidRPr="00721B45">
        <w:rPr>
          <w:lang w:val="vi-VN"/>
        </w:rPr>
        <w:t>datetime</w:t>
      </w:r>
      <w:proofErr w:type="spellEnd"/>
      <w:r w:rsidRPr="00721B45">
        <w:rPr>
          <w:lang w:val="vi-VN"/>
        </w:rPr>
        <w:t>): Thời điểm cập nhật bản ghi gần nhất.</w:t>
      </w:r>
    </w:p>
    <w:p w14:paraId="5406958B" w14:textId="45EB687B" w:rsidR="00256964" w:rsidRPr="00721B45" w:rsidRDefault="00256964" w:rsidP="00256964">
      <w:pPr>
        <w:pStyle w:val="Nidungvnbn"/>
        <w:rPr>
          <w:lang w:val="vi-VN"/>
        </w:rPr>
      </w:pPr>
    </w:p>
    <w:p w14:paraId="1BA3D8C7" w14:textId="75887B59" w:rsidR="00256964" w:rsidRPr="00721B45" w:rsidRDefault="00256964" w:rsidP="00256964">
      <w:pPr>
        <w:pStyle w:val="Tiumccp3"/>
        <w:rPr>
          <w:lang w:val="vi-VN"/>
        </w:rPr>
      </w:pPr>
      <w:bookmarkStart w:id="76" w:name="_Toc195953853"/>
      <w:r w:rsidRPr="00721B45">
        <w:rPr>
          <w:lang w:val="vi-VN"/>
        </w:rPr>
        <w:t>3.4.</w:t>
      </w:r>
      <w:r w:rsidR="00721B45" w:rsidRPr="00721B45">
        <w:rPr>
          <w:lang w:val="vi-VN"/>
        </w:rPr>
        <w:t>10</w:t>
      </w:r>
      <w:r w:rsidRPr="00721B45">
        <w:rPr>
          <w:lang w:val="vi-VN"/>
        </w:rPr>
        <w:t xml:space="preserve"> Bảng </w:t>
      </w:r>
      <w:proofErr w:type="spellStart"/>
      <w:r w:rsidR="00721B45" w:rsidRPr="00721B45">
        <w:rPr>
          <w:lang w:val="vi-VN"/>
        </w:rPr>
        <w:t>Imagepets</w:t>
      </w:r>
      <w:bookmarkEnd w:id="76"/>
      <w:proofErr w:type="spellEnd"/>
    </w:p>
    <w:p w14:paraId="77C0179E" w14:textId="091F2C55" w:rsidR="00256964" w:rsidRPr="00D27B67" w:rsidRDefault="00721B45" w:rsidP="00256964">
      <w:pPr>
        <w:pStyle w:val="Nidungvnbn"/>
        <w:rPr>
          <w:lang w:val="vi-VN"/>
        </w:rPr>
      </w:pPr>
      <w:r w:rsidRPr="00721B45">
        <w:rPr>
          <w:lang w:val="vi-VN"/>
        </w:rPr>
        <w:t>Bảng này lưu trữ các hình ảnh liên quan đến thú cưng được đăng trên hệ thống. Mỗi bản ghi tương ứng với một hình ảnh và liên kết đến một thú cưng cụ thể.</w:t>
      </w:r>
      <w:r w:rsidR="00256964" w:rsidRPr="00721B45">
        <w:rPr>
          <w:lang w:val="vi-VN"/>
        </w:rPr>
        <w:t xml:space="preserve"> </w:t>
      </w:r>
      <w:r w:rsidR="00256964" w:rsidRPr="00D27B67">
        <w:rPr>
          <w:lang w:val="vi-VN"/>
        </w:rPr>
        <w:t xml:space="preserve">Bảng </w:t>
      </w:r>
      <w:proofErr w:type="spellStart"/>
      <w:r w:rsidR="00256964" w:rsidRPr="00D27B67">
        <w:rPr>
          <w:lang w:val="vi-VN"/>
        </w:rPr>
        <w:t>Order</w:t>
      </w:r>
      <w:proofErr w:type="spellEnd"/>
      <w:r w:rsidR="00256964" w:rsidRPr="00D27B67">
        <w:rPr>
          <w:lang w:val="vi-VN"/>
        </w:rPr>
        <w:t xml:space="preserve"> sẽ bao gồm các trường sau:</w:t>
      </w:r>
    </w:p>
    <w:p w14:paraId="2CA7DCEC" w14:textId="77777777" w:rsidR="00D27B67" w:rsidRPr="00D27B67" w:rsidRDefault="00D27B67" w:rsidP="00D27B67">
      <w:pPr>
        <w:pStyle w:val="Nidungvnbn"/>
        <w:numPr>
          <w:ilvl w:val="0"/>
          <w:numId w:val="60"/>
        </w:numPr>
        <w:rPr>
          <w:lang w:val="vi-VN"/>
        </w:rPr>
      </w:pPr>
      <w:proofErr w:type="spellStart"/>
      <w:r w:rsidRPr="00D27B67">
        <w:rPr>
          <w:lang w:val="vi-VN"/>
        </w:rPr>
        <w:t>id</w:t>
      </w:r>
      <w:proofErr w:type="spellEnd"/>
      <w:r w:rsidRPr="00D27B67">
        <w:rPr>
          <w:lang w:val="vi-VN"/>
        </w:rPr>
        <w:t xml:space="preserve"> (</w:t>
      </w:r>
      <w:proofErr w:type="spellStart"/>
      <w:r w:rsidRPr="00D27B67">
        <w:rPr>
          <w:lang w:val="vi-VN"/>
        </w:rPr>
        <w:t>int</w:t>
      </w:r>
      <w:proofErr w:type="spellEnd"/>
      <w:r w:rsidRPr="00D27B67">
        <w:rPr>
          <w:lang w:val="vi-VN"/>
        </w:rPr>
        <w:t>, PK, AI): Mã định danh duy nhất cho hình ảnh thú cưng.</w:t>
      </w:r>
    </w:p>
    <w:p w14:paraId="3ED321A0" w14:textId="77777777" w:rsidR="00D27B67" w:rsidRPr="00D27B67" w:rsidRDefault="00D27B67" w:rsidP="00D27B67">
      <w:pPr>
        <w:pStyle w:val="Nidungvnbn"/>
        <w:numPr>
          <w:ilvl w:val="0"/>
          <w:numId w:val="60"/>
        </w:numPr>
        <w:rPr>
          <w:lang w:val="vi-VN"/>
        </w:rPr>
      </w:pPr>
      <w:proofErr w:type="spellStart"/>
      <w:r w:rsidRPr="00D27B67">
        <w:rPr>
          <w:lang w:val="vi-VN"/>
        </w:rPr>
        <w:t>link</w:t>
      </w:r>
      <w:proofErr w:type="spellEnd"/>
      <w:r w:rsidRPr="00D27B67">
        <w:rPr>
          <w:lang w:val="vi-VN"/>
        </w:rPr>
        <w:t xml:space="preserve"> (</w:t>
      </w:r>
      <w:proofErr w:type="spellStart"/>
      <w:r w:rsidRPr="00D27B67">
        <w:rPr>
          <w:lang w:val="vi-VN"/>
        </w:rPr>
        <w:t>varchar</w:t>
      </w:r>
      <w:proofErr w:type="spellEnd"/>
      <w:r w:rsidRPr="00D27B67">
        <w:rPr>
          <w:lang w:val="vi-VN"/>
        </w:rPr>
        <w:t>(500)): Đường dẫn (URL) đến hình ảnh.</w:t>
      </w:r>
    </w:p>
    <w:p w14:paraId="44BDD370" w14:textId="77777777" w:rsidR="00D27B67" w:rsidRPr="00D27B67" w:rsidRDefault="00D27B67" w:rsidP="00D27B67">
      <w:pPr>
        <w:pStyle w:val="Nidungvnbn"/>
        <w:numPr>
          <w:ilvl w:val="0"/>
          <w:numId w:val="60"/>
        </w:numPr>
        <w:rPr>
          <w:lang w:val="vi-VN"/>
        </w:rPr>
      </w:pPr>
      <w:proofErr w:type="spellStart"/>
      <w:r w:rsidRPr="00D27B67">
        <w:rPr>
          <w:lang w:val="vi-VN"/>
        </w:rPr>
        <w:t>petId</w:t>
      </w:r>
      <w:proofErr w:type="spellEnd"/>
      <w:r w:rsidRPr="00D27B67">
        <w:rPr>
          <w:lang w:val="vi-VN"/>
        </w:rPr>
        <w:t xml:space="preserve"> (</w:t>
      </w:r>
      <w:proofErr w:type="spellStart"/>
      <w:r w:rsidRPr="00D27B67">
        <w:rPr>
          <w:lang w:val="vi-VN"/>
        </w:rPr>
        <w:t>int</w:t>
      </w:r>
      <w:proofErr w:type="spellEnd"/>
      <w:r w:rsidRPr="00D27B67">
        <w:rPr>
          <w:lang w:val="vi-VN"/>
        </w:rPr>
        <w:t xml:space="preserve">): Khóa ngoại liên kết đến bảng </w:t>
      </w:r>
      <w:proofErr w:type="spellStart"/>
      <w:r w:rsidRPr="00D27B67">
        <w:rPr>
          <w:lang w:val="vi-VN"/>
        </w:rPr>
        <w:t>pets</w:t>
      </w:r>
      <w:proofErr w:type="spellEnd"/>
      <w:r w:rsidRPr="00D27B67">
        <w:rPr>
          <w:lang w:val="vi-VN"/>
        </w:rPr>
        <w:t>, xác định thú cưng sở hữu hình ảnh.</w:t>
      </w:r>
    </w:p>
    <w:p w14:paraId="41654123" w14:textId="77777777" w:rsidR="00D27B67" w:rsidRPr="00D27B67" w:rsidRDefault="00D27B67" w:rsidP="00D27B67">
      <w:pPr>
        <w:pStyle w:val="Nidungvnbn"/>
        <w:numPr>
          <w:ilvl w:val="0"/>
          <w:numId w:val="60"/>
        </w:numPr>
        <w:rPr>
          <w:lang w:val="vi-VN"/>
        </w:rPr>
      </w:pPr>
      <w:proofErr w:type="spellStart"/>
      <w:r w:rsidRPr="00D27B67">
        <w:rPr>
          <w:lang w:val="vi-VN"/>
        </w:rPr>
        <w:t>createdAt</w:t>
      </w:r>
      <w:proofErr w:type="spellEnd"/>
      <w:r w:rsidRPr="00D27B67">
        <w:rPr>
          <w:lang w:val="vi-VN"/>
        </w:rPr>
        <w:t xml:space="preserve"> (</w:t>
      </w:r>
      <w:proofErr w:type="spellStart"/>
      <w:r w:rsidRPr="00D27B67">
        <w:rPr>
          <w:lang w:val="vi-VN"/>
        </w:rPr>
        <w:t>datetime</w:t>
      </w:r>
      <w:proofErr w:type="spellEnd"/>
      <w:r w:rsidRPr="00D27B67">
        <w:rPr>
          <w:lang w:val="vi-VN"/>
        </w:rPr>
        <w:t>): Thời điểm tạo bản ghi hình ảnh.</w:t>
      </w:r>
    </w:p>
    <w:p w14:paraId="6480A033" w14:textId="77777777" w:rsidR="00D27B67" w:rsidRPr="00D27B67" w:rsidRDefault="00D27B67" w:rsidP="00D27B67">
      <w:pPr>
        <w:pStyle w:val="Nidungvnbn"/>
        <w:numPr>
          <w:ilvl w:val="0"/>
          <w:numId w:val="60"/>
        </w:numPr>
        <w:rPr>
          <w:lang w:val="vi-VN"/>
        </w:rPr>
      </w:pPr>
      <w:proofErr w:type="spellStart"/>
      <w:r w:rsidRPr="00D27B67">
        <w:rPr>
          <w:lang w:val="vi-VN"/>
        </w:rPr>
        <w:t>updatedAt</w:t>
      </w:r>
      <w:proofErr w:type="spellEnd"/>
      <w:r w:rsidRPr="00D27B67">
        <w:rPr>
          <w:lang w:val="vi-VN"/>
        </w:rPr>
        <w:t xml:space="preserve"> (</w:t>
      </w:r>
      <w:proofErr w:type="spellStart"/>
      <w:r w:rsidRPr="00D27B67">
        <w:rPr>
          <w:lang w:val="vi-VN"/>
        </w:rPr>
        <w:t>datetime</w:t>
      </w:r>
      <w:proofErr w:type="spellEnd"/>
      <w:r w:rsidRPr="00D27B67">
        <w:rPr>
          <w:lang w:val="vi-VN"/>
        </w:rPr>
        <w:t>): Thời điểm cập nhật bản ghi gần nhất.</w:t>
      </w:r>
    </w:p>
    <w:p w14:paraId="508BA10E" w14:textId="5F943B37" w:rsidR="00256964" w:rsidRPr="00D27B67" w:rsidRDefault="00256964" w:rsidP="00D27B67">
      <w:pPr>
        <w:pStyle w:val="Nidungvnbn"/>
        <w:ind w:firstLine="0"/>
        <w:rPr>
          <w:lang w:val="vi-VN"/>
        </w:rPr>
      </w:pPr>
    </w:p>
    <w:p w14:paraId="17AE7ED7" w14:textId="40CB9D3D" w:rsidR="00256964" w:rsidRPr="00D27B67" w:rsidRDefault="00256964" w:rsidP="00256964">
      <w:pPr>
        <w:pStyle w:val="Tiumccp3"/>
        <w:rPr>
          <w:lang w:val="vi-VN"/>
        </w:rPr>
      </w:pPr>
      <w:bookmarkStart w:id="77" w:name="_Toc195953854"/>
      <w:r w:rsidRPr="00D27B67">
        <w:rPr>
          <w:lang w:val="vi-VN"/>
        </w:rPr>
        <w:t>3.4.</w:t>
      </w:r>
      <w:r w:rsidR="00D27B67" w:rsidRPr="00D27B67">
        <w:rPr>
          <w:lang w:val="vi-VN"/>
        </w:rPr>
        <w:t>11</w:t>
      </w:r>
      <w:r w:rsidRPr="00D27B67">
        <w:rPr>
          <w:lang w:val="vi-VN"/>
        </w:rPr>
        <w:t xml:space="preserve"> Bảng </w:t>
      </w:r>
      <w:proofErr w:type="spellStart"/>
      <w:r w:rsidR="00D27B67" w:rsidRPr="00D27B67">
        <w:rPr>
          <w:lang w:val="vi-VN"/>
        </w:rPr>
        <w:t>Imageproducts</w:t>
      </w:r>
      <w:bookmarkEnd w:id="77"/>
      <w:proofErr w:type="spellEnd"/>
    </w:p>
    <w:p w14:paraId="1C44AF09" w14:textId="46C00969" w:rsidR="00256964" w:rsidRDefault="00D27B67" w:rsidP="00256964">
      <w:pPr>
        <w:pStyle w:val="Nidungvnbn"/>
      </w:pPr>
      <w:r w:rsidRPr="00D27B67">
        <w:rPr>
          <w:lang w:val="vi-VN"/>
        </w:rPr>
        <w:t>Bảng này lưu trữ hình ảnh liên quan đến các sản phẩm được bán trong hệ thống cửa hàng thú cưng. Mỗi hình ảnh liên kết đến một sản phẩm cụ thể.</w:t>
      </w:r>
      <w:r w:rsidR="00256964" w:rsidRPr="00D27B67">
        <w:rPr>
          <w:lang w:val="vi-VN"/>
        </w:rPr>
        <w:t xml:space="preserve"> </w:t>
      </w:r>
      <w:r w:rsidR="00256964">
        <w:t xml:space="preserve">Bao </w:t>
      </w:r>
      <w:proofErr w:type="spellStart"/>
      <w:r w:rsidR="00256964">
        <w:t>gồm</w:t>
      </w:r>
      <w:proofErr w:type="spellEnd"/>
      <w:r w:rsidR="00256964">
        <w:t xml:space="preserve"> </w:t>
      </w:r>
      <w:proofErr w:type="spellStart"/>
      <w:r w:rsidR="00256964">
        <w:t>các</w:t>
      </w:r>
      <w:proofErr w:type="spellEnd"/>
      <w:r w:rsidR="00256964">
        <w:t xml:space="preserve"> </w:t>
      </w:r>
      <w:proofErr w:type="spellStart"/>
      <w:r w:rsidR="00256964">
        <w:t>trường</w:t>
      </w:r>
      <w:proofErr w:type="spellEnd"/>
      <w:r w:rsidR="00256964">
        <w:t xml:space="preserve"> </w:t>
      </w:r>
      <w:proofErr w:type="spellStart"/>
      <w:r w:rsidR="00256964">
        <w:t>sau</w:t>
      </w:r>
      <w:proofErr w:type="spellEnd"/>
      <w:r w:rsidR="00256964">
        <w:t xml:space="preserve"> </w:t>
      </w:r>
      <w:proofErr w:type="spellStart"/>
      <w:r w:rsidR="00256964">
        <w:t>đây</w:t>
      </w:r>
      <w:proofErr w:type="spellEnd"/>
      <w:r w:rsidR="00256964">
        <w:t>:</w:t>
      </w:r>
    </w:p>
    <w:p w14:paraId="749F99C2" w14:textId="39F845EC" w:rsidR="00E469EF" w:rsidRPr="00E469EF" w:rsidRDefault="00E469EF" w:rsidP="00E469EF">
      <w:pPr>
        <w:pStyle w:val="Nidungvnbn"/>
        <w:numPr>
          <w:ilvl w:val="0"/>
          <w:numId w:val="60"/>
        </w:numPr>
        <w:rPr>
          <w:lang w:val="vi-VN"/>
        </w:rPr>
      </w:pPr>
      <w:proofErr w:type="spellStart"/>
      <w:r w:rsidRPr="00E469EF">
        <w:rPr>
          <w:lang w:val="vi-VN"/>
        </w:rPr>
        <w:t>id</w:t>
      </w:r>
      <w:proofErr w:type="spellEnd"/>
      <w:r w:rsidRPr="00E469EF">
        <w:rPr>
          <w:lang w:val="vi-VN"/>
        </w:rPr>
        <w:t xml:space="preserve"> (</w:t>
      </w:r>
      <w:proofErr w:type="spellStart"/>
      <w:r w:rsidRPr="00E469EF">
        <w:rPr>
          <w:lang w:val="vi-VN"/>
        </w:rPr>
        <w:t>int</w:t>
      </w:r>
      <w:proofErr w:type="spellEnd"/>
      <w:r w:rsidRPr="00E469EF">
        <w:rPr>
          <w:lang w:val="vi-VN"/>
        </w:rPr>
        <w:t>, PK, AI): Mã định danh duy nhất cho hình ảnh sản phẩm.</w:t>
      </w:r>
    </w:p>
    <w:p w14:paraId="29DA92ED" w14:textId="049F4249" w:rsidR="00E469EF" w:rsidRPr="00E469EF" w:rsidRDefault="00E469EF" w:rsidP="00E469EF">
      <w:pPr>
        <w:pStyle w:val="Nidungvnbn"/>
        <w:numPr>
          <w:ilvl w:val="0"/>
          <w:numId w:val="60"/>
        </w:numPr>
        <w:rPr>
          <w:lang w:val="vi-VN"/>
        </w:rPr>
      </w:pPr>
      <w:proofErr w:type="spellStart"/>
      <w:r w:rsidRPr="00E469EF">
        <w:rPr>
          <w:lang w:val="vi-VN"/>
        </w:rPr>
        <w:t>link</w:t>
      </w:r>
      <w:proofErr w:type="spellEnd"/>
      <w:r w:rsidRPr="00E469EF">
        <w:rPr>
          <w:lang w:val="vi-VN"/>
        </w:rPr>
        <w:t xml:space="preserve"> (</w:t>
      </w:r>
      <w:proofErr w:type="spellStart"/>
      <w:r w:rsidRPr="00E469EF">
        <w:rPr>
          <w:lang w:val="vi-VN"/>
        </w:rPr>
        <w:t>varchar</w:t>
      </w:r>
      <w:proofErr w:type="spellEnd"/>
      <w:r w:rsidRPr="00E469EF">
        <w:rPr>
          <w:lang w:val="vi-VN"/>
        </w:rPr>
        <w:t>(500)): Đường dẫn (URL) đến hình ảnh sản phẩm.</w:t>
      </w:r>
    </w:p>
    <w:p w14:paraId="414353DB" w14:textId="6CBE8BEF" w:rsidR="00E469EF" w:rsidRPr="00E469EF" w:rsidRDefault="00E469EF" w:rsidP="00E469EF">
      <w:pPr>
        <w:pStyle w:val="Nidungvnbn"/>
        <w:numPr>
          <w:ilvl w:val="0"/>
          <w:numId w:val="60"/>
        </w:numPr>
        <w:rPr>
          <w:lang w:val="vi-VN"/>
        </w:rPr>
      </w:pPr>
      <w:proofErr w:type="spellStart"/>
      <w:r w:rsidRPr="00E469EF">
        <w:rPr>
          <w:lang w:val="vi-VN"/>
        </w:rPr>
        <w:t>productId</w:t>
      </w:r>
      <w:proofErr w:type="spellEnd"/>
      <w:r w:rsidRPr="00E469EF">
        <w:rPr>
          <w:lang w:val="vi-VN"/>
        </w:rPr>
        <w:t xml:space="preserve"> (</w:t>
      </w:r>
      <w:proofErr w:type="spellStart"/>
      <w:r w:rsidRPr="00E469EF">
        <w:rPr>
          <w:lang w:val="vi-VN"/>
        </w:rPr>
        <w:t>int</w:t>
      </w:r>
      <w:proofErr w:type="spellEnd"/>
      <w:r w:rsidRPr="00E469EF">
        <w:rPr>
          <w:lang w:val="vi-VN"/>
        </w:rPr>
        <w:t xml:space="preserve">): Khóa ngoại liên kết đến bảng </w:t>
      </w:r>
      <w:proofErr w:type="spellStart"/>
      <w:r w:rsidRPr="00E469EF">
        <w:rPr>
          <w:lang w:val="vi-VN"/>
        </w:rPr>
        <w:t>products</w:t>
      </w:r>
      <w:proofErr w:type="spellEnd"/>
      <w:r w:rsidRPr="00E469EF">
        <w:rPr>
          <w:lang w:val="vi-VN"/>
        </w:rPr>
        <w:t>, xác định sản phẩm sở hữu hình ảnh.</w:t>
      </w:r>
    </w:p>
    <w:p w14:paraId="4EF4D685" w14:textId="650B5079" w:rsidR="00E469EF" w:rsidRPr="00E469EF" w:rsidRDefault="00E469EF" w:rsidP="00E469EF">
      <w:pPr>
        <w:pStyle w:val="Nidungvnbn"/>
        <w:numPr>
          <w:ilvl w:val="0"/>
          <w:numId w:val="60"/>
        </w:numPr>
        <w:rPr>
          <w:lang w:val="vi-VN"/>
        </w:rPr>
      </w:pPr>
      <w:proofErr w:type="spellStart"/>
      <w:r w:rsidRPr="00E469EF">
        <w:rPr>
          <w:lang w:val="vi-VN"/>
        </w:rPr>
        <w:t>createdAt</w:t>
      </w:r>
      <w:proofErr w:type="spellEnd"/>
      <w:r w:rsidRPr="00E469EF">
        <w:rPr>
          <w:lang w:val="vi-VN"/>
        </w:rPr>
        <w:t xml:space="preserve"> (</w:t>
      </w:r>
      <w:proofErr w:type="spellStart"/>
      <w:r w:rsidRPr="00E469EF">
        <w:rPr>
          <w:lang w:val="vi-VN"/>
        </w:rPr>
        <w:t>datetime</w:t>
      </w:r>
      <w:proofErr w:type="spellEnd"/>
      <w:r w:rsidRPr="00E469EF">
        <w:rPr>
          <w:lang w:val="vi-VN"/>
        </w:rPr>
        <w:t>): Thời điểm tạo bản ghi hình ảnh.</w:t>
      </w:r>
    </w:p>
    <w:p w14:paraId="21D67D9E" w14:textId="7E1B2D83" w:rsidR="00E469EF" w:rsidRPr="00E469EF" w:rsidRDefault="00E469EF" w:rsidP="00E469EF">
      <w:pPr>
        <w:pStyle w:val="Nidungvnbn"/>
        <w:numPr>
          <w:ilvl w:val="0"/>
          <w:numId w:val="60"/>
        </w:numPr>
        <w:rPr>
          <w:lang w:val="vi-VN"/>
        </w:rPr>
      </w:pPr>
      <w:proofErr w:type="spellStart"/>
      <w:r w:rsidRPr="00E469EF">
        <w:rPr>
          <w:lang w:val="vi-VN"/>
        </w:rPr>
        <w:t>updatedAt</w:t>
      </w:r>
      <w:proofErr w:type="spellEnd"/>
      <w:r w:rsidRPr="00E469EF">
        <w:rPr>
          <w:lang w:val="vi-VN"/>
        </w:rPr>
        <w:t xml:space="preserve"> (</w:t>
      </w:r>
      <w:proofErr w:type="spellStart"/>
      <w:r w:rsidRPr="00E469EF">
        <w:rPr>
          <w:lang w:val="vi-VN"/>
        </w:rPr>
        <w:t>datetime</w:t>
      </w:r>
      <w:proofErr w:type="spellEnd"/>
      <w:r w:rsidRPr="00E469EF">
        <w:rPr>
          <w:lang w:val="vi-VN"/>
        </w:rPr>
        <w:t>): Thời điểm cập nhật bản ghi gần nhất.</w:t>
      </w:r>
    </w:p>
    <w:p w14:paraId="66367692" w14:textId="153806A7" w:rsidR="00256964" w:rsidRPr="00E469EF" w:rsidRDefault="00256964" w:rsidP="00256964">
      <w:pPr>
        <w:pStyle w:val="Nidungvnbn"/>
        <w:rPr>
          <w:lang w:val="vi-VN"/>
        </w:rPr>
      </w:pPr>
    </w:p>
    <w:p w14:paraId="526FBF2A" w14:textId="3C348D29" w:rsidR="00256964" w:rsidRPr="005A0C8B" w:rsidRDefault="00256964" w:rsidP="00256964">
      <w:pPr>
        <w:pStyle w:val="Tiumccp3"/>
        <w:rPr>
          <w:lang w:val="vi-VN"/>
        </w:rPr>
      </w:pPr>
      <w:bookmarkStart w:id="78" w:name="_Toc195953855"/>
      <w:r w:rsidRPr="005A0C8B">
        <w:rPr>
          <w:lang w:val="vi-VN"/>
        </w:rPr>
        <w:t>3.4.</w:t>
      </w:r>
      <w:r w:rsidR="00E469EF" w:rsidRPr="005A0C8B">
        <w:rPr>
          <w:lang w:val="vi-VN"/>
        </w:rPr>
        <w:t>12</w:t>
      </w:r>
      <w:r w:rsidRPr="005A0C8B">
        <w:rPr>
          <w:lang w:val="vi-VN"/>
        </w:rPr>
        <w:t xml:space="preserve"> Bảng </w:t>
      </w:r>
      <w:proofErr w:type="spellStart"/>
      <w:r w:rsidR="00E469EF" w:rsidRPr="005A0C8B">
        <w:rPr>
          <w:lang w:val="vi-VN"/>
        </w:rPr>
        <w:t>News</w:t>
      </w:r>
      <w:bookmarkEnd w:id="78"/>
      <w:proofErr w:type="spellEnd"/>
    </w:p>
    <w:p w14:paraId="24059F54" w14:textId="44B35DF6" w:rsidR="00256964" w:rsidRDefault="00E469EF" w:rsidP="00256964">
      <w:pPr>
        <w:pStyle w:val="Nidungvnbn"/>
      </w:pPr>
      <w:r w:rsidRPr="005A0C8B">
        <w:rPr>
          <w:lang w:val="vi-VN"/>
        </w:rPr>
        <w:t>Bảng này lưu trữ các bài viết tin tức được đăng trên hệ thống, thường là các bài viết chia sẻ kiến thức, khuyến mãi hoặc thông báo liên quan đến cửa hàng chăm sóc thú cưng.</w:t>
      </w:r>
      <w:r w:rsidR="00256964" w:rsidRPr="005A0C8B">
        <w:rPr>
          <w:lang w:val="vi-VN"/>
        </w:rPr>
        <w:t xml:space="preserve"> </w:t>
      </w:r>
      <w:proofErr w:type="spellStart"/>
      <w:r w:rsidR="00256964">
        <w:t>Bảng</w:t>
      </w:r>
      <w:proofErr w:type="spellEnd"/>
      <w:r w:rsidR="00256964">
        <w:t xml:space="preserve"> </w:t>
      </w:r>
      <w:proofErr w:type="spellStart"/>
      <w:r w:rsidR="00256964">
        <w:t>này</w:t>
      </w:r>
      <w:proofErr w:type="spellEnd"/>
      <w:r w:rsidR="00256964">
        <w:t xml:space="preserve"> </w:t>
      </w:r>
      <w:proofErr w:type="spellStart"/>
      <w:r w:rsidR="00256964">
        <w:t>có</w:t>
      </w:r>
      <w:proofErr w:type="spellEnd"/>
      <w:r w:rsidR="00256964">
        <w:t xml:space="preserve"> </w:t>
      </w:r>
      <w:proofErr w:type="spellStart"/>
      <w:r w:rsidR="00256964">
        <w:t>các</w:t>
      </w:r>
      <w:proofErr w:type="spellEnd"/>
      <w:r w:rsidR="00256964">
        <w:t xml:space="preserve"> </w:t>
      </w:r>
      <w:proofErr w:type="spellStart"/>
      <w:r w:rsidR="00256964">
        <w:t>trường</w:t>
      </w:r>
      <w:proofErr w:type="spellEnd"/>
      <w:r w:rsidR="00256964">
        <w:t xml:space="preserve"> </w:t>
      </w:r>
      <w:proofErr w:type="spellStart"/>
      <w:r w:rsidR="00256964">
        <w:t>như</w:t>
      </w:r>
      <w:proofErr w:type="spellEnd"/>
      <w:r w:rsidR="00256964">
        <w:t xml:space="preserve"> </w:t>
      </w:r>
      <w:proofErr w:type="spellStart"/>
      <w:r w:rsidR="00256964">
        <w:t>sau</w:t>
      </w:r>
      <w:proofErr w:type="spellEnd"/>
      <w:r w:rsidR="00256964">
        <w:t>:</w:t>
      </w:r>
    </w:p>
    <w:p w14:paraId="10187BD2" w14:textId="281C79EC" w:rsidR="005A4AF4" w:rsidRPr="005A4AF4" w:rsidRDefault="005A4AF4" w:rsidP="005A4AF4">
      <w:pPr>
        <w:pStyle w:val="Nidungvnbn"/>
        <w:numPr>
          <w:ilvl w:val="0"/>
          <w:numId w:val="60"/>
        </w:numPr>
        <w:rPr>
          <w:lang w:val="vi-VN"/>
        </w:rPr>
      </w:pPr>
      <w:proofErr w:type="spellStart"/>
      <w:r w:rsidRPr="005A4AF4">
        <w:rPr>
          <w:lang w:val="vi-VN"/>
        </w:rPr>
        <w:t>id</w:t>
      </w:r>
      <w:proofErr w:type="spellEnd"/>
      <w:r w:rsidRPr="005A4AF4">
        <w:rPr>
          <w:lang w:val="vi-VN"/>
        </w:rPr>
        <w:t xml:space="preserve"> (</w:t>
      </w:r>
      <w:proofErr w:type="spellStart"/>
      <w:r w:rsidRPr="005A4AF4">
        <w:rPr>
          <w:lang w:val="vi-VN"/>
        </w:rPr>
        <w:t>int</w:t>
      </w:r>
      <w:proofErr w:type="spellEnd"/>
      <w:r w:rsidRPr="005A4AF4">
        <w:rPr>
          <w:lang w:val="vi-VN"/>
        </w:rPr>
        <w:t>, PK, AI): Mã định danh duy nhất cho mỗi bài viết tin tức.</w:t>
      </w:r>
    </w:p>
    <w:p w14:paraId="1652DC31" w14:textId="677E12CC" w:rsidR="005A4AF4" w:rsidRPr="005A4AF4" w:rsidRDefault="005A4AF4" w:rsidP="005A4AF4">
      <w:pPr>
        <w:pStyle w:val="Nidungvnbn"/>
        <w:numPr>
          <w:ilvl w:val="0"/>
          <w:numId w:val="60"/>
        </w:numPr>
        <w:rPr>
          <w:lang w:val="vi-VN"/>
        </w:rPr>
      </w:pPr>
      <w:proofErr w:type="spellStart"/>
      <w:r w:rsidRPr="005A4AF4">
        <w:rPr>
          <w:lang w:val="vi-VN"/>
        </w:rPr>
        <w:t>name</w:t>
      </w:r>
      <w:proofErr w:type="spellEnd"/>
      <w:r w:rsidRPr="005A4AF4">
        <w:rPr>
          <w:lang w:val="vi-VN"/>
        </w:rPr>
        <w:t xml:space="preserve"> (</w:t>
      </w:r>
      <w:proofErr w:type="spellStart"/>
      <w:r w:rsidRPr="005A4AF4">
        <w:rPr>
          <w:lang w:val="vi-VN"/>
        </w:rPr>
        <w:t>varchar</w:t>
      </w:r>
      <w:proofErr w:type="spellEnd"/>
      <w:r w:rsidRPr="005A4AF4">
        <w:rPr>
          <w:lang w:val="vi-VN"/>
        </w:rPr>
        <w:t>(500)): Tiêu đề của bài viết.</w:t>
      </w:r>
    </w:p>
    <w:p w14:paraId="03D6006C" w14:textId="6AA4018F" w:rsidR="005A4AF4" w:rsidRPr="005A4AF4" w:rsidRDefault="005A4AF4" w:rsidP="005A4AF4">
      <w:pPr>
        <w:pStyle w:val="Nidungvnbn"/>
        <w:numPr>
          <w:ilvl w:val="0"/>
          <w:numId w:val="60"/>
        </w:numPr>
        <w:rPr>
          <w:lang w:val="vi-VN"/>
        </w:rPr>
      </w:pPr>
      <w:proofErr w:type="spellStart"/>
      <w:r w:rsidRPr="005A4AF4">
        <w:rPr>
          <w:lang w:val="vi-VN"/>
        </w:rPr>
        <w:t>samary</w:t>
      </w:r>
      <w:proofErr w:type="spellEnd"/>
      <w:r w:rsidRPr="005A4AF4">
        <w:rPr>
          <w:lang w:val="vi-VN"/>
        </w:rPr>
        <w:t xml:space="preserve"> (</w:t>
      </w:r>
      <w:proofErr w:type="spellStart"/>
      <w:r w:rsidRPr="005A4AF4">
        <w:rPr>
          <w:lang w:val="vi-VN"/>
        </w:rPr>
        <w:t>varchar</w:t>
      </w:r>
      <w:proofErr w:type="spellEnd"/>
      <w:r w:rsidRPr="005A4AF4">
        <w:rPr>
          <w:lang w:val="vi-VN"/>
        </w:rPr>
        <w:t>(1000)): Tóm tắt nội dung chính của bài viết.</w:t>
      </w:r>
    </w:p>
    <w:p w14:paraId="43DAE0B0" w14:textId="30DCC8E8" w:rsidR="005A4AF4" w:rsidRPr="005A4AF4" w:rsidRDefault="005A4AF4" w:rsidP="005A4AF4">
      <w:pPr>
        <w:pStyle w:val="Nidungvnbn"/>
        <w:numPr>
          <w:ilvl w:val="0"/>
          <w:numId w:val="60"/>
        </w:numPr>
        <w:rPr>
          <w:lang w:val="vi-VN"/>
        </w:rPr>
      </w:pPr>
      <w:proofErr w:type="spellStart"/>
      <w:r w:rsidRPr="005A4AF4">
        <w:rPr>
          <w:lang w:val="vi-VN"/>
        </w:rPr>
        <w:t>content</w:t>
      </w:r>
      <w:proofErr w:type="spellEnd"/>
      <w:r w:rsidRPr="005A4AF4">
        <w:rPr>
          <w:lang w:val="vi-VN"/>
        </w:rPr>
        <w:t xml:space="preserve"> (</w:t>
      </w:r>
      <w:proofErr w:type="spellStart"/>
      <w:r w:rsidRPr="005A4AF4">
        <w:rPr>
          <w:lang w:val="vi-VN"/>
        </w:rPr>
        <w:t>text</w:t>
      </w:r>
      <w:proofErr w:type="spellEnd"/>
      <w:r w:rsidRPr="005A4AF4">
        <w:rPr>
          <w:lang w:val="vi-VN"/>
        </w:rPr>
        <w:t>): Nội dung chi tiết của bài viết.</w:t>
      </w:r>
    </w:p>
    <w:p w14:paraId="3EEA9548" w14:textId="21142CB9" w:rsidR="005A4AF4" w:rsidRPr="005A4AF4" w:rsidRDefault="005A4AF4" w:rsidP="005A4AF4">
      <w:pPr>
        <w:pStyle w:val="Nidungvnbn"/>
        <w:numPr>
          <w:ilvl w:val="0"/>
          <w:numId w:val="60"/>
        </w:numPr>
        <w:rPr>
          <w:lang w:val="vi-VN"/>
        </w:rPr>
      </w:pPr>
      <w:proofErr w:type="spellStart"/>
      <w:r w:rsidRPr="005A4AF4">
        <w:rPr>
          <w:lang w:val="vi-VN"/>
        </w:rPr>
        <w:t>avatar</w:t>
      </w:r>
      <w:proofErr w:type="spellEnd"/>
      <w:r w:rsidRPr="005A4AF4">
        <w:rPr>
          <w:lang w:val="vi-VN"/>
        </w:rPr>
        <w:t xml:space="preserve"> (</w:t>
      </w:r>
      <w:proofErr w:type="spellStart"/>
      <w:r w:rsidRPr="005A4AF4">
        <w:rPr>
          <w:lang w:val="vi-VN"/>
        </w:rPr>
        <w:t>varchar</w:t>
      </w:r>
      <w:proofErr w:type="spellEnd"/>
      <w:r w:rsidRPr="005A4AF4">
        <w:rPr>
          <w:lang w:val="vi-VN"/>
        </w:rPr>
        <w:t>(500)): Đường dẫn đến hình ảnh đại diện của bài viết.</w:t>
      </w:r>
    </w:p>
    <w:p w14:paraId="486DC0B9" w14:textId="1E0470C7" w:rsidR="005A4AF4" w:rsidRPr="005A4AF4" w:rsidRDefault="005A4AF4" w:rsidP="005A4AF4">
      <w:pPr>
        <w:pStyle w:val="Nidungvnbn"/>
        <w:numPr>
          <w:ilvl w:val="0"/>
          <w:numId w:val="60"/>
        </w:numPr>
        <w:rPr>
          <w:lang w:val="vi-VN"/>
        </w:rPr>
      </w:pPr>
      <w:proofErr w:type="spellStart"/>
      <w:r w:rsidRPr="005A4AF4">
        <w:rPr>
          <w:lang w:val="vi-VN"/>
        </w:rPr>
        <w:t>userId</w:t>
      </w:r>
      <w:proofErr w:type="spellEnd"/>
      <w:r w:rsidRPr="005A4AF4">
        <w:rPr>
          <w:lang w:val="vi-VN"/>
        </w:rPr>
        <w:t xml:space="preserve"> (</w:t>
      </w:r>
      <w:proofErr w:type="spellStart"/>
      <w:r w:rsidRPr="005A4AF4">
        <w:rPr>
          <w:lang w:val="vi-VN"/>
        </w:rPr>
        <w:t>int</w:t>
      </w:r>
      <w:proofErr w:type="spellEnd"/>
      <w:r w:rsidRPr="005A4AF4">
        <w:rPr>
          <w:lang w:val="vi-VN"/>
        </w:rPr>
        <w:t xml:space="preserve">): Khóa ngoại liên kết đến bảng </w:t>
      </w:r>
      <w:proofErr w:type="spellStart"/>
      <w:r w:rsidRPr="005A4AF4">
        <w:rPr>
          <w:lang w:val="vi-VN"/>
        </w:rPr>
        <w:t>users</w:t>
      </w:r>
      <w:proofErr w:type="spellEnd"/>
      <w:r w:rsidRPr="005A4AF4">
        <w:rPr>
          <w:lang w:val="vi-VN"/>
        </w:rPr>
        <w:t>, xác định người đăng bài viết.</w:t>
      </w:r>
    </w:p>
    <w:p w14:paraId="358763AE" w14:textId="2B674548" w:rsidR="005A4AF4" w:rsidRPr="005A4AF4" w:rsidRDefault="005A4AF4" w:rsidP="005A4AF4">
      <w:pPr>
        <w:pStyle w:val="Nidungvnbn"/>
        <w:numPr>
          <w:ilvl w:val="0"/>
          <w:numId w:val="60"/>
        </w:numPr>
        <w:rPr>
          <w:lang w:val="vi-VN"/>
        </w:rPr>
      </w:pPr>
      <w:proofErr w:type="spellStart"/>
      <w:r w:rsidRPr="005A4AF4">
        <w:rPr>
          <w:lang w:val="vi-VN"/>
        </w:rPr>
        <w:t>status</w:t>
      </w:r>
      <w:proofErr w:type="spellEnd"/>
      <w:r w:rsidRPr="005A4AF4">
        <w:rPr>
          <w:lang w:val="vi-VN"/>
        </w:rPr>
        <w:t xml:space="preserve"> (</w:t>
      </w:r>
      <w:proofErr w:type="spellStart"/>
      <w:r w:rsidRPr="005A4AF4">
        <w:rPr>
          <w:lang w:val="vi-VN"/>
        </w:rPr>
        <w:t>int</w:t>
      </w:r>
      <w:proofErr w:type="spellEnd"/>
      <w:r w:rsidRPr="005A4AF4">
        <w:rPr>
          <w:lang w:val="vi-VN"/>
        </w:rPr>
        <w:t>): Trạng thái của bài viết (ví dụ: 1 – hiển thị, 0 – ẩn).</w:t>
      </w:r>
    </w:p>
    <w:p w14:paraId="2607E853" w14:textId="33D99D78" w:rsidR="005A4AF4" w:rsidRPr="005A4AF4" w:rsidRDefault="005A4AF4" w:rsidP="005A4AF4">
      <w:pPr>
        <w:pStyle w:val="Nidungvnbn"/>
        <w:numPr>
          <w:ilvl w:val="0"/>
          <w:numId w:val="60"/>
        </w:numPr>
        <w:rPr>
          <w:lang w:val="vi-VN"/>
        </w:rPr>
      </w:pPr>
      <w:proofErr w:type="spellStart"/>
      <w:r w:rsidRPr="005A4AF4">
        <w:rPr>
          <w:lang w:val="vi-VN"/>
        </w:rPr>
        <w:t>createdAt</w:t>
      </w:r>
      <w:proofErr w:type="spellEnd"/>
      <w:r w:rsidRPr="005A4AF4">
        <w:rPr>
          <w:lang w:val="vi-VN"/>
        </w:rPr>
        <w:t xml:space="preserve"> (</w:t>
      </w:r>
      <w:proofErr w:type="spellStart"/>
      <w:r w:rsidRPr="005A4AF4">
        <w:rPr>
          <w:lang w:val="vi-VN"/>
        </w:rPr>
        <w:t>datetime</w:t>
      </w:r>
      <w:proofErr w:type="spellEnd"/>
      <w:r w:rsidRPr="005A4AF4">
        <w:rPr>
          <w:lang w:val="vi-VN"/>
        </w:rPr>
        <w:t>): Thời điểm tạo bài viết.</w:t>
      </w:r>
    </w:p>
    <w:p w14:paraId="18687107" w14:textId="3E7AD4EB" w:rsidR="005A4AF4" w:rsidRDefault="005A4AF4" w:rsidP="005A4AF4">
      <w:pPr>
        <w:pStyle w:val="Nidungvnbn"/>
        <w:numPr>
          <w:ilvl w:val="0"/>
          <w:numId w:val="60"/>
        </w:numPr>
        <w:rPr>
          <w:lang w:val="vi-VN"/>
        </w:rPr>
      </w:pPr>
      <w:proofErr w:type="spellStart"/>
      <w:r w:rsidRPr="005A4AF4">
        <w:rPr>
          <w:lang w:val="vi-VN"/>
        </w:rPr>
        <w:t>updatedAt</w:t>
      </w:r>
      <w:proofErr w:type="spellEnd"/>
      <w:r w:rsidRPr="005A4AF4">
        <w:rPr>
          <w:lang w:val="vi-VN"/>
        </w:rPr>
        <w:t xml:space="preserve"> (</w:t>
      </w:r>
      <w:proofErr w:type="spellStart"/>
      <w:r w:rsidRPr="005A4AF4">
        <w:rPr>
          <w:lang w:val="vi-VN"/>
        </w:rPr>
        <w:t>datetime</w:t>
      </w:r>
      <w:proofErr w:type="spellEnd"/>
      <w:r w:rsidRPr="005A4AF4">
        <w:rPr>
          <w:lang w:val="vi-VN"/>
        </w:rPr>
        <w:t>): Thời điểm bài viết được cập nhật gần nhất.</w:t>
      </w:r>
    </w:p>
    <w:p w14:paraId="3CFCC238" w14:textId="77777777" w:rsidR="00D0421E" w:rsidRDefault="00D0421E" w:rsidP="00D0421E">
      <w:pPr>
        <w:pStyle w:val="Tiumccp3"/>
        <w:rPr>
          <w:lang w:val="vi-VN"/>
        </w:rPr>
      </w:pPr>
    </w:p>
    <w:p w14:paraId="326CBBBA" w14:textId="5BB6D7FA" w:rsidR="00D0421E" w:rsidRPr="00D0421E" w:rsidRDefault="00D0421E" w:rsidP="00D0421E">
      <w:pPr>
        <w:pStyle w:val="Tiumccp3"/>
        <w:rPr>
          <w:lang w:val="vi-VN"/>
        </w:rPr>
      </w:pPr>
      <w:bookmarkStart w:id="79" w:name="_Toc195953856"/>
      <w:r w:rsidRPr="00D0421E">
        <w:rPr>
          <w:lang w:val="vi-VN"/>
        </w:rPr>
        <w:t>3.4.</w:t>
      </w:r>
      <w:r>
        <w:rPr>
          <w:lang w:val="vi-VN"/>
        </w:rPr>
        <w:t>13</w:t>
      </w:r>
      <w:r w:rsidRPr="00D0421E">
        <w:rPr>
          <w:lang w:val="vi-VN"/>
        </w:rPr>
        <w:t xml:space="preserve"> Bảng </w:t>
      </w:r>
      <w:proofErr w:type="spellStart"/>
      <w:r w:rsidRPr="001651BA">
        <w:rPr>
          <w:lang w:val="vi-VN"/>
        </w:rPr>
        <w:t>Schedules</w:t>
      </w:r>
      <w:bookmarkEnd w:id="79"/>
      <w:proofErr w:type="spellEnd"/>
    </w:p>
    <w:p w14:paraId="106A98C1" w14:textId="11EC6DDE" w:rsidR="00D0421E" w:rsidRPr="001651BA" w:rsidRDefault="001651BA" w:rsidP="00D0421E">
      <w:pPr>
        <w:pStyle w:val="Nidungvnbn"/>
        <w:rPr>
          <w:lang w:val="vi-VN"/>
        </w:rPr>
      </w:pPr>
      <w:r w:rsidRPr="001651BA">
        <w:rPr>
          <w:lang w:val="vi-VN"/>
        </w:rPr>
        <w:lastRenderedPageBreak/>
        <w:t>Bảng này lưu thông tin các lịch hẹn dịch vụ của khách hàng với cửa hàng thú cưng. Dữ liệu bao gồm thông tin liên hệ khách hàng, loại thú cưng, dịch vụ cần sử dụng, khối lượng, và thời gian hẹn.</w:t>
      </w:r>
      <w:r w:rsidR="00D0421E" w:rsidRPr="00D0421E">
        <w:rPr>
          <w:lang w:val="vi-VN"/>
        </w:rPr>
        <w:t xml:space="preserve"> </w:t>
      </w:r>
      <w:r w:rsidR="00D0421E" w:rsidRPr="001651BA">
        <w:rPr>
          <w:lang w:val="vi-VN"/>
        </w:rPr>
        <w:t>Bảng này có các trường như sau:</w:t>
      </w:r>
    </w:p>
    <w:p w14:paraId="2813A7B0" w14:textId="580716A8" w:rsidR="00E36F8D" w:rsidRPr="00E36F8D" w:rsidRDefault="00E36F8D" w:rsidP="00E36F8D">
      <w:pPr>
        <w:pStyle w:val="Nidungvnbn"/>
        <w:numPr>
          <w:ilvl w:val="0"/>
          <w:numId w:val="60"/>
        </w:numPr>
        <w:rPr>
          <w:lang w:val="vi-VN"/>
        </w:rPr>
      </w:pPr>
      <w:proofErr w:type="spellStart"/>
      <w:r w:rsidRPr="00E36F8D">
        <w:rPr>
          <w:lang w:val="vi-VN"/>
        </w:rPr>
        <w:t>id</w:t>
      </w:r>
      <w:proofErr w:type="spellEnd"/>
      <w:r w:rsidRPr="00E36F8D">
        <w:rPr>
          <w:lang w:val="vi-VN"/>
        </w:rPr>
        <w:t xml:space="preserve"> (</w:t>
      </w:r>
      <w:proofErr w:type="spellStart"/>
      <w:r w:rsidRPr="00E36F8D">
        <w:rPr>
          <w:lang w:val="vi-VN"/>
        </w:rPr>
        <w:t>int</w:t>
      </w:r>
      <w:proofErr w:type="spellEnd"/>
      <w:r w:rsidRPr="00E36F8D">
        <w:rPr>
          <w:lang w:val="vi-VN"/>
        </w:rPr>
        <w:t>, PK, AI): Mã định danh duy nhất cho mỗi lịch hẹn.</w:t>
      </w:r>
    </w:p>
    <w:p w14:paraId="1514DAD0" w14:textId="22FD0506" w:rsidR="00E36F8D" w:rsidRPr="00E36F8D" w:rsidRDefault="00E36F8D" w:rsidP="00E36F8D">
      <w:pPr>
        <w:pStyle w:val="Nidungvnbn"/>
        <w:numPr>
          <w:ilvl w:val="0"/>
          <w:numId w:val="60"/>
        </w:numPr>
        <w:rPr>
          <w:lang w:val="vi-VN"/>
        </w:rPr>
      </w:pPr>
      <w:proofErr w:type="spellStart"/>
      <w:r w:rsidRPr="00E36F8D">
        <w:rPr>
          <w:lang w:val="vi-VN"/>
        </w:rPr>
        <w:t>name</w:t>
      </w:r>
      <w:proofErr w:type="spellEnd"/>
      <w:r w:rsidRPr="00E36F8D">
        <w:rPr>
          <w:lang w:val="vi-VN"/>
        </w:rPr>
        <w:t xml:space="preserve"> (</w:t>
      </w:r>
      <w:proofErr w:type="spellStart"/>
      <w:r w:rsidRPr="00E36F8D">
        <w:rPr>
          <w:lang w:val="vi-VN"/>
        </w:rPr>
        <w:t>varchar</w:t>
      </w:r>
      <w:proofErr w:type="spellEnd"/>
      <w:r w:rsidRPr="00E36F8D">
        <w:rPr>
          <w:lang w:val="vi-VN"/>
        </w:rPr>
        <w:t>(255)): Họ tên của người đặt lịch.</w:t>
      </w:r>
    </w:p>
    <w:p w14:paraId="5C1B292A" w14:textId="5FB6706C" w:rsidR="00E36F8D" w:rsidRPr="00E36F8D" w:rsidRDefault="00E36F8D" w:rsidP="00E36F8D">
      <w:pPr>
        <w:pStyle w:val="Nidungvnbn"/>
        <w:numPr>
          <w:ilvl w:val="0"/>
          <w:numId w:val="60"/>
        </w:numPr>
        <w:rPr>
          <w:lang w:val="vi-VN"/>
        </w:rPr>
      </w:pPr>
      <w:proofErr w:type="spellStart"/>
      <w:r w:rsidRPr="00E36F8D">
        <w:rPr>
          <w:lang w:val="vi-VN"/>
        </w:rPr>
        <w:t>email</w:t>
      </w:r>
      <w:proofErr w:type="spellEnd"/>
      <w:r w:rsidRPr="00E36F8D">
        <w:rPr>
          <w:lang w:val="vi-VN"/>
        </w:rPr>
        <w:t xml:space="preserve"> (</w:t>
      </w:r>
      <w:proofErr w:type="spellStart"/>
      <w:r w:rsidRPr="00E36F8D">
        <w:rPr>
          <w:lang w:val="vi-VN"/>
        </w:rPr>
        <w:t>varchar</w:t>
      </w:r>
      <w:proofErr w:type="spellEnd"/>
      <w:r w:rsidRPr="00E36F8D">
        <w:rPr>
          <w:lang w:val="vi-VN"/>
        </w:rPr>
        <w:t xml:space="preserve">(255)): Địa chỉ </w:t>
      </w:r>
      <w:proofErr w:type="spellStart"/>
      <w:r w:rsidRPr="00E36F8D">
        <w:rPr>
          <w:lang w:val="vi-VN"/>
        </w:rPr>
        <w:t>email</w:t>
      </w:r>
      <w:proofErr w:type="spellEnd"/>
      <w:r w:rsidRPr="00E36F8D">
        <w:rPr>
          <w:lang w:val="vi-VN"/>
        </w:rPr>
        <w:t xml:space="preserve"> của người đặt lịch.</w:t>
      </w:r>
    </w:p>
    <w:p w14:paraId="190714AA" w14:textId="7503D6BE" w:rsidR="00E36F8D" w:rsidRPr="00E36F8D" w:rsidRDefault="00E36F8D" w:rsidP="00E36F8D">
      <w:pPr>
        <w:pStyle w:val="Nidungvnbn"/>
        <w:numPr>
          <w:ilvl w:val="0"/>
          <w:numId w:val="60"/>
        </w:numPr>
        <w:rPr>
          <w:lang w:val="vi-VN"/>
        </w:rPr>
      </w:pPr>
      <w:proofErr w:type="spellStart"/>
      <w:r w:rsidRPr="00E36F8D">
        <w:rPr>
          <w:lang w:val="vi-VN"/>
        </w:rPr>
        <w:t>address</w:t>
      </w:r>
      <w:proofErr w:type="spellEnd"/>
      <w:r w:rsidRPr="00E36F8D">
        <w:rPr>
          <w:lang w:val="vi-VN"/>
        </w:rPr>
        <w:t xml:space="preserve"> (</w:t>
      </w:r>
      <w:proofErr w:type="spellStart"/>
      <w:r w:rsidRPr="00E36F8D">
        <w:rPr>
          <w:lang w:val="vi-VN"/>
        </w:rPr>
        <w:t>varchar</w:t>
      </w:r>
      <w:proofErr w:type="spellEnd"/>
      <w:r w:rsidRPr="00E36F8D">
        <w:rPr>
          <w:lang w:val="vi-VN"/>
        </w:rPr>
        <w:t>(255)): Địa chỉ của khách hàng.</w:t>
      </w:r>
    </w:p>
    <w:p w14:paraId="3FB08085" w14:textId="2F522C5D" w:rsidR="00E36F8D" w:rsidRPr="00E36F8D" w:rsidRDefault="00E36F8D" w:rsidP="00E36F8D">
      <w:pPr>
        <w:pStyle w:val="Nidungvnbn"/>
        <w:numPr>
          <w:ilvl w:val="0"/>
          <w:numId w:val="60"/>
        </w:numPr>
        <w:rPr>
          <w:lang w:val="vi-VN"/>
        </w:rPr>
      </w:pPr>
      <w:proofErr w:type="spellStart"/>
      <w:r w:rsidRPr="00E36F8D">
        <w:rPr>
          <w:lang w:val="vi-VN"/>
        </w:rPr>
        <w:t>note</w:t>
      </w:r>
      <w:proofErr w:type="spellEnd"/>
      <w:r w:rsidRPr="00E36F8D">
        <w:rPr>
          <w:lang w:val="vi-VN"/>
        </w:rPr>
        <w:t xml:space="preserve"> (</w:t>
      </w:r>
      <w:proofErr w:type="spellStart"/>
      <w:r w:rsidRPr="00E36F8D">
        <w:rPr>
          <w:lang w:val="vi-VN"/>
        </w:rPr>
        <w:t>text</w:t>
      </w:r>
      <w:proofErr w:type="spellEnd"/>
      <w:r w:rsidRPr="00E36F8D">
        <w:rPr>
          <w:lang w:val="vi-VN"/>
        </w:rPr>
        <w:t>): Ghi chú thêm từ khách hàng liên quan đến lịch hẹn.</w:t>
      </w:r>
    </w:p>
    <w:p w14:paraId="713F4215" w14:textId="7E7CB0A4" w:rsidR="00E36F8D" w:rsidRPr="00E36F8D" w:rsidRDefault="00E36F8D" w:rsidP="00E36F8D">
      <w:pPr>
        <w:pStyle w:val="Nidungvnbn"/>
        <w:numPr>
          <w:ilvl w:val="0"/>
          <w:numId w:val="60"/>
        </w:numPr>
        <w:rPr>
          <w:lang w:val="vi-VN"/>
        </w:rPr>
      </w:pPr>
      <w:proofErr w:type="spellStart"/>
      <w:r w:rsidRPr="00E36F8D">
        <w:rPr>
          <w:lang w:val="vi-VN"/>
        </w:rPr>
        <w:t>phone</w:t>
      </w:r>
      <w:proofErr w:type="spellEnd"/>
      <w:r w:rsidRPr="00E36F8D">
        <w:rPr>
          <w:lang w:val="vi-VN"/>
        </w:rPr>
        <w:t xml:space="preserve"> (</w:t>
      </w:r>
      <w:proofErr w:type="spellStart"/>
      <w:r w:rsidRPr="00E36F8D">
        <w:rPr>
          <w:lang w:val="vi-VN"/>
        </w:rPr>
        <w:t>varchar</w:t>
      </w:r>
      <w:proofErr w:type="spellEnd"/>
      <w:r w:rsidRPr="00E36F8D">
        <w:rPr>
          <w:lang w:val="vi-VN"/>
        </w:rPr>
        <w:t>(255)): Số điện thoại liên lạc của khách hàng.</w:t>
      </w:r>
    </w:p>
    <w:p w14:paraId="22D722AE" w14:textId="10918103" w:rsidR="00E36F8D" w:rsidRPr="00E36F8D" w:rsidRDefault="00E36F8D" w:rsidP="00E36F8D">
      <w:pPr>
        <w:pStyle w:val="Nidungvnbn"/>
        <w:numPr>
          <w:ilvl w:val="0"/>
          <w:numId w:val="60"/>
        </w:numPr>
        <w:rPr>
          <w:lang w:val="vi-VN"/>
        </w:rPr>
      </w:pPr>
      <w:proofErr w:type="spellStart"/>
      <w:r w:rsidRPr="00E36F8D">
        <w:rPr>
          <w:lang w:val="vi-VN"/>
        </w:rPr>
        <w:t>typePet</w:t>
      </w:r>
      <w:proofErr w:type="spellEnd"/>
      <w:r w:rsidRPr="00E36F8D">
        <w:rPr>
          <w:lang w:val="vi-VN"/>
        </w:rPr>
        <w:t xml:space="preserve"> (</w:t>
      </w:r>
      <w:proofErr w:type="spellStart"/>
      <w:r w:rsidRPr="00E36F8D">
        <w:rPr>
          <w:lang w:val="vi-VN"/>
        </w:rPr>
        <w:t>varchar</w:t>
      </w:r>
      <w:proofErr w:type="spellEnd"/>
      <w:r w:rsidRPr="00E36F8D">
        <w:rPr>
          <w:lang w:val="vi-VN"/>
        </w:rPr>
        <w:t>(255)): Loại thú cưng (ví dụ: chó, mèo...).</w:t>
      </w:r>
    </w:p>
    <w:p w14:paraId="325A3B36" w14:textId="390F0644" w:rsidR="00E36F8D" w:rsidRPr="00E36F8D" w:rsidRDefault="00E36F8D" w:rsidP="00E36F8D">
      <w:pPr>
        <w:pStyle w:val="Nidungvnbn"/>
        <w:numPr>
          <w:ilvl w:val="0"/>
          <w:numId w:val="60"/>
        </w:numPr>
        <w:rPr>
          <w:lang w:val="vi-VN"/>
        </w:rPr>
      </w:pPr>
      <w:proofErr w:type="spellStart"/>
      <w:r w:rsidRPr="00E36F8D">
        <w:rPr>
          <w:lang w:val="vi-VN"/>
        </w:rPr>
        <w:t>typeService</w:t>
      </w:r>
      <w:proofErr w:type="spellEnd"/>
      <w:r w:rsidRPr="00E36F8D">
        <w:rPr>
          <w:lang w:val="vi-VN"/>
        </w:rPr>
        <w:t xml:space="preserve"> (</w:t>
      </w:r>
      <w:proofErr w:type="spellStart"/>
      <w:r w:rsidRPr="00E36F8D">
        <w:rPr>
          <w:lang w:val="vi-VN"/>
        </w:rPr>
        <w:t>varchar</w:t>
      </w:r>
      <w:proofErr w:type="spellEnd"/>
      <w:r w:rsidRPr="00E36F8D">
        <w:rPr>
          <w:lang w:val="vi-VN"/>
        </w:rPr>
        <w:t>(255)): Tên dịch vụ mà khách hàng muốn sử dụng.</w:t>
      </w:r>
    </w:p>
    <w:p w14:paraId="4A9E63D4" w14:textId="10701EB2" w:rsidR="00E36F8D" w:rsidRPr="00E36F8D" w:rsidRDefault="00E36F8D" w:rsidP="00E36F8D">
      <w:pPr>
        <w:pStyle w:val="Nidungvnbn"/>
        <w:numPr>
          <w:ilvl w:val="0"/>
          <w:numId w:val="60"/>
        </w:numPr>
        <w:rPr>
          <w:lang w:val="vi-VN"/>
        </w:rPr>
      </w:pPr>
      <w:proofErr w:type="spellStart"/>
      <w:r w:rsidRPr="00E36F8D">
        <w:rPr>
          <w:lang w:val="vi-VN"/>
        </w:rPr>
        <w:t>typeWeight</w:t>
      </w:r>
      <w:proofErr w:type="spellEnd"/>
      <w:r w:rsidRPr="00E36F8D">
        <w:rPr>
          <w:lang w:val="vi-VN"/>
        </w:rPr>
        <w:t xml:space="preserve"> (</w:t>
      </w:r>
      <w:proofErr w:type="spellStart"/>
      <w:r w:rsidRPr="00E36F8D">
        <w:rPr>
          <w:lang w:val="vi-VN"/>
        </w:rPr>
        <w:t>varchar</w:t>
      </w:r>
      <w:proofErr w:type="spellEnd"/>
      <w:r w:rsidRPr="00E36F8D">
        <w:rPr>
          <w:lang w:val="vi-VN"/>
        </w:rPr>
        <w:t>(255)): Loại khối lượng tương ứng với thú cưng (phân loại theo trọng lượng).</w:t>
      </w:r>
    </w:p>
    <w:p w14:paraId="3968945B" w14:textId="38564AC9" w:rsidR="00E36F8D" w:rsidRPr="00E36F8D" w:rsidRDefault="00E36F8D" w:rsidP="00E36F8D">
      <w:pPr>
        <w:pStyle w:val="Nidungvnbn"/>
        <w:numPr>
          <w:ilvl w:val="0"/>
          <w:numId w:val="60"/>
        </w:numPr>
        <w:rPr>
          <w:lang w:val="vi-VN"/>
        </w:rPr>
      </w:pPr>
      <w:proofErr w:type="spellStart"/>
      <w:r w:rsidRPr="00E36F8D">
        <w:rPr>
          <w:lang w:val="vi-VN"/>
        </w:rPr>
        <w:t>date</w:t>
      </w:r>
      <w:proofErr w:type="spellEnd"/>
      <w:r w:rsidRPr="00E36F8D">
        <w:rPr>
          <w:lang w:val="vi-VN"/>
        </w:rPr>
        <w:t xml:space="preserve"> (</w:t>
      </w:r>
      <w:proofErr w:type="spellStart"/>
      <w:r w:rsidRPr="00E36F8D">
        <w:rPr>
          <w:lang w:val="vi-VN"/>
        </w:rPr>
        <w:t>varchar</w:t>
      </w:r>
      <w:proofErr w:type="spellEnd"/>
      <w:r w:rsidRPr="00E36F8D">
        <w:rPr>
          <w:lang w:val="vi-VN"/>
        </w:rPr>
        <w:t>(255)): Ngày giờ hẹn (lưu ở dạng chuỗi thời gian).</w:t>
      </w:r>
    </w:p>
    <w:p w14:paraId="7C1046D0" w14:textId="617FDCBB" w:rsidR="00E36F8D" w:rsidRPr="00E36F8D" w:rsidRDefault="00E36F8D" w:rsidP="00E36F8D">
      <w:pPr>
        <w:pStyle w:val="Nidungvnbn"/>
        <w:numPr>
          <w:ilvl w:val="0"/>
          <w:numId w:val="60"/>
        </w:numPr>
        <w:rPr>
          <w:lang w:val="vi-VN"/>
        </w:rPr>
      </w:pPr>
      <w:proofErr w:type="spellStart"/>
      <w:r w:rsidRPr="00E36F8D">
        <w:rPr>
          <w:lang w:val="vi-VN"/>
        </w:rPr>
        <w:t>createdAt</w:t>
      </w:r>
      <w:proofErr w:type="spellEnd"/>
      <w:r w:rsidRPr="00E36F8D">
        <w:rPr>
          <w:lang w:val="vi-VN"/>
        </w:rPr>
        <w:t xml:space="preserve"> (</w:t>
      </w:r>
      <w:proofErr w:type="spellStart"/>
      <w:r w:rsidRPr="00E36F8D">
        <w:rPr>
          <w:lang w:val="vi-VN"/>
        </w:rPr>
        <w:t>datetime</w:t>
      </w:r>
      <w:proofErr w:type="spellEnd"/>
      <w:r w:rsidRPr="00E36F8D">
        <w:rPr>
          <w:lang w:val="vi-VN"/>
        </w:rPr>
        <w:t>): Ngày giờ tạo lịch hẹn.</w:t>
      </w:r>
    </w:p>
    <w:p w14:paraId="17799F03" w14:textId="0143D85D" w:rsidR="00E36F8D" w:rsidRPr="00E36F8D" w:rsidRDefault="00E36F8D" w:rsidP="00E36F8D">
      <w:pPr>
        <w:pStyle w:val="Nidungvnbn"/>
        <w:numPr>
          <w:ilvl w:val="0"/>
          <w:numId w:val="60"/>
        </w:numPr>
        <w:rPr>
          <w:lang w:val="vi-VN"/>
        </w:rPr>
      </w:pPr>
      <w:proofErr w:type="spellStart"/>
      <w:r w:rsidRPr="00E36F8D">
        <w:rPr>
          <w:lang w:val="vi-VN"/>
        </w:rPr>
        <w:t>updatedAt</w:t>
      </w:r>
      <w:proofErr w:type="spellEnd"/>
      <w:r w:rsidRPr="00E36F8D">
        <w:rPr>
          <w:lang w:val="vi-VN"/>
        </w:rPr>
        <w:t xml:space="preserve"> (</w:t>
      </w:r>
      <w:proofErr w:type="spellStart"/>
      <w:r w:rsidRPr="00E36F8D">
        <w:rPr>
          <w:lang w:val="vi-VN"/>
        </w:rPr>
        <w:t>datetime</w:t>
      </w:r>
      <w:proofErr w:type="spellEnd"/>
      <w:r w:rsidRPr="00E36F8D">
        <w:rPr>
          <w:lang w:val="vi-VN"/>
        </w:rPr>
        <w:t>): Ngày giờ cập nhật lịch hẹn gần nhất.</w:t>
      </w:r>
    </w:p>
    <w:p w14:paraId="02FDEB0B" w14:textId="77777777" w:rsidR="0059385D" w:rsidRDefault="0059385D" w:rsidP="0059385D">
      <w:pPr>
        <w:pStyle w:val="Tiumccp3"/>
        <w:rPr>
          <w:lang w:val="vi-VN"/>
        </w:rPr>
      </w:pPr>
    </w:p>
    <w:p w14:paraId="078B6F66" w14:textId="7A804758" w:rsidR="0059385D" w:rsidRPr="00D0421E" w:rsidRDefault="0059385D" w:rsidP="0059385D">
      <w:pPr>
        <w:pStyle w:val="Tiumccp3"/>
        <w:rPr>
          <w:lang w:val="vi-VN"/>
        </w:rPr>
      </w:pPr>
      <w:bookmarkStart w:id="80" w:name="_Toc195953857"/>
      <w:r w:rsidRPr="00D0421E">
        <w:rPr>
          <w:lang w:val="vi-VN"/>
        </w:rPr>
        <w:t>3.4.</w:t>
      </w:r>
      <w:r>
        <w:rPr>
          <w:lang w:val="vi-VN"/>
        </w:rPr>
        <w:t>14</w:t>
      </w:r>
      <w:r w:rsidRPr="00D0421E">
        <w:rPr>
          <w:lang w:val="vi-VN"/>
        </w:rPr>
        <w:t xml:space="preserve"> Bảng </w:t>
      </w:r>
      <w:proofErr w:type="spellStart"/>
      <w:r w:rsidRPr="0059385D">
        <w:rPr>
          <w:lang w:val="vi-VN"/>
        </w:rPr>
        <w:t>Socialnetworks</w:t>
      </w:r>
      <w:bookmarkEnd w:id="80"/>
      <w:proofErr w:type="spellEnd"/>
    </w:p>
    <w:p w14:paraId="0B3D6377" w14:textId="283CDE3F" w:rsidR="0059385D" w:rsidRPr="001651BA" w:rsidRDefault="0059385D" w:rsidP="0059385D">
      <w:pPr>
        <w:pStyle w:val="Nidungvnbn"/>
        <w:rPr>
          <w:lang w:val="vi-VN"/>
        </w:rPr>
      </w:pPr>
      <w:r w:rsidRPr="0059385D">
        <w:rPr>
          <w:lang w:val="vi-VN"/>
        </w:rPr>
        <w:t>Bảng này lưu trữ thông tin các mạng xã hội được tích hợp trong hệ thống. Các thông tin bao gồm tên mạng xã hội, biểu tượng, đường dẫn liên kết, màu sắc hiển thị và trạng thái.</w:t>
      </w:r>
      <w:r w:rsidRPr="00D0421E">
        <w:rPr>
          <w:lang w:val="vi-VN"/>
        </w:rPr>
        <w:t xml:space="preserve"> </w:t>
      </w:r>
      <w:r w:rsidRPr="001651BA">
        <w:rPr>
          <w:lang w:val="vi-VN"/>
        </w:rPr>
        <w:t>Bảng này có các trường như sau:</w:t>
      </w:r>
    </w:p>
    <w:p w14:paraId="5E730E33" w14:textId="7A1451A5" w:rsidR="0059385D" w:rsidRPr="0059385D" w:rsidRDefault="0059385D" w:rsidP="0059385D">
      <w:pPr>
        <w:pStyle w:val="Nidungvnbn"/>
        <w:numPr>
          <w:ilvl w:val="0"/>
          <w:numId w:val="60"/>
        </w:numPr>
        <w:rPr>
          <w:lang w:val="vi-VN"/>
        </w:rPr>
      </w:pPr>
      <w:proofErr w:type="spellStart"/>
      <w:r w:rsidRPr="0059385D">
        <w:rPr>
          <w:lang w:val="vi-VN"/>
        </w:rPr>
        <w:t>id</w:t>
      </w:r>
      <w:proofErr w:type="spellEnd"/>
      <w:r w:rsidRPr="0059385D">
        <w:rPr>
          <w:lang w:val="vi-VN"/>
        </w:rPr>
        <w:t xml:space="preserve"> (</w:t>
      </w:r>
      <w:proofErr w:type="spellStart"/>
      <w:r w:rsidRPr="0059385D">
        <w:rPr>
          <w:lang w:val="vi-VN"/>
        </w:rPr>
        <w:t>int</w:t>
      </w:r>
      <w:proofErr w:type="spellEnd"/>
      <w:r w:rsidRPr="0059385D">
        <w:rPr>
          <w:lang w:val="vi-VN"/>
        </w:rPr>
        <w:t>, PK, AI): Mã định danh duy nhất cho mỗi mạng xã hội.</w:t>
      </w:r>
    </w:p>
    <w:p w14:paraId="7EF4A43F" w14:textId="788D1F46" w:rsidR="0059385D" w:rsidRPr="0059385D" w:rsidRDefault="0059385D" w:rsidP="0059385D">
      <w:pPr>
        <w:pStyle w:val="Nidungvnbn"/>
        <w:numPr>
          <w:ilvl w:val="0"/>
          <w:numId w:val="60"/>
        </w:numPr>
        <w:rPr>
          <w:lang w:val="vi-VN"/>
        </w:rPr>
      </w:pPr>
      <w:proofErr w:type="spellStart"/>
      <w:r w:rsidRPr="0059385D">
        <w:rPr>
          <w:lang w:val="vi-VN"/>
        </w:rPr>
        <w:t>name</w:t>
      </w:r>
      <w:proofErr w:type="spellEnd"/>
      <w:r w:rsidRPr="0059385D">
        <w:rPr>
          <w:lang w:val="vi-VN"/>
        </w:rPr>
        <w:t xml:space="preserve"> (</w:t>
      </w:r>
      <w:proofErr w:type="spellStart"/>
      <w:r w:rsidRPr="0059385D">
        <w:rPr>
          <w:lang w:val="vi-VN"/>
        </w:rPr>
        <w:t>varchar</w:t>
      </w:r>
      <w:proofErr w:type="spellEnd"/>
      <w:r w:rsidRPr="0059385D">
        <w:rPr>
          <w:lang w:val="vi-VN"/>
        </w:rPr>
        <w:t xml:space="preserve">(255)): Tên của mạng xã hội (ví dụ: </w:t>
      </w:r>
      <w:proofErr w:type="spellStart"/>
      <w:r w:rsidRPr="0059385D">
        <w:rPr>
          <w:lang w:val="vi-VN"/>
        </w:rPr>
        <w:t>Facebook</w:t>
      </w:r>
      <w:proofErr w:type="spellEnd"/>
      <w:r w:rsidRPr="0059385D">
        <w:rPr>
          <w:lang w:val="vi-VN"/>
        </w:rPr>
        <w:t xml:space="preserve">, </w:t>
      </w:r>
      <w:proofErr w:type="spellStart"/>
      <w:r w:rsidRPr="0059385D">
        <w:rPr>
          <w:lang w:val="vi-VN"/>
        </w:rPr>
        <w:t>Instagram</w:t>
      </w:r>
      <w:proofErr w:type="spellEnd"/>
      <w:r w:rsidRPr="0059385D">
        <w:rPr>
          <w:lang w:val="vi-VN"/>
        </w:rPr>
        <w:t xml:space="preserve">, </w:t>
      </w:r>
      <w:proofErr w:type="spellStart"/>
      <w:r w:rsidRPr="0059385D">
        <w:rPr>
          <w:lang w:val="vi-VN"/>
        </w:rPr>
        <w:t>Zalo</w:t>
      </w:r>
      <w:proofErr w:type="spellEnd"/>
      <w:r w:rsidRPr="0059385D">
        <w:rPr>
          <w:lang w:val="vi-VN"/>
        </w:rPr>
        <w:t>,...).</w:t>
      </w:r>
    </w:p>
    <w:p w14:paraId="0A4E1068" w14:textId="58F5B5D7" w:rsidR="0059385D" w:rsidRPr="0059385D" w:rsidRDefault="0059385D" w:rsidP="0059385D">
      <w:pPr>
        <w:pStyle w:val="Nidungvnbn"/>
        <w:numPr>
          <w:ilvl w:val="0"/>
          <w:numId w:val="60"/>
        </w:numPr>
        <w:rPr>
          <w:lang w:val="vi-VN"/>
        </w:rPr>
      </w:pPr>
      <w:proofErr w:type="spellStart"/>
      <w:r w:rsidRPr="0059385D">
        <w:rPr>
          <w:lang w:val="vi-VN"/>
        </w:rPr>
        <w:t>color</w:t>
      </w:r>
      <w:proofErr w:type="spellEnd"/>
      <w:r w:rsidRPr="0059385D">
        <w:rPr>
          <w:lang w:val="vi-VN"/>
        </w:rPr>
        <w:t xml:space="preserve"> (</w:t>
      </w:r>
      <w:proofErr w:type="spellStart"/>
      <w:r w:rsidRPr="0059385D">
        <w:rPr>
          <w:lang w:val="vi-VN"/>
        </w:rPr>
        <w:t>varchar</w:t>
      </w:r>
      <w:proofErr w:type="spellEnd"/>
      <w:r w:rsidRPr="0059385D">
        <w:rPr>
          <w:lang w:val="vi-VN"/>
        </w:rPr>
        <w:t>(255)): Màu sắc đặc trưng dùng để hiển thị giao diện liên quan đến mạng xã hội.</w:t>
      </w:r>
    </w:p>
    <w:p w14:paraId="6FD821A5" w14:textId="654DEB38" w:rsidR="0059385D" w:rsidRPr="0059385D" w:rsidRDefault="0059385D" w:rsidP="0059385D">
      <w:pPr>
        <w:pStyle w:val="Nidungvnbn"/>
        <w:numPr>
          <w:ilvl w:val="0"/>
          <w:numId w:val="60"/>
        </w:numPr>
        <w:rPr>
          <w:lang w:val="vi-VN"/>
        </w:rPr>
      </w:pPr>
      <w:proofErr w:type="spellStart"/>
      <w:r w:rsidRPr="0059385D">
        <w:rPr>
          <w:lang w:val="vi-VN"/>
        </w:rPr>
        <w:t>icon</w:t>
      </w:r>
      <w:proofErr w:type="spellEnd"/>
      <w:r w:rsidRPr="0059385D">
        <w:rPr>
          <w:lang w:val="vi-VN"/>
        </w:rPr>
        <w:t xml:space="preserve"> (</w:t>
      </w:r>
      <w:proofErr w:type="spellStart"/>
      <w:r w:rsidRPr="0059385D">
        <w:rPr>
          <w:lang w:val="vi-VN"/>
        </w:rPr>
        <w:t>varchar</w:t>
      </w:r>
      <w:proofErr w:type="spellEnd"/>
      <w:r w:rsidRPr="0059385D">
        <w:rPr>
          <w:lang w:val="vi-VN"/>
        </w:rPr>
        <w:t xml:space="preserve">(2000)): Đường dẫn hoặc tên </w:t>
      </w:r>
      <w:proofErr w:type="spellStart"/>
      <w:r w:rsidRPr="0059385D">
        <w:rPr>
          <w:lang w:val="vi-VN"/>
        </w:rPr>
        <w:t>icon</w:t>
      </w:r>
      <w:proofErr w:type="spellEnd"/>
      <w:r w:rsidRPr="0059385D">
        <w:rPr>
          <w:lang w:val="vi-VN"/>
        </w:rPr>
        <w:t xml:space="preserve"> đại diện cho mạng xã hội.</w:t>
      </w:r>
    </w:p>
    <w:p w14:paraId="518FBC2A" w14:textId="7945B5AE" w:rsidR="0059385D" w:rsidRPr="0059385D" w:rsidRDefault="0059385D" w:rsidP="0059385D">
      <w:pPr>
        <w:pStyle w:val="Nidungvnbn"/>
        <w:numPr>
          <w:ilvl w:val="0"/>
          <w:numId w:val="60"/>
        </w:numPr>
        <w:rPr>
          <w:lang w:val="vi-VN"/>
        </w:rPr>
      </w:pPr>
      <w:proofErr w:type="spellStart"/>
      <w:r w:rsidRPr="0059385D">
        <w:rPr>
          <w:lang w:val="vi-VN"/>
        </w:rPr>
        <w:t>link</w:t>
      </w:r>
      <w:proofErr w:type="spellEnd"/>
      <w:r w:rsidRPr="0059385D">
        <w:rPr>
          <w:lang w:val="vi-VN"/>
        </w:rPr>
        <w:t xml:space="preserve"> (</w:t>
      </w:r>
      <w:proofErr w:type="spellStart"/>
      <w:r w:rsidRPr="0059385D">
        <w:rPr>
          <w:lang w:val="vi-VN"/>
        </w:rPr>
        <w:t>varchar</w:t>
      </w:r>
      <w:proofErr w:type="spellEnd"/>
      <w:r w:rsidRPr="0059385D">
        <w:rPr>
          <w:lang w:val="vi-VN"/>
        </w:rPr>
        <w:t>(500)): URL liên kết đến trang mạng xã hội cụ thể.</w:t>
      </w:r>
    </w:p>
    <w:p w14:paraId="12326F9A" w14:textId="0257DB76" w:rsidR="0059385D" w:rsidRPr="0059385D" w:rsidRDefault="0059385D" w:rsidP="0059385D">
      <w:pPr>
        <w:pStyle w:val="Nidungvnbn"/>
        <w:numPr>
          <w:ilvl w:val="0"/>
          <w:numId w:val="60"/>
        </w:numPr>
        <w:rPr>
          <w:lang w:val="vi-VN"/>
        </w:rPr>
      </w:pPr>
      <w:proofErr w:type="spellStart"/>
      <w:r w:rsidRPr="0059385D">
        <w:rPr>
          <w:lang w:val="vi-VN"/>
        </w:rPr>
        <w:t>status</w:t>
      </w:r>
      <w:proofErr w:type="spellEnd"/>
      <w:r w:rsidRPr="0059385D">
        <w:rPr>
          <w:lang w:val="vi-VN"/>
        </w:rPr>
        <w:t xml:space="preserve"> (</w:t>
      </w:r>
      <w:proofErr w:type="spellStart"/>
      <w:r w:rsidRPr="0059385D">
        <w:rPr>
          <w:lang w:val="vi-VN"/>
        </w:rPr>
        <w:t>int</w:t>
      </w:r>
      <w:proofErr w:type="spellEnd"/>
      <w:r w:rsidRPr="0059385D">
        <w:rPr>
          <w:lang w:val="vi-VN"/>
        </w:rPr>
        <w:t>): Trạng thái hoạt động (ví dụ: 1 - đang hoạt động, 0 - không hiển thị).</w:t>
      </w:r>
    </w:p>
    <w:p w14:paraId="33F02057" w14:textId="7F8AEC18" w:rsidR="0059385D" w:rsidRPr="0059385D" w:rsidRDefault="0059385D" w:rsidP="0059385D">
      <w:pPr>
        <w:pStyle w:val="Nidungvnbn"/>
        <w:numPr>
          <w:ilvl w:val="0"/>
          <w:numId w:val="60"/>
        </w:numPr>
        <w:rPr>
          <w:lang w:val="vi-VN"/>
        </w:rPr>
      </w:pPr>
      <w:proofErr w:type="spellStart"/>
      <w:r w:rsidRPr="0059385D">
        <w:rPr>
          <w:lang w:val="vi-VN"/>
        </w:rPr>
        <w:lastRenderedPageBreak/>
        <w:t>createdAt</w:t>
      </w:r>
      <w:proofErr w:type="spellEnd"/>
      <w:r w:rsidRPr="0059385D">
        <w:rPr>
          <w:lang w:val="vi-VN"/>
        </w:rPr>
        <w:t xml:space="preserve"> (</w:t>
      </w:r>
      <w:proofErr w:type="spellStart"/>
      <w:r w:rsidRPr="0059385D">
        <w:rPr>
          <w:lang w:val="vi-VN"/>
        </w:rPr>
        <w:t>datetime</w:t>
      </w:r>
      <w:proofErr w:type="spellEnd"/>
      <w:r w:rsidRPr="0059385D">
        <w:rPr>
          <w:lang w:val="vi-VN"/>
        </w:rPr>
        <w:t>): Ngày và giờ tạo bản ghi.</w:t>
      </w:r>
    </w:p>
    <w:p w14:paraId="1E1588B1" w14:textId="0F9057B3" w:rsidR="0059385D" w:rsidRPr="0059385D" w:rsidRDefault="0059385D" w:rsidP="0059385D">
      <w:pPr>
        <w:pStyle w:val="Nidungvnbn"/>
        <w:numPr>
          <w:ilvl w:val="0"/>
          <w:numId w:val="60"/>
        </w:numPr>
        <w:rPr>
          <w:lang w:val="vi-VN"/>
        </w:rPr>
      </w:pPr>
      <w:proofErr w:type="spellStart"/>
      <w:r w:rsidRPr="0059385D">
        <w:rPr>
          <w:lang w:val="vi-VN"/>
        </w:rPr>
        <w:t>updatedAt</w:t>
      </w:r>
      <w:proofErr w:type="spellEnd"/>
      <w:r w:rsidRPr="0059385D">
        <w:rPr>
          <w:lang w:val="vi-VN"/>
        </w:rPr>
        <w:t xml:space="preserve"> (</w:t>
      </w:r>
      <w:proofErr w:type="spellStart"/>
      <w:r w:rsidRPr="0059385D">
        <w:rPr>
          <w:lang w:val="vi-VN"/>
        </w:rPr>
        <w:t>datetime</w:t>
      </w:r>
      <w:proofErr w:type="spellEnd"/>
      <w:r w:rsidRPr="0059385D">
        <w:rPr>
          <w:lang w:val="vi-VN"/>
        </w:rPr>
        <w:t>): Ngày và giờ cập nhật bản ghi gần nhất.</w:t>
      </w:r>
    </w:p>
    <w:p w14:paraId="09E507E6" w14:textId="77777777" w:rsidR="00D0421E" w:rsidRDefault="00D0421E" w:rsidP="00D0421E">
      <w:pPr>
        <w:pStyle w:val="Nidungvnbn"/>
        <w:ind w:firstLine="0"/>
        <w:rPr>
          <w:lang w:val="vi-VN"/>
        </w:rPr>
      </w:pPr>
    </w:p>
    <w:p w14:paraId="0A2422FB" w14:textId="65C915F3" w:rsidR="0059385D" w:rsidRPr="00D0421E" w:rsidRDefault="0059385D" w:rsidP="0059385D">
      <w:pPr>
        <w:pStyle w:val="Tiumccp3"/>
        <w:rPr>
          <w:lang w:val="vi-VN"/>
        </w:rPr>
      </w:pPr>
      <w:bookmarkStart w:id="81" w:name="_Toc195953858"/>
      <w:r w:rsidRPr="00D0421E">
        <w:rPr>
          <w:lang w:val="vi-VN"/>
        </w:rPr>
        <w:t>3.4.</w:t>
      </w:r>
      <w:r>
        <w:rPr>
          <w:lang w:val="vi-VN"/>
        </w:rPr>
        <w:t>15</w:t>
      </w:r>
      <w:r w:rsidRPr="00D0421E">
        <w:rPr>
          <w:lang w:val="vi-VN"/>
        </w:rPr>
        <w:t xml:space="preserve"> Bảng </w:t>
      </w:r>
      <w:proofErr w:type="spellStart"/>
      <w:r w:rsidRPr="0059385D">
        <w:rPr>
          <w:lang w:val="vi-VN"/>
        </w:rPr>
        <w:t>Tags</w:t>
      </w:r>
      <w:bookmarkEnd w:id="81"/>
      <w:proofErr w:type="spellEnd"/>
    </w:p>
    <w:p w14:paraId="275EAC76" w14:textId="48E4290E" w:rsidR="0059385D" w:rsidRPr="001651BA" w:rsidRDefault="0059385D" w:rsidP="0059385D">
      <w:pPr>
        <w:pStyle w:val="Nidungvnbn"/>
        <w:rPr>
          <w:lang w:val="vi-VN"/>
        </w:rPr>
      </w:pPr>
      <w:r w:rsidRPr="0059385D">
        <w:rPr>
          <w:lang w:val="vi-VN"/>
        </w:rPr>
        <w:t>Bảng này lưu trữ thông tin về các thẻ (</w:t>
      </w:r>
      <w:proofErr w:type="spellStart"/>
      <w:r w:rsidRPr="0059385D">
        <w:rPr>
          <w:lang w:val="vi-VN"/>
        </w:rPr>
        <w:t>tag</w:t>
      </w:r>
      <w:proofErr w:type="spellEnd"/>
      <w:r w:rsidRPr="0059385D">
        <w:rPr>
          <w:lang w:val="vi-VN"/>
        </w:rPr>
        <w:t>) được sử dụng để phân loại hoặc gắn nhãn cho các sản phẩm hoặc tin tức trong hệ thống. Các thẻ giúp hệ thống dễ dàng lọc, tìm kiếm hoặc hiển thị nội dung liên quan.</w:t>
      </w:r>
      <w:r w:rsidRPr="00D0421E">
        <w:rPr>
          <w:lang w:val="vi-VN"/>
        </w:rPr>
        <w:t xml:space="preserve"> </w:t>
      </w:r>
      <w:r w:rsidRPr="001651BA">
        <w:rPr>
          <w:lang w:val="vi-VN"/>
        </w:rPr>
        <w:t>Bảng này có các trường như sau:</w:t>
      </w:r>
    </w:p>
    <w:p w14:paraId="2403152B" w14:textId="21A5C457" w:rsidR="0026382E" w:rsidRPr="0026382E" w:rsidRDefault="0026382E" w:rsidP="0026382E">
      <w:pPr>
        <w:pStyle w:val="Nidungvnbn"/>
        <w:numPr>
          <w:ilvl w:val="0"/>
          <w:numId w:val="60"/>
        </w:numPr>
        <w:rPr>
          <w:lang w:val="vi-VN"/>
        </w:rPr>
      </w:pPr>
      <w:proofErr w:type="spellStart"/>
      <w:r w:rsidRPr="0026382E">
        <w:rPr>
          <w:lang w:val="vi-VN"/>
        </w:rPr>
        <w:t>id</w:t>
      </w:r>
      <w:proofErr w:type="spellEnd"/>
      <w:r w:rsidRPr="0026382E">
        <w:rPr>
          <w:lang w:val="vi-VN"/>
        </w:rPr>
        <w:t xml:space="preserve"> (</w:t>
      </w:r>
      <w:proofErr w:type="spellStart"/>
      <w:r w:rsidRPr="0026382E">
        <w:rPr>
          <w:lang w:val="vi-VN"/>
        </w:rPr>
        <w:t>int</w:t>
      </w:r>
      <w:proofErr w:type="spellEnd"/>
      <w:r w:rsidRPr="0026382E">
        <w:rPr>
          <w:lang w:val="vi-VN"/>
        </w:rPr>
        <w:t>, PK, AI): Mã định danh duy nhất cho mỗi thẻ.</w:t>
      </w:r>
    </w:p>
    <w:p w14:paraId="254FDD2D" w14:textId="6F6A0D2D" w:rsidR="0026382E" w:rsidRPr="0026382E" w:rsidRDefault="0026382E" w:rsidP="0026382E">
      <w:pPr>
        <w:pStyle w:val="Nidungvnbn"/>
        <w:numPr>
          <w:ilvl w:val="0"/>
          <w:numId w:val="60"/>
        </w:numPr>
        <w:rPr>
          <w:lang w:val="vi-VN"/>
        </w:rPr>
      </w:pPr>
      <w:proofErr w:type="spellStart"/>
      <w:r w:rsidRPr="0026382E">
        <w:rPr>
          <w:lang w:val="vi-VN"/>
        </w:rPr>
        <w:t>name</w:t>
      </w:r>
      <w:proofErr w:type="spellEnd"/>
      <w:r w:rsidRPr="0026382E">
        <w:rPr>
          <w:lang w:val="vi-VN"/>
        </w:rPr>
        <w:t xml:space="preserve"> (</w:t>
      </w:r>
      <w:proofErr w:type="spellStart"/>
      <w:r w:rsidRPr="0026382E">
        <w:rPr>
          <w:lang w:val="vi-VN"/>
        </w:rPr>
        <w:t>varchar</w:t>
      </w:r>
      <w:proofErr w:type="spellEnd"/>
      <w:r w:rsidRPr="0026382E">
        <w:rPr>
          <w:lang w:val="vi-VN"/>
        </w:rPr>
        <w:t>(255)): Tên của thẻ (ví dụ: Thú cưng, Khuyến mãi, Dịch vụ, Tin mới,...).</w:t>
      </w:r>
    </w:p>
    <w:p w14:paraId="03E4D6ED" w14:textId="528873CE" w:rsidR="0026382E" w:rsidRPr="0026382E" w:rsidRDefault="0026382E" w:rsidP="0026382E">
      <w:pPr>
        <w:pStyle w:val="Nidungvnbn"/>
        <w:numPr>
          <w:ilvl w:val="0"/>
          <w:numId w:val="60"/>
        </w:numPr>
        <w:rPr>
          <w:lang w:val="vi-VN"/>
        </w:rPr>
      </w:pPr>
      <w:proofErr w:type="spellStart"/>
      <w:r w:rsidRPr="0026382E">
        <w:rPr>
          <w:lang w:val="vi-VN"/>
        </w:rPr>
        <w:t>status</w:t>
      </w:r>
      <w:proofErr w:type="spellEnd"/>
      <w:r w:rsidRPr="0026382E">
        <w:rPr>
          <w:lang w:val="vi-VN"/>
        </w:rPr>
        <w:t xml:space="preserve"> (</w:t>
      </w:r>
      <w:proofErr w:type="spellStart"/>
      <w:r w:rsidRPr="0026382E">
        <w:rPr>
          <w:lang w:val="vi-VN"/>
        </w:rPr>
        <w:t>int</w:t>
      </w:r>
      <w:proofErr w:type="spellEnd"/>
      <w:r w:rsidRPr="0026382E">
        <w:rPr>
          <w:lang w:val="vi-VN"/>
        </w:rPr>
        <w:t>): Trạng thái sử dụng của thẻ (ví dụ: 1 - đang hoạt động, 0 - đã bị ẩn hoặc xóa).</w:t>
      </w:r>
    </w:p>
    <w:p w14:paraId="7D15F1D3" w14:textId="57CF746F" w:rsidR="0026382E" w:rsidRPr="0026382E" w:rsidRDefault="0026382E" w:rsidP="0026382E">
      <w:pPr>
        <w:pStyle w:val="Nidungvnbn"/>
        <w:numPr>
          <w:ilvl w:val="0"/>
          <w:numId w:val="60"/>
        </w:numPr>
        <w:rPr>
          <w:lang w:val="vi-VN"/>
        </w:rPr>
      </w:pPr>
      <w:proofErr w:type="spellStart"/>
      <w:r w:rsidRPr="0026382E">
        <w:rPr>
          <w:lang w:val="vi-VN"/>
        </w:rPr>
        <w:t>createdAt</w:t>
      </w:r>
      <w:proofErr w:type="spellEnd"/>
      <w:r w:rsidRPr="0026382E">
        <w:rPr>
          <w:lang w:val="vi-VN"/>
        </w:rPr>
        <w:t xml:space="preserve"> (</w:t>
      </w:r>
      <w:proofErr w:type="spellStart"/>
      <w:r w:rsidRPr="0026382E">
        <w:rPr>
          <w:lang w:val="vi-VN"/>
        </w:rPr>
        <w:t>datetime</w:t>
      </w:r>
      <w:proofErr w:type="spellEnd"/>
      <w:r w:rsidRPr="0026382E">
        <w:rPr>
          <w:lang w:val="vi-VN"/>
        </w:rPr>
        <w:t>): Ngày và giờ tạo bản ghi.</w:t>
      </w:r>
    </w:p>
    <w:p w14:paraId="4DEB208A" w14:textId="4CB2B4EB" w:rsidR="0026382E" w:rsidRPr="0026382E" w:rsidRDefault="0026382E" w:rsidP="0026382E">
      <w:pPr>
        <w:pStyle w:val="Nidungvnbn"/>
        <w:numPr>
          <w:ilvl w:val="0"/>
          <w:numId w:val="60"/>
        </w:numPr>
        <w:rPr>
          <w:lang w:val="vi-VN"/>
        </w:rPr>
      </w:pPr>
      <w:proofErr w:type="spellStart"/>
      <w:r w:rsidRPr="0026382E">
        <w:rPr>
          <w:lang w:val="vi-VN"/>
        </w:rPr>
        <w:t>updatedAt</w:t>
      </w:r>
      <w:proofErr w:type="spellEnd"/>
      <w:r w:rsidRPr="0026382E">
        <w:rPr>
          <w:lang w:val="vi-VN"/>
        </w:rPr>
        <w:t xml:space="preserve"> (</w:t>
      </w:r>
      <w:proofErr w:type="spellStart"/>
      <w:r w:rsidRPr="0026382E">
        <w:rPr>
          <w:lang w:val="vi-VN"/>
        </w:rPr>
        <w:t>datetime</w:t>
      </w:r>
      <w:proofErr w:type="spellEnd"/>
      <w:r w:rsidRPr="0026382E">
        <w:rPr>
          <w:lang w:val="vi-VN"/>
        </w:rPr>
        <w:t>): Ngày và giờ cập nhật bản ghi gần nhất.</w:t>
      </w:r>
    </w:p>
    <w:p w14:paraId="08901C4C" w14:textId="77777777" w:rsidR="0059385D" w:rsidRPr="005A4AF4" w:rsidRDefault="0059385D" w:rsidP="00D0421E">
      <w:pPr>
        <w:pStyle w:val="Nidungvnbn"/>
        <w:ind w:firstLine="0"/>
        <w:rPr>
          <w:lang w:val="vi-VN"/>
        </w:rPr>
      </w:pPr>
    </w:p>
    <w:p w14:paraId="1A08BB0F" w14:textId="67CADC0B" w:rsidR="0026382E" w:rsidRPr="00D0421E" w:rsidRDefault="0026382E" w:rsidP="0026382E">
      <w:pPr>
        <w:pStyle w:val="Tiumccp3"/>
        <w:rPr>
          <w:lang w:val="vi-VN"/>
        </w:rPr>
      </w:pPr>
      <w:bookmarkStart w:id="82" w:name="_Toc195953859"/>
      <w:r w:rsidRPr="00D0421E">
        <w:rPr>
          <w:lang w:val="vi-VN"/>
        </w:rPr>
        <w:t>3.4.</w:t>
      </w:r>
      <w:r>
        <w:rPr>
          <w:lang w:val="vi-VN"/>
        </w:rPr>
        <w:t>16</w:t>
      </w:r>
      <w:r w:rsidRPr="00D0421E">
        <w:rPr>
          <w:lang w:val="vi-VN"/>
        </w:rPr>
        <w:t xml:space="preserve"> Bảng </w:t>
      </w:r>
      <w:proofErr w:type="spellStart"/>
      <w:r w:rsidRPr="0026382E">
        <w:rPr>
          <w:lang w:val="vi-VN"/>
        </w:rPr>
        <w:t>Tagnews</w:t>
      </w:r>
      <w:bookmarkEnd w:id="82"/>
      <w:proofErr w:type="spellEnd"/>
    </w:p>
    <w:p w14:paraId="5BFCE7EB" w14:textId="06958F5F" w:rsidR="0026382E" w:rsidRPr="001651BA" w:rsidRDefault="0026382E" w:rsidP="0026382E">
      <w:pPr>
        <w:pStyle w:val="Nidungvnbn"/>
        <w:rPr>
          <w:lang w:val="vi-VN"/>
        </w:rPr>
      </w:pPr>
      <w:r w:rsidRPr="0026382E">
        <w:rPr>
          <w:lang w:val="vi-VN"/>
        </w:rPr>
        <w:t xml:space="preserve">Bảng này là bảng liên kết trung gian giữa bảng </w:t>
      </w:r>
      <w:proofErr w:type="spellStart"/>
      <w:r w:rsidRPr="0026382E">
        <w:rPr>
          <w:lang w:val="vi-VN"/>
        </w:rPr>
        <w:t>tags</w:t>
      </w:r>
      <w:proofErr w:type="spellEnd"/>
      <w:r w:rsidRPr="0026382E">
        <w:rPr>
          <w:lang w:val="vi-VN"/>
        </w:rPr>
        <w:t xml:space="preserve"> và bảng </w:t>
      </w:r>
      <w:proofErr w:type="spellStart"/>
      <w:r w:rsidRPr="0026382E">
        <w:rPr>
          <w:lang w:val="vi-VN"/>
        </w:rPr>
        <w:t>news</w:t>
      </w:r>
      <w:proofErr w:type="spellEnd"/>
      <w:r w:rsidRPr="0026382E">
        <w:rPr>
          <w:lang w:val="vi-VN"/>
        </w:rPr>
        <w:t>. Mỗi bản ghi trong bảng này thể hiện mối quan hệ giữa một tin tức và một thẻ, cho phép mỗi tin tức được gắn với nhiều thẻ và ngược lại</w:t>
      </w:r>
      <w:r w:rsidRPr="0059385D">
        <w:rPr>
          <w:lang w:val="vi-VN"/>
        </w:rPr>
        <w:t>.</w:t>
      </w:r>
      <w:r w:rsidRPr="00D0421E">
        <w:rPr>
          <w:lang w:val="vi-VN"/>
        </w:rPr>
        <w:t xml:space="preserve"> </w:t>
      </w:r>
      <w:r w:rsidRPr="001651BA">
        <w:rPr>
          <w:lang w:val="vi-VN"/>
        </w:rPr>
        <w:t>Bảng này có các trường như sau:</w:t>
      </w:r>
    </w:p>
    <w:p w14:paraId="2FEAF01F" w14:textId="525334C9" w:rsidR="00DC0DCD" w:rsidRPr="00DC0DCD" w:rsidRDefault="00DC0DCD" w:rsidP="00DC0DCD">
      <w:pPr>
        <w:pStyle w:val="Nidungvnbn"/>
        <w:numPr>
          <w:ilvl w:val="0"/>
          <w:numId w:val="60"/>
        </w:numPr>
        <w:rPr>
          <w:lang w:val="vi-VN"/>
        </w:rPr>
      </w:pPr>
      <w:proofErr w:type="spellStart"/>
      <w:r w:rsidRPr="00DC0DCD">
        <w:rPr>
          <w:lang w:val="vi-VN"/>
        </w:rPr>
        <w:t>id</w:t>
      </w:r>
      <w:proofErr w:type="spellEnd"/>
      <w:r w:rsidRPr="00DC0DCD">
        <w:rPr>
          <w:lang w:val="vi-VN"/>
        </w:rPr>
        <w:t xml:space="preserve"> (</w:t>
      </w:r>
      <w:proofErr w:type="spellStart"/>
      <w:r w:rsidRPr="00DC0DCD">
        <w:rPr>
          <w:lang w:val="vi-VN"/>
        </w:rPr>
        <w:t>int</w:t>
      </w:r>
      <w:proofErr w:type="spellEnd"/>
      <w:r w:rsidRPr="00DC0DCD">
        <w:rPr>
          <w:lang w:val="vi-VN"/>
        </w:rPr>
        <w:t>, PK, AI): Mã định danh duy nhất cho mỗi bản ghi liên kết.</w:t>
      </w:r>
    </w:p>
    <w:p w14:paraId="630AA97B" w14:textId="5D1CF462" w:rsidR="00DC0DCD" w:rsidRPr="00DC0DCD" w:rsidRDefault="00DC0DCD" w:rsidP="00DC0DCD">
      <w:pPr>
        <w:pStyle w:val="Nidungvnbn"/>
        <w:numPr>
          <w:ilvl w:val="0"/>
          <w:numId w:val="60"/>
        </w:numPr>
        <w:rPr>
          <w:lang w:val="vi-VN"/>
        </w:rPr>
      </w:pPr>
      <w:proofErr w:type="spellStart"/>
      <w:r w:rsidRPr="00DC0DCD">
        <w:rPr>
          <w:lang w:val="vi-VN"/>
        </w:rPr>
        <w:t>tagId</w:t>
      </w:r>
      <w:proofErr w:type="spellEnd"/>
      <w:r w:rsidRPr="00DC0DCD">
        <w:rPr>
          <w:lang w:val="vi-VN"/>
        </w:rPr>
        <w:t xml:space="preserve"> (</w:t>
      </w:r>
      <w:proofErr w:type="spellStart"/>
      <w:r w:rsidRPr="00DC0DCD">
        <w:rPr>
          <w:lang w:val="vi-VN"/>
        </w:rPr>
        <w:t>int</w:t>
      </w:r>
      <w:proofErr w:type="spellEnd"/>
      <w:r w:rsidRPr="00DC0DCD">
        <w:rPr>
          <w:lang w:val="vi-VN"/>
        </w:rPr>
        <w:t xml:space="preserve">): Khóa ngoại tham chiếu đến bảng </w:t>
      </w:r>
      <w:proofErr w:type="spellStart"/>
      <w:r w:rsidRPr="00DC0DCD">
        <w:rPr>
          <w:lang w:val="vi-VN"/>
        </w:rPr>
        <w:t>tags</w:t>
      </w:r>
      <w:proofErr w:type="spellEnd"/>
      <w:r w:rsidRPr="00DC0DCD">
        <w:rPr>
          <w:lang w:val="vi-VN"/>
        </w:rPr>
        <w:t>, cho biết thẻ được gắn với tin tức nào.</w:t>
      </w:r>
    </w:p>
    <w:p w14:paraId="2B14B3D1" w14:textId="3AD84CFC" w:rsidR="00DC0DCD" w:rsidRPr="00DC0DCD" w:rsidRDefault="00DC0DCD" w:rsidP="00DC0DCD">
      <w:pPr>
        <w:pStyle w:val="Nidungvnbn"/>
        <w:numPr>
          <w:ilvl w:val="0"/>
          <w:numId w:val="60"/>
        </w:numPr>
        <w:rPr>
          <w:lang w:val="vi-VN"/>
        </w:rPr>
      </w:pPr>
      <w:proofErr w:type="spellStart"/>
      <w:r w:rsidRPr="00DC0DCD">
        <w:rPr>
          <w:lang w:val="vi-VN"/>
        </w:rPr>
        <w:t>newId</w:t>
      </w:r>
      <w:proofErr w:type="spellEnd"/>
      <w:r w:rsidRPr="00DC0DCD">
        <w:rPr>
          <w:lang w:val="vi-VN"/>
        </w:rPr>
        <w:t xml:space="preserve"> (</w:t>
      </w:r>
      <w:proofErr w:type="spellStart"/>
      <w:r w:rsidRPr="00DC0DCD">
        <w:rPr>
          <w:lang w:val="vi-VN"/>
        </w:rPr>
        <w:t>int</w:t>
      </w:r>
      <w:proofErr w:type="spellEnd"/>
      <w:r w:rsidRPr="00DC0DCD">
        <w:rPr>
          <w:lang w:val="vi-VN"/>
        </w:rPr>
        <w:t xml:space="preserve">): Khóa ngoại tham chiếu đến bảng </w:t>
      </w:r>
      <w:proofErr w:type="spellStart"/>
      <w:r w:rsidRPr="00DC0DCD">
        <w:rPr>
          <w:lang w:val="vi-VN"/>
        </w:rPr>
        <w:t>news</w:t>
      </w:r>
      <w:proofErr w:type="spellEnd"/>
      <w:r w:rsidRPr="00DC0DCD">
        <w:rPr>
          <w:lang w:val="vi-VN"/>
        </w:rPr>
        <w:t>, cho biết tin tức nào được gắn với thẻ.</w:t>
      </w:r>
    </w:p>
    <w:p w14:paraId="5443347D" w14:textId="170E4347" w:rsidR="00DC0DCD" w:rsidRPr="00DC0DCD" w:rsidRDefault="00DC0DCD" w:rsidP="00DC0DCD">
      <w:pPr>
        <w:pStyle w:val="Nidungvnbn"/>
        <w:numPr>
          <w:ilvl w:val="0"/>
          <w:numId w:val="60"/>
        </w:numPr>
        <w:rPr>
          <w:lang w:val="vi-VN"/>
        </w:rPr>
      </w:pPr>
      <w:proofErr w:type="spellStart"/>
      <w:r w:rsidRPr="00DC0DCD">
        <w:rPr>
          <w:lang w:val="vi-VN"/>
        </w:rPr>
        <w:t>createdAt</w:t>
      </w:r>
      <w:proofErr w:type="spellEnd"/>
      <w:r w:rsidRPr="00DC0DCD">
        <w:rPr>
          <w:lang w:val="vi-VN"/>
        </w:rPr>
        <w:t xml:space="preserve"> (</w:t>
      </w:r>
      <w:proofErr w:type="spellStart"/>
      <w:r w:rsidRPr="00DC0DCD">
        <w:rPr>
          <w:lang w:val="vi-VN"/>
        </w:rPr>
        <w:t>datetime</w:t>
      </w:r>
      <w:proofErr w:type="spellEnd"/>
      <w:r w:rsidRPr="00DC0DCD">
        <w:rPr>
          <w:lang w:val="vi-VN"/>
        </w:rPr>
        <w:t>): Ngày và giờ tạo bản ghi liên kết.</w:t>
      </w:r>
    </w:p>
    <w:p w14:paraId="314177E7" w14:textId="1937CB92" w:rsidR="00DC0DCD" w:rsidRPr="00DC0DCD" w:rsidRDefault="00DC0DCD" w:rsidP="00DC0DCD">
      <w:pPr>
        <w:pStyle w:val="Nidungvnbn"/>
        <w:numPr>
          <w:ilvl w:val="0"/>
          <w:numId w:val="60"/>
        </w:numPr>
        <w:rPr>
          <w:lang w:val="vi-VN"/>
        </w:rPr>
      </w:pPr>
      <w:proofErr w:type="spellStart"/>
      <w:r w:rsidRPr="00DC0DCD">
        <w:rPr>
          <w:lang w:val="vi-VN"/>
        </w:rPr>
        <w:t>updatedAt</w:t>
      </w:r>
      <w:proofErr w:type="spellEnd"/>
      <w:r w:rsidRPr="00DC0DCD">
        <w:rPr>
          <w:lang w:val="vi-VN"/>
        </w:rPr>
        <w:t xml:space="preserve"> (</w:t>
      </w:r>
      <w:proofErr w:type="spellStart"/>
      <w:r w:rsidRPr="00DC0DCD">
        <w:rPr>
          <w:lang w:val="vi-VN"/>
        </w:rPr>
        <w:t>datetime</w:t>
      </w:r>
      <w:proofErr w:type="spellEnd"/>
      <w:r w:rsidRPr="00DC0DCD">
        <w:rPr>
          <w:lang w:val="vi-VN"/>
        </w:rPr>
        <w:t>): Ngày và giờ cập nhật bản ghi liên kết gần nhất.</w:t>
      </w:r>
    </w:p>
    <w:p w14:paraId="09207FDE" w14:textId="42349D5E" w:rsidR="00256964" w:rsidRPr="005A4AF4" w:rsidRDefault="00256964" w:rsidP="005A4AF4">
      <w:pPr>
        <w:pStyle w:val="Nidungvnbn"/>
        <w:ind w:firstLine="0"/>
        <w:rPr>
          <w:lang w:val="vi-VN"/>
        </w:rPr>
      </w:pPr>
    </w:p>
    <w:p w14:paraId="6BF990C4" w14:textId="1E3AE88A" w:rsidR="00DC0DCD" w:rsidRPr="00D0421E" w:rsidRDefault="00DC0DCD" w:rsidP="00DC0DCD">
      <w:pPr>
        <w:pStyle w:val="Tiumccp3"/>
        <w:rPr>
          <w:lang w:val="vi-VN"/>
        </w:rPr>
      </w:pPr>
      <w:bookmarkStart w:id="83" w:name="_Toc195953860"/>
      <w:r w:rsidRPr="00D0421E">
        <w:rPr>
          <w:lang w:val="vi-VN"/>
        </w:rPr>
        <w:t>3.4.</w:t>
      </w:r>
      <w:r>
        <w:rPr>
          <w:lang w:val="vi-VN"/>
        </w:rPr>
        <w:t>17</w:t>
      </w:r>
      <w:r w:rsidRPr="00D0421E">
        <w:rPr>
          <w:lang w:val="vi-VN"/>
        </w:rPr>
        <w:t xml:space="preserve"> Bảng </w:t>
      </w:r>
      <w:proofErr w:type="spellStart"/>
      <w:r w:rsidRPr="00920F8A">
        <w:rPr>
          <w:lang w:val="vi-VN"/>
        </w:rPr>
        <w:t>Tagproducts</w:t>
      </w:r>
      <w:bookmarkEnd w:id="83"/>
      <w:proofErr w:type="spellEnd"/>
    </w:p>
    <w:p w14:paraId="6033B267" w14:textId="44679326" w:rsidR="00DC0DCD" w:rsidRPr="001651BA" w:rsidRDefault="00920F8A" w:rsidP="00DC0DCD">
      <w:pPr>
        <w:pStyle w:val="Nidungvnbn"/>
        <w:rPr>
          <w:lang w:val="vi-VN"/>
        </w:rPr>
      </w:pPr>
      <w:r w:rsidRPr="00920F8A">
        <w:rPr>
          <w:lang w:val="vi-VN"/>
        </w:rPr>
        <w:lastRenderedPageBreak/>
        <w:t>Bảng này lưu trữ mối quan hệ nhiều-nhiều giữa sản phẩm và thẻ. Mỗi bản ghi thể hiện việc một sản phẩm được gắn với một thẻ cụ thể, từ đó hỗ trợ phân loại, tìm kiếm và gợi ý sản phẩm dựa trên các thẻ liên quan.</w:t>
      </w:r>
      <w:r w:rsidR="00DC0DCD" w:rsidRPr="0059385D">
        <w:rPr>
          <w:lang w:val="vi-VN"/>
        </w:rPr>
        <w:t>.</w:t>
      </w:r>
      <w:r w:rsidR="00DC0DCD" w:rsidRPr="00D0421E">
        <w:rPr>
          <w:lang w:val="vi-VN"/>
        </w:rPr>
        <w:t xml:space="preserve"> </w:t>
      </w:r>
      <w:r w:rsidR="00DC0DCD" w:rsidRPr="001651BA">
        <w:rPr>
          <w:lang w:val="vi-VN"/>
        </w:rPr>
        <w:t>Bảng này có các trường như sau:</w:t>
      </w:r>
    </w:p>
    <w:p w14:paraId="42125820" w14:textId="570E5294" w:rsidR="00920F8A" w:rsidRPr="00920F8A" w:rsidRDefault="00920F8A" w:rsidP="00920F8A">
      <w:pPr>
        <w:pStyle w:val="oancuaDanhsach"/>
        <w:numPr>
          <w:ilvl w:val="0"/>
          <w:numId w:val="60"/>
        </w:numPr>
        <w:rPr>
          <w:sz w:val="26"/>
          <w:szCs w:val="26"/>
          <w:lang w:val="vi-VN"/>
        </w:rPr>
      </w:pPr>
      <w:proofErr w:type="spellStart"/>
      <w:r w:rsidRPr="00920F8A">
        <w:rPr>
          <w:sz w:val="26"/>
          <w:szCs w:val="26"/>
          <w:lang w:val="vi-VN"/>
        </w:rPr>
        <w:t>id</w:t>
      </w:r>
      <w:proofErr w:type="spellEnd"/>
      <w:r w:rsidRPr="00920F8A">
        <w:rPr>
          <w:sz w:val="26"/>
          <w:szCs w:val="26"/>
          <w:lang w:val="vi-VN"/>
        </w:rPr>
        <w:t xml:space="preserve"> (</w:t>
      </w:r>
      <w:proofErr w:type="spellStart"/>
      <w:r w:rsidRPr="00920F8A">
        <w:rPr>
          <w:sz w:val="26"/>
          <w:szCs w:val="26"/>
          <w:lang w:val="vi-VN"/>
        </w:rPr>
        <w:t>int</w:t>
      </w:r>
      <w:proofErr w:type="spellEnd"/>
      <w:r w:rsidRPr="00920F8A">
        <w:rPr>
          <w:sz w:val="26"/>
          <w:szCs w:val="26"/>
          <w:lang w:val="vi-VN"/>
        </w:rPr>
        <w:t>, PK, AI): Mã định danh duy nhất cho mỗi bản ghi liên kết.</w:t>
      </w:r>
    </w:p>
    <w:p w14:paraId="54CB9406" w14:textId="36BAAD37" w:rsidR="00920F8A" w:rsidRPr="00920F8A" w:rsidRDefault="00920F8A" w:rsidP="00920F8A">
      <w:pPr>
        <w:pStyle w:val="oancuaDanhsach"/>
        <w:numPr>
          <w:ilvl w:val="0"/>
          <w:numId w:val="60"/>
        </w:numPr>
        <w:rPr>
          <w:sz w:val="26"/>
          <w:szCs w:val="26"/>
          <w:lang w:val="vi-VN"/>
        </w:rPr>
      </w:pPr>
      <w:proofErr w:type="spellStart"/>
      <w:r w:rsidRPr="00920F8A">
        <w:rPr>
          <w:sz w:val="26"/>
          <w:szCs w:val="26"/>
          <w:lang w:val="vi-VN"/>
        </w:rPr>
        <w:t>tagId</w:t>
      </w:r>
      <w:proofErr w:type="spellEnd"/>
      <w:r w:rsidRPr="00920F8A">
        <w:rPr>
          <w:sz w:val="26"/>
          <w:szCs w:val="26"/>
          <w:lang w:val="vi-VN"/>
        </w:rPr>
        <w:t xml:space="preserve"> (</w:t>
      </w:r>
      <w:proofErr w:type="spellStart"/>
      <w:r w:rsidRPr="00920F8A">
        <w:rPr>
          <w:sz w:val="26"/>
          <w:szCs w:val="26"/>
          <w:lang w:val="vi-VN"/>
        </w:rPr>
        <w:t>int</w:t>
      </w:r>
      <w:proofErr w:type="spellEnd"/>
      <w:r w:rsidRPr="00920F8A">
        <w:rPr>
          <w:sz w:val="26"/>
          <w:szCs w:val="26"/>
          <w:lang w:val="vi-VN"/>
        </w:rPr>
        <w:t xml:space="preserve">): Khóa ngoại tham chiếu đến bảng </w:t>
      </w:r>
      <w:proofErr w:type="spellStart"/>
      <w:r w:rsidRPr="00920F8A">
        <w:rPr>
          <w:sz w:val="26"/>
          <w:szCs w:val="26"/>
          <w:lang w:val="vi-VN"/>
        </w:rPr>
        <w:t>tags</w:t>
      </w:r>
      <w:proofErr w:type="spellEnd"/>
      <w:r w:rsidRPr="00920F8A">
        <w:rPr>
          <w:sz w:val="26"/>
          <w:szCs w:val="26"/>
          <w:lang w:val="vi-VN"/>
        </w:rPr>
        <w:t>, xác định thẻ liên quan đến sản phẩm.</w:t>
      </w:r>
    </w:p>
    <w:p w14:paraId="20FA8033" w14:textId="6D6C740E" w:rsidR="00920F8A" w:rsidRPr="00920F8A" w:rsidRDefault="00920F8A" w:rsidP="00920F8A">
      <w:pPr>
        <w:pStyle w:val="oancuaDanhsach"/>
        <w:numPr>
          <w:ilvl w:val="0"/>
          <w:numId w:val="60"/>
        </w:numPr>
        <w:rPr>
          <w:sz w:val="26"/>
          <w:szCs w:val="26"/>
          <w:lang w:val="vi-VN"/>
        </w:rPr>
      </w:pPr>
      <w:proofErr w:type="spellStart"/>
      <w:r w:rsidRPr="00920F8A">
        <w:rPr>
          <w:sz w:val="26"/>
          <w:szCs w:val="26"/>
          <w:lang w:val="vi-VN"/>
        </w:rPr>
        <w:t>productId</w:t>
      </w:r>
      <w:proofErr w:type="spellEnd"/>
      <w:r w:rsidRPr="00920F8A">
        <w:rPr>
          <w:sz w:val="26"/>
          <w:szCs w:val="26"/>
          <w:lang w:val="vi-VN"/>
        </w:rPr>
        <w:t xml:space="preserve"> (</w:t>
      </w:r>
      <w:proofErr w:type="spellStart"/>
      <w:r w:rsidRPr="00920F8A">
        <w:rPr>
          <w:sz w:val="26"/>
          <w:szCs w:val="26"/>
          <w:lang w:val="vi-VN"/>
        </w:rPr>
        <w:t>int</w:t>
      </w:r>
      <w:proofErr w:type="spellEnd"/>
      <w:r w:rsidRPr="00920F8A">
        <w:rPr>
          <w:sz w:val="26"/>
          <w:szCs w:val="26"/>
          <w:lang w:val="vi-VN"/>
        </w:rPr>
        <w:t xml:space="preserve">): Khóa ngoại tham chiếu đến bảng </w:t>
      </w:r>
      <w:proofErr w:type="spellStart"/>
      <w:r w:rsidRPr="00920F8A">
        <w:rPr>
          <w:sz w:val="26"/>
          <w:szCs w:val="26"/>
          <w:lang w:val="vi-VN"/>
        </w:rPr>
        <w:t>products</w:t>
      </w:r>
      <w:proofErr w:type="spellEnd"/>
      <w:r w:rsidRPr="00920F8A">
        <w:rPr>
          <w:sz w:val="26"/>
          <w:szCs w:val="26"/>
          <w:lang w:val="vi-VN"/>
        </w:rPr>
        <w:t>, xác định sản phẩm được gắn thẻ.</w:t>
      </w:r>
    </w:p>
    <w:p w14:paraId="4514EC15" w14:textId="5E13A20C" w:rsidR="00920F8A" w:rsidRPr="00920F8A" w:rsidRDefault="00920F8A" w:rsidP="00920F8A">
      <w:pPr>
        <w:pStyle w:val="oancuaDanhsach"/>
        <w:numPr>
          <w:ilvl w:val="0"/>
          <w:numId w:val="60"/>
        </w:numPr>
        <w:rPr>
          <w:sz w:val="26"/>
          <w:szCs w:val="26"/>
          <w:lang w:val="vi-VN"/>
        </w:rPr>
      </w:pPr>
      <w:proofErr w:type="spellStart"/>
      <w:r w:rsidRPr="00920F8A">
        <w:rPr>
          <w:sz w:val="26"/>
          <w:szCs w:val="26"/>
          <w:lang w:val="vi-VN"/>
        </w:rPr>
        <w:t>createdAt</w:t>
      </w:r>
      <w:proofErr w:type="spellEnd"/>
      <w:r w:rsidRPr="00920F8A">
        <w:rPr>
          <w:sz w:val="26"/>
          <w:szCs w:val="26"/>
          <w:lang w:val="vi-VN"/>
        </w:rPr>
        <w:t xml:space="preserve"> (</w:t>
      </w:r>
      <w:proofErr w:type="spellStart"/>
      <w:r w:rsidRPr="00920F8A">
        <w:rPr>
          <w:sz w:val="26"/>
          <w:szCs w:val="26"/>
          <w:lang w:val="vi-VN"/>
        </w:rPr>
        <w:t>datetime</w:t>
      </w:r>
      <w:proofErr w:type="spellEnd"/>
      <w:r w:rsidRPr="00920F8A">
        <w:rPr>
          <w:sz w:val="26"/>
          <w:szCs w:val="26"/>
          <w:lang w:val="vi-VN"/>
        </w:rPr>
        <w:t>): Thời gian tạo bản ghi liên kết.</w:t>
      </w:r>
    </w:p>
    <w:p w14:paraId="4EB1CD60" w14:textId="289F84FB" w:rsidR="00920F8A" w:rsidRPr="00920F8A" w:rsidRDefault="00920F8A" w:rsidP="00920F8A">
      <w:pPr>
        <w:pStyle w:val="oancuaDanhsach"/>
        <w:numPr>
          <w:ilvl w:val="0"/>
          <w:numId w:val="60"/>
        </w:numPr>
        <w:rPr>
          <w:sz w:val="26"/>
          <w:szCs w:val="26"/>
          <w:lang w:val="vi-VN"/>
        </w:rPr>
      </w:pPr>
      <w:proofErr w:type="spellStart"/>
      <w:r w:rsidRPr="00920F8A">
        <w:rPr>
          <w:sz w:val="26"/>
          <w:szCs w:val="26"/>
          <w:lang w:val="vi-VN"/>
        </w:rPr>
        <w:t>updatedAt</w:t>
      </w:r>
      <w:proofErr w:type="spellEnd"/>
      <w:r w:rsidRPr="00920F8A">
        <w:rPr>
          <w:sz w:val="26"/>
          <w:szCs w:val="26"/>
          <w:lang w:val="vi-VN"/>
        </w:rPr>
        <w:t xml:space="preserve"> (</w:t>
      </w:r>
      <w:proofErr w:type="spellStart"/>
      <w:r w:rsidRPr="00920F8A">
        <w:rPr>
          <w:sz w:val="26"/>
          <w:szCs w:val="26"/>
          <w:lang w:val="vi-VN"/>
        </w:rPr>
        <w:t>datetime</w:t>
      </w:r>
      <w:proofErr w:type="spellEnd"/>
      <w:r w:rsidRPr="00920F8A">
        <w:rPr>
          <w:sz w:val="26"/>
          <w:szCs w:val="26"/>
          <w:lang w:val="vi-VN"/>
        </w:rPr>
        <w:t>): Thời gian cập nhật bản ghi liên kết gần nhất.</w:t>
      </w:r>
    </w:p>
    <w:p w14:paraId="3C7F2D49" w14:textId="77777777" w:rsidR="00920F8A" w:rsidRDefault="00920F8A" w:rsidP="00920F8A">
      <w:pPr>
        <w:pStyle w:val="Tiumccp3"/>
        <w:rPr>
          <w:lang w:val="vi-VN"/>
        </w:rPr>
      </w:pPr>
    </w:p>
    <w:p w14:paraId="39602116" w14:textId="7E5BFC8D" w:rsidR="00920F8A" w:rsidRPr="00D0421E" w:rsidRDefault="00920F8A" w:rsidP="00920F8A">
      <w:pPr>
        <w:pStyle w:val="Tiumccp3"/>
        <w:rPr>
          <w:lang w:val="vi-VN"/>
        </w:rPr>
      </w:pPr>
      <w:bookmarkStart w:id="84" w:name="_Toc195953861"/>
      <w:r w:rsidRPr="00D0421E">
        <w:rPr>
          <w:lang w:val="vi-VN"/>
        </w:rPr>
        <w:t>3.4.</w:t>
      </w:r>
      <w:r>
        <w:rPr>
          <w:lang w:val="vi-VN"/>
        </w:rPr>
        <w:t>18</w:t>
      </w:r>
      <w:r w:rsidRPr="00D0421E">
        <w:rPr>
          <w:lang w:val="vi-VN"/>
        </w:rPr>
        <w:t xml:space="preserve"> Bảng </w:t>
      </w:r>
      <w:proofErr w:type="spellStart"/>
      <w:r w:rsidRPr="0031182F">
        <w:rPr>
          <w:lang w:val="vi-VN"/>
        </w:rPr>
        <w:t>Revenues</w:t>
      </w:r>
      <w:bookmarkEnd w:id="84"/>
      <w:proofErr w:type="spellEnd"/>
    </w:p>
    <w:p w14:paraId="37E22933" w14:textId="2437817F" w:rsidR="00920F8A" w:rsidRPr="001651BA" w:rsidRDefault="0031182F" w:rsidP="00920F8A">
      <w:pPr>
        <w:pStyle w:val="Nidungvnbn"/>
        <w:rPr>
          <w:lang w:val="vi-VN"/>
        </w:rPr>
      </w:pPr>
      <w:r w:rsidRPr="0031182F">
        <w:rPr>
          <w:lang w:val="vi-VN"/>
        </w:rPr>
        <w:t>Bảng này lưu trữ thông tin về doanh thu tổng quát của hệ thống, được sử dụng cho mục đích thống kê và quản lý tài chính. Mỗi bản ghi phản ánh một khoản doanh thu cụ thể, có thể theo từng khoảng thời gian, loại doanh thu hoặc nguồn thu</w:t>
      </w:r>
      <w:r w:rsidR="00920F8A" w:rsidRPr="0059385D">
        <w:rPr>
          <w:lang w:val="vi-VN"/>
        </w:rPr>
        <w:t>.</w:t>
      </w:r>
      <w:r w:rsidR="00920F8A" w:rsidRPr="00D0421E">
        <w:rPr>
          <w:lang w:val="vi-VN"/>
        </w:rPr>
        <w:t xml:space="preserve"> </w:t>
      </w:r>
      <w:r w:rsidR="00920F8A" w:rsidRPr="001651BA">
        <w:rPr>
          <w:lang w:val="vi-VN"/>
        </w:rPr>
        <w:t>Bảng này có các trường như sau:</w:t>
      </w:r>
    </w:p>
    <w:p w14:paraId="2D3A3592" w14:textId="08A0E11E" w:rsidR="00B96A77" w:rsidRPr="00B96A77" w:rsidRDefault="00B96A77" w:rsidP="00B96A77">
      <w:pPr>
        <w:pStyle w:val="oancuaDanhsach"/>
        <w:numPr>
          <w:ilvl w:val="0"/>
          <w:numId w:val="60"/>
        </w:numPr>
        <w:rPr>
          <w:lang w:val="vi-VN"/>
        </w:rPr>
      </w:pPr>
      <w:proofErr w:type="spellStart"/>
      <w:r w:rsidRPr="00B96A77">
        <w:rPr>
          <w:lang w:val="vi-VN"/>
        </w:rPr>
        <w:t>id</w:t>
      </w:r>
      <w:proofErr w:type="spellEnd"/>
      <w:r w:rsidRPr="00B96A77">
        <w:rPr>
          <w:lang w:val="vi-VN"/>
        </w:rPr>
        <w:t xml:space="preserve"> (</w:t>
      </w:r>
      <w:proofErr w:type="spellStart"/>
      <w:r w:rsidRPr="00B96A77">
        <w:rPr>
          <w:lang w:val="vi-VN"/>
        </w:rPr>
        <w:t>int</w:t>
      </w:r>
      <w:proofErr w:type="spellEnd"/>
      <w:r w:rsidRPr="00B96A77">
        <w:rPr>
          <w:lang w:val="vi-VN"/>
        </w:rPr>
        <w:t>, PK, AI): Mã định danh duy nhất cho mỗi bản ghi doanh thu.</w:t>
      </w:r>
    </w:p>
    <w:p w14:paraId="2D25F583" w14:textId="3235E184" w:rsidR="00B96A77" w:rsidRPr="00B96A77" w:rsidRDefault="00B96A77" w:rsidP="00B96A77">
      <w:pPr>
        <w:pStyle w:val="oancuaDanhsach"/>
        <w:numPr>
          <w:ilvl w:val="0"/>
          <w:numId w:val="60"/>
        </w:numPr>
        <w:rPr>
          <w:lang w:val="vi-VN"/>
        </w:rPr>
      </w:pPr>
      <w:proofErr w:type="spellStart"/>
      <w:r w:rsidRPr="00B96A77">
        <w:rPr>
          <w:lang w:val="vi-VN"/>
        </w:rPr>
        <w:t>name</w:t>
      </w:r>
      <w:proofErr w:type="spellEnd"/>
      <w:r w:rsidRPr="00B96A77">
        <w:rPr>
          <w:lang w:val="vi-VN"/>
        </w:rPr>
        <w:t xml:space="preserve"> (</w:t>
      </w:r>
      <w:proofErr w:type="spellStart"/>
      <w:r w:rsidRPr="00B96A77">
        <w:rPr>
          <w:lang w:val="vi-VN"/>
        </w:rPr>
        <w:t>varchar</w:t>
      </w:r>
      <w:proofErr w:type="spellEnd"/>
      <w:r w:rsidRPr="00B96A77">
        <w:rPr>
          <w:lang w:val="vi-VN"/>
        </w:rPr>
        <w:t>(255)): Tên mô tả doanh thu, ví dụ "Doanh thu tháng 4", "Tổng doanh thu từ sản phẩm".</w:t>
      </w:r>
    </w:p>
    <w:p w14:paraId="24486368" w14:textId="26BB7810" w:rsidR="00B96A77" w:rsidRPr="00B96A77" w:rsidRDefault="00B96A77" w:rsidP="00B96A77">
      <w:pPr>
        <w:pStyle w:val="oancuaDanhsach"/>
        <w:numPr>
          <w:ilvl w:val="0"/>
          <w:numId w:val="60"/>
        </w:numPr>
        <w:rPr>
          <w:lang w:val="vi-VN"/>
        </w:rPr>
      </w:pPr>
      <w:proofErr w:type="spellStart"/>
      <w:r w:rsidRPr="00B96A77">
        <w:rPr>
          <w:lang w:val="vi-VN"/>
        </w:rPr>
        <w:t>money</w:t>
      </w:r>
      <w:proofErr w:type="spellEnd"/>
      <w:r w:rsidRPr="00B96A77">
        <w:rPr>
          <w:lang w:val="vi-VN"/>
        </w:rPr>
        <w:t xml:space="preserve"> (</w:t>
      </w:r>
      <w:proofErr w:type="spellStart"/>
      <w:r w:rsidRPr="00B96A77">
        <w:rPr>
          <w:lang w:val="vi-VN"/>
        </w:rPr>
        <w:t>int</w:t>
      </w:r>
      <w:proofErr w:type="spellEnd"/>
      <w:r w:rsidRPr="00B96A77">
        <w:rPr>
          <w:lang w:val="vi-VN"/>
        </w:rPr>
        <w:t>): Số tiền tương ứng với doanh thu, được tính bằng đơn vị VNĐ.</w:t>
      </w:r>
    </w:p>
    <w:p w14:paraId="081A44D5" w14:textId="15365BE3" w:rsidR="00B96A77" w:rsidRPr="00B96A77" w:rsidRDefault="00B96A77" w:rsidP="00B96A77">
      <w:pPr>
        <w:pStyle w:val="oancuaDanhsach"/>
        <w:numPr>
          <w:ilvl w:val="0"/>
          <w:numId w:val="60"/>
        </w:numPr>
        <w:rPr>
          <w:lang w:val="vi-VN"/>
        </w:rPr>
      </w:pPr>
      <w:proofErr w:type="spellStart"/>
      <w:r w:rsidRPr="00B96A77">
        <w:rPr>
          <w:lang w:val="vi-VN"/>
        </w:rPr>
        <w:t>createdAt</w:t>
      </w:r>
      <w:proofErr w:type="spellEnd"/>
      <w:r w:rsidRPr="00B96A77">
        <w:rPr>
          <w:lang w:val="vi-VN"/>
        </w:rPr>
        <w:t xml:space="preserve"> (</w:t>
      </w:r>
      <w:proofErr w:type="spellStart"/>
      <w:r w:rsidRPr="00B96A77">
        <w:rPr>
          <w:lang w:val="vi-VN"/>
        </w:rPr>
        <w:t>datetime</w:t>
      </w:r>
      <w:proofErr w:type="spellEnd"/>
      <w:r w:rsidRPr="00B96A77">
        <w:rPr>
          <w:lang w:val="vi-VN"/>
        </w:rPr>
        <w:t>): Thời điểm tạo bản ghi doanh thu.</w:t>
      </w:r>
    </w:p>
    <w:p w14:paraId="72CF4DC2" w14:textId="72542153" w:rsidR="00B96A77" w:rsidRPr="00B96A77" w:rsidRDefault="00B96A77" w:rsidP="00B96A77">
      <w:pPr>
        <w:pStyle w:val="oancuaDanhsach"/>
        <w:numPr>
          <w:ilvl w:val="0"/>
          <w:numId w:val="60"/>
        </w:numPr>
        <w:rPr>
          <w:lang w:val="vi-VN"/>
        </w:rPr>
      </w:pPr>
      <w:proofErr w:type="spellStart"/>
      <w:r w:rsidRPr="00B96A77">
        <w:rPr>
          <w:lang w:val="vi-VN"/>
        </w:rPr>
        <w:t>updatedAt</w:t>
      </w:r>
      <w:proofErr w:type="spellEnd"/>
      <w:r w:rsidRPr="00B96A77">
        <w:rPr>
          <w:lang w:val="vi-VN"/>
        </w:rPr>
        <w:t xml:space="preserve"> (</w:t>
      </w:r>
      <w:proofErr w:type="spellStart"/>
      <w:r w:rsidRPr="00B96A77">
        <w:rPr>
          <w:lang w:val="vi-VN"/>
        </w:rPr>
        <w:t>datetime</w:t>
      </w:r>
      <w:proofErr w:type="spellEnd"/>
      <w:r w:rsidRPr="00B96A77">
        <w:rPr>
          <w:lang w:val="vi-VN"/>
        </w:rPr>
        <w:t>): Thời điểm cập nhật bản ghi gần nhất.</w:t>
      </w:r>
    </w:p>
    <w:p w14:paraId="1E3DB0BB" w14:textId="77777777" w:rsidR="00696040" w:rsidRDefault="00696040" w:rsidP="00696040">
      <w:pPr>
        <w:pStyle w:val="Tiumccp3"/>
        <w:rPr>
          <w:lang w:val="vi-VN"/>
        </w:rPr>
      </w:pPr>
    </w:p>
    <w:p w14:paraId="0C626AD8" w14:textId="30ED8606" w:rsidR="00696040" w:rsidRPr="00D0421E" w:rsidRDefault="00696040" w:rsidP="00696040">
      <w:pPr>
        <w:pStyle w:val="Tiumccp3"/>
        <w:rPr>
          <w:lang w:val="vi-VN"/>
        </w:rPr>
      </w:pPr>
      <w:bookmarkStart w:id="85" w:name="_Toc195953862"/>
      <w:r w:rsidRPr="00D0421E">
        <w:rPr>
          <w:lang w:val="vi-VN"/>
        </w:rPr>
        <w:t>3.4.</w:t>
      </w:r>
      <w:r>
        <w:rPr>
          <w:lang w:val="vi-VN"/>
        </w:rPr>
        <w:t>19</w:t>
      </w:r>
      <w:r w:rsidRPr="00D0421E">
        <w:rPr>
          <w:lang w:val="vi-VN"/>
        </w:rPr>
        <w:t xml:space="preserve"> Bảng </w:t>
      </w:r>
      <w:proofErr w:type="spellStart"/>
      <w:r w:rsidRPr="00696040">
        <w:rPr>
          <w:lang w:val="vi-VN"/>
        </w:rPr>
        <w:t>Revenueservices</w:t>
      </w:r>
      <w:bookmarkEnd w:id="85"/>
      <w:proofErr w:type="spellEnd"/>
    </w:p>
    <w:p w14:paraId="36A9AAE0" w14:textId="6719E68D" w:rsidR="00696040" w:rsidRPr="001651BA" w:rsidRDefault="00696040" w:rsidP="00696040">
      <w:pPr>
        <w:pStyle w:val="Nidungvnbn"/>
        <w:rPr>
          <w:lang w:val="vi-VN"/>
        </w:rPr>
      </w:pPr>
      <w:r w:rsidRPr="00696040">
        <w:rPr>
          <w:lang w:val="vi-VN"/>
        </w:rPr>
        <w:t>Bảng này lưu trữ thông tin chi tiết về doanh thu từ các dịch vụ được cung cấp bởi cửa hàng chăm sóc thú cưng. Mỗi bản ghi phản ánh doanh thu từ một dịch vụ cụ thể, bao gồm số lượng dịch vụ đã sử dụng và tổng số tiền thu được</w:t>
      </w:r>
      <w:r w:rsidRPr="0059385D">
        <w:rPr>
          <w:lang w:val="vi-VN"/>
        </w:rPr>
        <w:t>.</w:t>
      </w:r>
      <w:r w:rsidRPr="00D0421E">
        <w:rPr>
          <w:lang w:val="vi-VN"/>
        </w:rPr>
        <w:t xml:space="preserve"> </w:t>
      </w:r>
      <w:r w:rsidRPr="001651BA">
        <w:rPr>
          <w:lang w:val="vi-VN"/>
        </w:rPr>
        <w:t>Bảng này có các trường như sau:</w:t>
      </w:r>
    </w:p>
    <w:p w14:paraId="504B54E4" w14:textId="19CFE990" w:rsidR="00696040" w:rsidRPr="00696040" w:rsidRDefault="00696040" w:rsidP="00696040">
      <w:pPr>
        <w:pStyle w:val="oancuaDanhsach"/>
        <w:numPr>
          <w:ilvl w:val="0"/>
          <w:numId w:val="60"/>
        </w:numPr>
        <w:rPr>
          <w:lang w:val="vi-VN"/>
        </w:rPr>
      </w:pPr>
      <w:proofErr w:type="spellStart"/>
      <w:r w:rsidRPr="00696040">
        <w:rPr>
          <w:lang w:val="vi-VN"/>
        </w:rPr>
        <w:t>id</w:t>
      </w:r>
      <w:proofErr w:type="spellEnd"/>
      <w:r w:rsidRPr="00696040">
        <w:rPr>
          <w:lang w:val="vi-VN"/>
        </w:rPr>
        <w:t xml:space="preserve"> (</w:t>
      </w:r>
      <w:proofErr w:type="spellStart"/>
      <w:r w:rsidRPr="00696040">
        <w:rPr>
          <w:lang w:val="vi-VN"/>
        </w:rPr>
        <w:t>int</w:t>
      </w:r>
      <w:proofErr w:type="spellEnd"/>
      <w:r w:rsidRPr="00696040">
        <w:rPr>
          <w:lang w:val="vi-VN"/>
        </w:rPr>
        <w:t>, PK, AI): Mã định danh duy nhất cho mỗi bản ghi doanh thu dịch vụ.</w:t>
      </w:r>
    </w:p>
    <w:p w14:paraId="75049DB8" w14:textId="33AAB44D" w:rsidR="00696040" w:rsidRPr="00696040" w:rsidRDefault="00696040" w:rsidP="00696040">
      <w:pPr>
        <w:pStyle w:val="oancuaDanhsach"/>
        <w:numPr>
          <w:ilvl w:val="0"/>
          <w:numId w:val="60"/>
        </w:numPr>
        <w:rPr>
          <w:lang w:val="vi-VN"/>
        </w:rPr>
      </w:pPr>
      <w:proofErr w:type="spellStart"/>
      <w:r w:rsidRPr="00696040">
        <w:rPr>
          <w:lang w:val="vi-VN"/>
        </w:rPr>
        <w:t>serviceId</w:t>
      </w:r>
      <w:proofErr w:type="spellEnd"/>
      <w:r w:rsidRPr="00696040">
        <w:rPr>
          <w:lang w:val="vi-VN"/>
        </w:rPr>
        <w:t xml:space="preserve"> (</w:t>
      </w:r>
      <w:proofErr w:type="spellStart"/>
      <w:r w:rsidRPr="00696040">
        <w:rPr>
          <w:lang w:val="vi-VN"/>
        </w:rPr>
        <w:t>int</w:t>
      </w:r>
      <w:proofErr w:type="spellEnd"/>
      <w:r w:rsidRPr="00696040">
        <w:rPr>
          <w:lang w:val="vi-VN"/>
        </w:rPr>
        <w:t xml:space="preserve">): Khóa ngoại liên kết đến bảng </w:t>
      </w:r>
      <w:proofErr w:type="spellStart"/>
      <w:r w:rsidRPr="00696040">
        <w:rPr>
          <w:lang w:val="vi-VN"/>
        </w:rPr>
        <w:t>services</w:t>
      </w:r>
      <w:proofErr w:type="spellEnd"/>
      <w:r w:rsidRPr="00696040">
        <w:rPr>
          <w:lang w:val="vi-VN"/>
        </w:rPr>
        <w:t>, cho biết dịch vụ tương ứng.</w:t>
      </w:r>
    </w:p>
    <w:p w14:paraId="4D239574" w14:textId="5CB9E643" w:rsidR="00696040" w:rsidRPr="00696040" w:rsidRDefault="00696040" w:rsidP="00696040">
      <w:pPr>
        <w:pStyle w:val="oancuaDanhsach"/>
        <w:numPr>
          <w:ilvl w:val="0"/>
          <w:numId w:val="60"/>
        </w:numPr>
        <w:rPr>
          <w:lang w:val="vi-VN"/>
        </w:rPr>
      </w:pPr>
      <w:proofErr w:type="spellStart"/>
      <w:r w:rsidRPr="00696040">
        <w:rPr>
          <w:lang w:val="vi-VN"/>
        </w:rPr>
        <w:t>quantity</w:t>
      </w:r>
      <w:proofErr w:type="spellEnd"/>
      <w:r w:rsidRPr="00696040">
        <w:rPr>
          <w:lang w:val="vi-VN"/>
        </w:rPr>
        <w:t xml:space="preserve"> (</w:t>
      </w:r>
      <w:proofErr w:type="spellStart"/>
      <w:r w:rsidRPr="00696040">
        <w:rPr>
          <w:lang w:val="vi-VN"/>
        </w:rPr>
        <w:t>int</w:t>
      </w:r>
      <w:proofErr w:type="spellEnd"/>
      <w:r w:rsidRPr="00696040">
        <w:rPr>
          <w:lang w:val="vi-VN"/>
        </w:rPr>
        <w:t>): Số lần dịch vụ đã được sử dụng trong khoảng thời gian ghi nhận.</w:t>
      </w:r>
    </w:p>
    <w:p w14:paraId="6929557C" w14:textId="4D637765" w:rsidR="00696040" w:rsidRPr="00696040" w:rsidRDefault="00696040" w:rsidP="00696040">
      <w:pPr>
        <w:pStyle w:val="oancuaDanhsach"/>
        <w:numPr>
          <w:ilvl w:val="0"/>
          <w:numId w:val="60"/>
        </w:numPr>
        <w:rPr>
          <w:lang w:val="vi-VN"/>
        </w:rPr>
      </w:pPr>
      <w:proofErr w:type="spellStart"/>
      <w:r w:rsidRPr="00696040">
        <w:rPr>
          <w:lang w:val="vi-VN"/>
        </w:rPr>
        <w:t>money</w:t>
      </w:r>
      <w:proofErr w:type="spellEnd"/>
      <w:r w:rsidRPr="00696040">
        <w:rPr>
          <w:lang w:val="vi-VN"/>
        </w:rPr>
        <w:t xml:space="preserve"> (</w:t>
      </w:r>
      <w:proofErr w:type="spellStart"/>
      <w:r w:rsidRPr="00696040">
        <w:rPr>
          <w:lang w:val="vi-VN"/>
        </w:rPr>
        <w:t>int</w:t>
      </w:r>
      <w:proofErr w:type="spellEnd"/>
      <w:r w:rsidRPr="00696040">
        <w:rPr>
          <w:lang w:val="vi-VN"/>
        </w:rPr>
        <w:t xml:space="preserve">): Tổng doanh thu </w:t>
      </w:r>
      <w:proofErr w:type="spellStart"/>
      <w:r w:rsidRPr="00696040">
        <w:rPr>
          <w:lang w:val="vi-VN"/>
        </w:rPr>
        <w:t>thu</w:t>
      </w:r>
      <w:proofErr w:type="spellEnd"/>
      <w:r w:rsidRPr="00696040">
        <w:rPr>
          <w:lang w:val="vi-VN"/>
        </w:rPr>
        <w:t xml:space="preserve"> được từ dịch vụ này (VNĐ).</w:t>
      </w:r>
    </w:p>
    <w:p w14:paraId="71C167C9" w14:textId="09CB6C74" w:rsidR="00696040" w:rsidRPr="00696040" w:rsidRDefault="00696040" w:rsidP="00696040">
      <w:pPr>
        <w:pStyle w:val="oancuaDanhsach"/>
        <w:numPr>
          <w:ilvl w:val="0"/>
          <w:numId w:val="60"/>
        </w:numPr>
        <w:rPr>
          <w:lang w:val="vi-VN"/>
        </w:rPr>
      </w:pPr>
      <w:proofErr w:type="spellStart"/>
      <w:r w:rsidRPr="00696040">
        <w:rPr>
          <w:lang w:val="vi-VN"/>
        </w:rPr>
        <w:t>createdAt</w:t>
      </w:r>
      <w:proofErr w:type="spellEnd"/>
      <w:r w:rsidRPr="00696040">
        <w:rPr>
          <w:lang w:val="vi-VN"/>
        </w:rPr>
        <w:t xml:space="preserve"> (</w:t>
      </w:r>
      <w:proofErr w:type="spellStart"/>
      <w:r w:rsidRPr="00696040">
        <w:rPr>
          <w:lang w:val="vi-VN"/>
        </w:rPr>
        <w:t>datetime</w:t>
      </w:r>
      <w:proofErr w:type="spellEnd"/>
      <w:r w:rsidRPr="00696040">
        <w:rPr>
          <w:lang w:val="vi-VN"/>
        </w:rPr>
        <w:t>): Thời điểm tạo bản ghi.</w:t>
      </w:r>
    </w:p>
    <w:p w14:paraId="23B77FE2" w14:textId="45494684" w:rsidR="00696040" w:rsidRPr="00696040" w:rsidRDefault="00696040" w:rsidP="00696040">
      <w:pPr>
        <w:pStyle w:val="oancuaDanhsach"/>
        <w:numPr>
          <w:ilvl w:val="0"/>
          <w:numId w:val="60"/>
        </w:numPr>
        <w:rPr>
          <w:lang w:val="vi-VN"/>
        </w:rPr>
      </w:pPr>
      <w:proofErr w:type="spellStart"/>
      <w:r w:rsidRPr="00696040">
        <w:rPr>
          <w:lang w:val="vi-VN"/>
        </w:rPr>
        <w:t>updatedAt</w:t>
      </w:r>
      <w:proofErr w:type="spellEnd"/>
      <w:r w:rsidRPr="00696040">
        <w:rPr>
          <w:lang w:val="vi-VN"/>
        </w:rPr>
        <w:t xml:space="preserve"> (</w:t>
      </w:r>
      <w:proofErr w:type="spellStart"/>
      <w:r w:rsidRPr="00696040">
        <w:rPr>
          <w:lang w:val="vi-VN"/>
        </w:rPr>
        <w:t>datetime</w:t>
      </w:r>
      <w:proofErr w:type="spellEnd"/>
      <w:r w:rsidRPr="00696040">
        <w:rPr>
          <w:lang w:val="vi-VN"/>
        </w:rPr>
        <w:t>): Thời điểm cập nhật bản ghi gần nhất.</w:t>
      </w:r>
    </w:p>
    <w:p w14:paraId="545D3194" w14:textId="77777777" w:rsidR="00696040" w:rsidRDefault="00696040" w:rsidP="00696040">
      <w:pPr>
        <w:pStyle w:val="Tiumccp3"/>
        <w:rPr>
          <w:lang w:val="vi-VN"/>
        </w:rPr>
      </w:pPr>
    </w:p>
    <w:p w14:paraId="7B2B3E21" w14:textId="2D1382EE" w:rsidR="00696040" w:rsidRPr="00D0421E" w:rsidRDefault="00696040" w:rsidP="00696040">
      <w:pPr>
        <w:pStyle w:val="Tiumccp3"/>
        <w:rPr>
          <w:lang w:val="vi-VN"/>
        </w:rPr>
      </w:pPr>
      <w:bookmarkStart w:id="86" w:name="_Toc195953863"/>
      <w:r w:rsidRPr="00D0421E">
        <w:rPr>
          <w:lang w:val="vi-VN"/>
        </w:rPr>
        <w:lastRenderedPageBreak/>
        <w:t>3.4.</w:t>
      </w:r>
      <w:r>
        <w:rPr>
          <w:lang w:val="vi-VN"/>
        </w:rPr>
        <w:t>20</w:t>
      </w:r>
      <w:r w:rsidRPr="00D0421E">
        <w:rPr>
          <w:lang w:val="vi-VN"/>
        </w:rPr>
        <w:t xml:space="preserve"> Bảng </w:t>
      </w:r>
      <w:proofErr w:type="spellStart"/>
      <w:r w:rsidRPr="00696040">
        <w:rPr>
          <w:lang w:val="vi-VN"/>
        </w:rPr>
        <w:t>Weights</w:t>
      </w:r>
      <w:bookmarkEnd w:id="86"/>
      <w:proofErr w:type="spellEnd"/>
    </w:p>
    <w:p w14:paraId="44FB67A2" w14:textId="1B7834AD" w:rsidR="00696040" w:rsidRPr="001651BA" w:rsidRDefault="00696040" w:rsidP="00696040">
      <w:pPr>
        <w:pStyle w:val="Nidungvnbn"/>
        <w:rPr>
          <w:lang w:val="vi-VN"/>
        </w:rPr>
      </w:pPr>
      <w:r w:rsidRPr="00696040">
        <w:rPr>
          <w:lang w:val="vi-VN"/>
        </w:rPr>
        <w:t>Bảng này lưu trữ thông tin về các khoảng trọng lượng của thú cưng. Các dữ liệu trong bảng này được sử dụng để xác định mức giá tương ứng với từng loại dịch vụ chăm sóc, tùy theo trọng lượng thú cưng.</w:t>
      </w:r>
      <w:r w:rsidRPr="00D0421E">
        <w:rPr>
          <w:lang w:val="vi-VN"/>
        </w:rPr>
        <w:t xml:space="preserve"> </w:t>
      </w:r>
      <w:r w:rsidRPr="001651BA">
        <w:rPr>
          <w:lang w:val="vi-VN"/>
        </w:rPr>
        <w:t>Bảng này có các trường như sau:</w:t>
      </w:r>
    </w:p>
    <w:p w14:paraId="629524E9" w14:textId="765C5E50" w:rsidR="00AB725E" w:rsidRPr="00AB725E" w:rsidRDefault="00AB725E" w:rsidP="00AB725E">
      <w:pPr>
        <w:pStyle w:val="oancuaDanhsach"/>
        <w:numPr>
          <w:ilvl w:val="0"/>
          <w:numId w:val="60"/>
        </w:numPr>
        <w:rPr>
          <w:lang w:val="vi-VN"/>
        </w:rPr>
      </w:pPr>
      <w:proofErr w:type="spellStart"/>
      <w:r w:rsidRPr="00AB725E">
        <w:rPr>
          <w:lang w:val="vi-VN"/>
        </w:rPr>
        <w:t>id</w:t>
      </w:r>
      <w:proofErr w:type="spellEnd"/>
      <w:r w:rsidRPr="00AB725E">
        <w:rPr>
          <w:lang w:val="vi-VN"/>
        </w:rPr>
        <w:t xml:space="preserve"> (</w:t>
      </w:r>
      <w:proofErr w:type="spellStart"/>
      <w:r w:rsidRPr="00AB725E">
        <w:rPr>
          <w:lang w:val="vi-VN"/>
        </w:rPr>
        <w:t>int</w:t>
      </w:r>
      <w:proofErr w:type="spellEnd"/>
      <w:r w:rsidRPr="00AB725E">
        <w:rPr>
          <w:lang w:val="vi-VN"/>
        </w:rPr>
        <w:t>, PK, AI): Mã định danh duy nhất cho mỗi mức trọng lượng.</w:t>
      </w:r>
    </w:p>
    <w:p w14:paraId="0EB5F842" w14:textId="26AEE68D" w:rsidR="00AB725E" w:rsidRPr="00AB725E" w:rsidRDefault="00AB725E" w:rsidP="00AB725E">
      <w:pPr>
        <w:pStyle w:val="oancuaDanhsach"/>
        <w:numPr>
          <w:ilvl w:val="0"/>
          <w:numId w:val="60"/>
        </w:numPr>
        <w:rPr>
          <w:lang w:val="vi-VN"/>
        </w:rPr>
      </w:pPr>
      <w:proofErr w:type="spellStart"/>
      <w:r w:rsidRPr="00AB725E">
        <w:rPr>
          <w:lang w:val="vi-VN"/>
        </w:rPr>
        <w:t>weight</w:t>
      </w:r>
      <w:proofErr w:type="spellEnd"/>
      <w:r w:rsidRPr="00AB725E">
        <w:rPr>
          <w:lang w:val="vi-VN"/>
        </w:rPr>
        <w:t xml:space="preserve"> (</w:t>
      </w:r>
      <w:proofErr w:type="spellStart"/>
      <w:r w:rsidRPr="00AB725E">
        <w:rPr>
          <w:lang w:val="vi-VN"/>
        </w:rPr>
        <w:t>varchar</w:t>
      </w:r>
      <w:proofErr w:type="spellEnd"/>
      <w:r w:rsidRPr="00AB725E">
        <w:rPr>
          <w:lang w:val="vi-VN"/>
        </w:rPr>
        <w:t>(255)): Mô tả khoảng trọng lượng, ví dụ: "Dưới 5kg", "5-10kg", "Trên 10kg".</w:t>
      </w:r>
    </w:p>
    <w:p w14:paraId="7601A7E2" w14:textId="2F176B6D" w:rsidR="00AB725E" w:rsidRPr="00AB725E" w:rsidRDefault="00AB725E" w:rsidP="00AB725E">
      <w:pPr>
        <w:pStyle w:val="oancuaDanhsach"/>
        <w:numPr>
          <w:ilvl w:val="0"/>
          <w:numId w:val="60"/>
        </w:numPr>
        <w:rPr>
          <w:lang w:val="vi-VN"/>
        </w:rPr>
      </w:pPr>
      <w:proofErr w:type="spellStart"/>
      <w:r w:rsidRPr="00AB725E">
        <w:rPr>
          <w:lang w:val="vi-VN"/>
        </w:rPr>
        <w:t>status</w:t>
      </w:r>
      <w:proofErr w:type="spellEnd"/>
      <w:r w:rsidRPr="00AB725E">
        <w:rPr>
          <w:lang w:val="vi-VN"/>
        </w:rPr>
        <w:t xml:space="preserve"> (</w:t>
      </w:r>
      <w:proofErr w:type="spellStart"/>
      <w:r w:rsidRPr="00AB725E">
        <w:rPr>
          <w:lang w:val="vi-VN"/>
        </w:rPr>
        <w:t>int</w:t>
      </w:r>
      <w:proofErr w:type="spellEnd"/>
      <w:r w:rsidRPr="00AB725E">
        <w:rPr>
          <w:lang w:val="vi-VN"/>
        </w:rPr>
        <w:t>): Trạng thái sử dụng của mức trọng lượng (1: đang sử dụng, 0: không sử dụng).</w:t>
      </w:r>
    </w:p>
    <w:p w14:paraId="389273E0" w14:textId="44663332" w:rsidR="00AB725E" w:rsidRPr="00AB725E" w:rsidRDefault="00AB725E" w:rsidP="00AB725E">
      <w:pPr>
        <w:pStyle w:val="oancuaDanhsach"/>
        <w:numPr>
          <w:ilvl w:val="0"/>
          <w:numId w:val="60"/>
        </w:numPr>
        <w:rPr>
          <w:lang w:val="vi-VN"/>
        </w:rPr>
      </w:pPr>
      <w:proofErr w:type="spellStart"/>
      <w:r w:rsidRPr="00AB725E">
        <w:rPr>
          <w:lang w:val="vi-VN"/>
        </w:rPr>
        <w:t>createdAt</w:t>
      </w:r>
      <w:proofErr w:type="spellEnd"/>
      <w:r w:rsidRPr="00AB725E">
        <w:rPr>
          <w:lang w:val="vi-VN"/>
        </w:rPr>
        <w:t xml:space="preserve"> (</w:t>
      </w:r>
      <w:proofErr w:type="spellStart"/>
      <w:r w:rsidRPr="00AB725E">
        <w:rPr>
          <w:lang w:val="vi-VN"/>
        </w:rPr>
        <w:t>datetime</w:t>
      </w:r>
      <w:proofErr w:type="spellEnd"/>
      <w:r w:rsidRPr="00AB725E">
        <w:rPr>
          <w:lang w:val="vi-VN"/>
        </w:rPr>
        <w:t>): Thời điểm tạo bản ghi.</w:t>
      </w:r>
    </w:p>
    <w:p w14:paraId="65742C11" w14:textId="780AF77D" w:rsidR="00AB725E" w:rsidRPr="00AB725E" w:rsidRDefault="00AB725E" w:rsidP="00AB725E">
      <w:pPr>
        <w:pStyle w:val="oancuaDanhsach"/>
        <w:numPr>
          <w:ilvl w:val="0"/>
          <w:numId w:val="60"/>
        </w:numPr>
        <w:rPr>
          <w:lang w:val="vi-VN"/>
        </w:rPr>
      </w:pPr>
      <w:proofErr w:type="spellStart"/>
      <w:r w:rsidRPr="00AB725E">
        <w:rPr>
          <w:lang w:val="vi-VN"/>
        </w:rPr>
        <w:t>updatedAt</w:t>
      </w:r>
      <w:proofErr w:type="spellEnd"/>
      <w:r w:rsidRPr="00AB725E">
        <w:rPr>
          <w:lang w:val="vi-VN"/>
        </w:rPr>
        <w:t xml:space="preserve"> (</w:t>
      </w:r>
      <w:proofErr w:type="spellStart"/>
      <w:r w:rsidRPr="00AB725E">
        <w:rPr>
          <w:lang w:val="vi-VN"/>
        </w:rPr>
        <w:t>datetime</w:t>
      </w:r>
      <w:proofErr w:type="spellEnd"/>
      <w:r w:rsidRPr="00AB725E">
        <w:rPr>
          <w:lang w:val="vi-VN"/>
        </w:rPr>
        <w:t>): Thời điểm cập nhật bản ghi gần nhất.</w:t>
      </w:r>
    </w:p>
    <w:p w14:paraId="5B5482A9" w14:textId="77777777" w:rsidR="006C2128" w:rsidRDefault="006C2128" w:rsidP="006C2128">
      <w:pPr>
        <w:pStyle w:val="Tiumccp3"/>
        <w:rPr>
          <w:lang w:val="vi-VN"/>
        </w:rPr>
      </w:pPr>
    </w:p>
    <w:p w14:paraId="3560EF51" w14:textId="1D7F1413" w:rsidR="006C2128" w:rsidRPr="00D0421E" w:rsidRDefault="006C2128" w:rsidP="006C2128">
      <w:pPr>
        <w:pStyle w:val="Tiumccp3"/>
        <w:rPr>
          <w:lang w:val="vi-VN"/>
        </w:rPr>
      </w:pPr>
      <w:bookmarkStart w:id="87" w:name="_Toc195953864"/>
      <w:r w:rsidRPr="00D0421E">
        <w:rPr>
          <w:lang w:val="vi-VN"/>
        </w:rPr>
        <w:t>3.4.</w:t>
      </w:r>
      <w:r>
        <w:rPr>
          <w:lang w:val="vi-VN"/>
        </w:rPr>
        <w:t>21</w:t>
      </w:r>
      <w:r w:rsidRPr="00D0421E">
        <w:rPr>
          <w:lang w:val="vi-VN"/>
        </w:rPr>
        <w:t xml:space="preserve"> Bảng </w:t>
      </w:r>
      <w:proofErr w:type="spellStart"/>
      <w:r w:rsidRPr="002C05CE">
        <w:rPr>
          <w:lang w:val="vi-VN"/>
        </w:rPr>
        <w:t>Priceservices</w:t>
      </w:r>
      <w:bookmarkEnd w:id="87"/>
      <w:proofErr w:type="spellEnd"/>
    </w:p>
    <w:p w14:paraId="62C9D3DC" w14:textId="48F55A14" w:rsidR="006C2128" w:rsidRPr="001651BA" w:rsidRDefault="002C05CE" w:rsidP="006C2128">
      <w:pPr>
        <w:pStyle w:val="Nidungvnbn"/>
        <w:rPr>
          <w:lang w:val="vi-VN"/>
        </w:rPr>
      </w:pPr>
      <w:r w:rsidRPr="002C05CE">
        <w:rPr>
          <w:lang w:val="vi-VN"/>
        </w:rPr>
        <w:t xml:space="preserve">Bảng này dùng để xác định mối liên hệ giữa dịch vụ và mức trọng lượng thú cưng, từ đó xác định giá tương ứng cho mỗi dịch vụ theo từng mức cân nặng. Đây là bảng trung gian giữa bảng </w:t>
      </w:r>
      <w:proofErr w:type="spellStart"/>
      <w:r w:rsidRPr="002C05CE">
        <w:rPr>
          <w:lang w:val="vi-VN"/>
        </w:rPr>
        <w:t>services</w:t>
      </w:r>
      <w:proofErr w:type="spellEnd"/>
      <w:r w:rsidRPr="002C05CE">
        <w:rPr>
          <w:lang w:val="vi-VN"/>
        </w:rPr>
        <w:t xml:space="preserve"> và </w:t>
      </w:r>
      <w:proofErr w:type="spellStart"/>
      <w:r w:rsidRPr="002C05CE">
        <w:rPr>
          <w:lang w:val="vi-VN"/>
        </w:rPr>
        <w:t>weights</w:t>
      </w:r>
      <w:proofErr w:type="spellEnd"/>
      <w:r w:rsidR="006C2128" w:rsidRPr="00696040">
        <w:rPr>
          <w:lang w:val="vi-VN"/>
        </w:rPr>
        <w:t>.</w:t>
      </w:r>
      <w:r w:rsidR="006C2128" w:rsidRPr="00D0421E">
        <w:rPr>
          <w:lang w:val="vi-VN"/>
        </w:rPr>
        <w:t xml:space="preserve"> </w:t>
      </w:r>
      <w:r w:rsidR="006C2128" w:rsidRPr="001651BA">
        <w:rPr>
          <w:lang w:val="vi-VN"/>
        </w:rPr>
        <w:t>Bảng này có các trường như sau:</w:t>
      </w:r>
    </w:p>
    <w:p w14:paraId="5F5C2FDB" w14:textId="786F8886" w:rsidR="00320360" w:rsidRPr="00320360" w:rsidRDefault="00320360" w:rsidP="00320360">
      <w:pPr>
        <w:pStyle w:val="oancuaDanhsach"/>
        <w:numPr>
          <w:ilvl w:val="0"/>
          <w:numId w:val="60"/>
        </w:numPr>
        <w:rPr>
          <w:lang w:val="vi-VN"/>
        </w:rPr>
      </w:pPr>
      <w:proofErr w:type="spellStart"/>
      <w:r w:rsidRPr="00320360">
        <w:rPr>
          <w:lang w:val="vi-VN"/>
        </w:rPr>
        <w:t>id</w:t>
      </w:r>
      <w:proofErr w:type="spellEnd"/>
      <w:r w:rsidRPr="00320360">
        <w:rPr>
          <w:lang w:val="vi-VN"/>
        </w:rPr>
        <w:t xml:space="preserve"> (</w:t>
      </w:r>
      <w:proofErr w:type="spellStart"/>
      <w:r w:rsidRPr="00320360">
        <w:rPr>
          <w:lang w:val="vi-VN"/>
        </w:rPr>
        <w:t>int</w:t>
      </w:r>
      <w:proofErr w:type="spellEnd"/>
      <w:r w:rsidRPr="00320360">
        <w:rPr>
          <w:lang w:val="vi-VN"/>
        </w:rPr>
        <w:t>, PK, AI): Mã định danh duy nhất cho mỗi bản ghi kết hợp giữa dịch vụ và trọng lượng.</w:t>
      </w:r>
    </w:p>
    <w:p w14:paraId="6EA4CF07" w14:textId="07F76D5F" w:rsidR="00320360" w:rsidRPr="00320360" w:rsidRDefault="00320360" w:rsidP="00320360">
      <w:pPr>
        <w:pStyle w:val="oancuaDanhsach"/>
        <w:numPr>
          <w:ilvl w:val="0"/>
          <w:numId w:val="60"/>
        </w:numPr>
        <w:rPr>
          <w:lang w:val="vi-VN"/>
        </w:rPr>
      </w:pPr>
      <w:proofErr w:type="spellStart"/>
      <w:r w:rsidRPr="00320360">
        <w:rPr>
          <w:lang w:val="vi-VN"/>
        </w:rPr>
        <w:t>weightId</w:t>
      </w:r>
      <w:proofErr w:type="spellEnd"/>
      <w:r w:rsidRPr="00320360">
        <w:rPr>
          <w:lang w:val="vi-VN"/>
        </w:rPr>
        <w:t xml:space="preserve"> (</w:t>
      </w:r>
      <w:proofErr w:type="spellStart"/>
      <w:r w:rsidRPr="00320360">
        <w:rPr>
          <w:lang w:val="vi-VN"/>
        </w:rPr>
        <w:t>int</w:t>
      </w:r>
      <w:proofErr w:type="spellEnd"/>
      <w:r w:rsidRPr="00320360">
        <w:rPr>
          <w:lang w:val="vi-VN"/>
        </w:rPr>
        <w:t xml:space="preserve">): Khóa ngoại tham chiếu đến bảng </w:t>
      </w:r>
      <w:proofErr w:type="spellStart"/>
      <w:r w:rsidRPr="00320360">
        <w:rPr>
          <w:lang w:val="vi-VN"/>
        </w:rPr>
        <w:t>weights</w:t>
      </w:r>
      <w:proofErr w:type="spellEnd"/>
      <w:r w:rsidRPr="00320360">
        <w:rPr>
          <w:lang w:val="vi-VN"/>
        </w:rPr>
        <w:t>, đại diện cho mức trọng lượng áp dụng.</w:t>
      </w:r>
    </w:p>
    <w:p w14:paraId="43A74404" w14:textId="507D9AA0" w:rsidR="00320360" w:rsidRPr="00320360" w:rsidRDefault="00320360" w:rsidP="00320360">
      <w:pPr>
        <w:pStyle w:val="oancuaDanhsach"/>
        <w:numPr>
          <w:ilvl w:val="0"/>
          <w:numId w:val="60"/>
        </w:numPr>
        <w:rPr>
          <w:lang w:val="vi-VN"/>
        </w:rPr>
      </w:pPr>
      <w:proofErr w:type="spellStart"/>
      <w:r w:rsidRPr="00320360">
        <w:rPr>
          <w:lang w:val="vi-VN"/>
        </w:rPr>
        <w:t>serviceId</w:t>
      </w:r>
      <w:proofErr w:type="spellEnd"/>
      <w:r w:rsidRPr="00320360">
        <w:rPr>
          <w:lang w:val="vi-VN"/>
        </w:rPr>
        <w:t xml:space="preserve"> (</w:t>
      </w:r>
      <w:proofErr w:type="spellStart"/>
      <w:r w:rsidRPr="00320360">
        <w:rPr>
          <w:lang w:val="vi-VN"/>
        </w:rPr>
        <w:t>int</w:t>
      </w:r>
      <w:proofErr w:type="spellEnd"/>
      <w:r w:rsidRPr="00320360">
        <w:rPr>
          <w:lang w:val="vi-VN"/>
        </w:rPr>
        <w:t xml:space="preserve">): Khóa ngoại tham chiếu đến bảng </w:t>
      </w:r>
      <w:proofErr w:type="spellStart"/>
      <w:r w:rsidRPr="00320360">
        <w:rPr>
          <w:lang w:val="vi-VN"/>
        </w:rPr>
        <w:t>services</w:t>
      </w:r>
      <w:proofErr w:type="spellEnd"/>
      <w:r w:rsidRPr="00320360">
        <w:rPr>
          <w:lang w:val="vi-VN"/>
        </w:rPr>
        <w:t>, đại diện cho dịch vụ được cung cấp.</w:t>
      </w:r>
    </w:p>
    <w:p w14:paraId="02E92CB1" w14:textId="063C154A" w:rsidR="00320360" w:rsidRPr="00320360" w:rsidRDefault="00320360" w:rsidP="00320360">
      <w:pPr>
        <w:pStyle w:val="oancuaDanhsach"/>
        <w:numPr>
          <w:ilvl w:val="0"/>
          <w:numId w:val="60"/>
        </w:numPr>
        <w:rPr>
          <w:lang w:val="vi-VN"/>
        </w:rPr>
      </w:pPr>
      <w:proofErr w:type="spellStart"/>
      <w:r w:rsidRPr="00320360">
        <w:rPr>
          <w:lang w:val="vi-VN"/>
        </w:rPr>
        <w:t>createdAt</w:t>
      </w:r>
      <w:proofErr w:type="spellEnd"/>
      <w:r w:rsidRPr="00320360">
        <w:rPr>
          <w:lang w:val="vi-VN"/>
        </w:rPr>
        <w:t xml:space="preserve"> (</w:t>
      </w:r>
      <w:proofErr w:type="spellStart"/>
      <w:r w:rsidRPr="00320360">
        <w:rPr>
          <w:lang w:val="vi-VN"/>
        </w:rPr>
        <w:t>datetime</w:t>
      </w:r>
      <w:proofErr w:type="spellEnd"/>
      <w:r w:rsidRPr="00320360">
        <w:rPr>
          <w:lang w:val="vi-VN"/>
        </w:rPr>
        <w:t>): Thời điểm tạo bản ghi.</w:t>
      </w:r>
    </w:p>
    <w:p w14:paraId="4664309B" w14:textId="33A287C9" w:rsidR="00320360" w:rsidRPr="00320360" w:rsidRDefault="00320360" w:rsidP="00320360">
      <w:pPr>
        <w:pStyle w:val="oancuaDanhsach"/>
        <w:numPr>
          <w:ilvl w:val="0"/>
          <w:numId w:val="60"/>
        </w:numPr>
        <w:rPr>
          <w:lang w:val="vi-VN"/>
        </w:rPr>
      </w:pPr>
      <w:proofErr w:type="spellStart"/>
      <w:r w:rsidRPr="00320360">
        <w:rPr>
          <w:lang w:val="vi-VN"/>
        </w:rPr>
        <w:t>updatedAt</w:t>
      </w:r>
      <w:proofErr w:type="spellEnd"/>
      <w:r w:rsidRPr="00320360">
        <w:rPr>
          <w:lang w:val="vi-VN"/>
        </w:rPr>
        <w:t xml:space="preserve"> (</w:t>
      </w:r>
      <w:proofErr w:type="spellStart"/>
      <w:r w:rsidRPr="00320360">
        <w:rPr>
          <w:lang w:val="vi-VN"/>
        </w:rPr>
        <w:t>datetime</w:t>
      </w:r>
      <w:proofErr w:type="spellEnd"/>
      <w:r w:rsidRPr="00320360">
        <w:rPr>
          <w:lang w:val="vi-VN"/>
        </w:rPr>
        <w:t>): Thời điểm cập nhật bản ghi gần nhất.</w:t>
      </w:r>
    </w:p>
    <w:p w14:paraId="683F2AE3" w14:textId="77777777" w:rsidR="00320360" w:rsidRDefault="00320360" w:rsidP="00320360">
      <w:pPr>
        <w:pStyle w:val="Tiumccp3"/>
        <w:rPr>
          <w:lang w:val="vi-VN"/>
        </w:rPr>
      </w:pPr>
    </w:p>
    <w:p w14:paraId="46946C01" w14:textId="7AFBD71A" w:rsidR="00320360" w:rsidRPr="00D0421E" w:rsidRDefault="00320360" w:rsidP="00320360">
      <w:pPr>
        <w:pStyle w:val="Tiumccp3"/>
        <w:rPr>
          <w:lang w:val="vi-VN"/>
        </w:rPr>
      </w:pPr>
      <w:bookmarkStart w:id="88" w:name="_Toc195953865"/>
      <w:r w:rsidRPr="00D0421E">
        <w:rPr>
          <w:lang w:val="vi-VN"/>
        </w:rPr>
        <w:t>3.4.</w:t>
      </w:r>
      <w:r>
        <w:rPr>
          <w:lang w:val="vi-VN"/>
        </w:rPr>
        <w:t>22</w:t>
      </w:r>
      <w:r w:rsidRPr="00D0421E">
        <w:rPr>
          <w:lang w:val="vi-VN"/>
        </w:rPr>
        <w:t xml:space="preserve"> Bảng </w:t>
      </w:r>
      <w:proofErr w:type="spellStart"/>
      <w:r w:rsidRPr="00320360">
        <w:rPr>
          <w:lang w:val="vi-VN"/>
        </w:rPr>
        <w:t>Sequelizemeta</w:t>
      </w:r>
      <w:bookmarkEnd w:id="88"/>
      <w:proofErr w:type="spellEnd"/>
    </w:p>
    <w:p w14:paraId="47004618" w14:textId="5F1819E8" w:rsidR="00320360" w:rsidRPr="001651BA" w:rsidRDefault="00320360" w:rsidP="00320360">
      <w:pPr>
        <w:pStyle w:val="Nidungvnbn"/>
        <w:rPr>
          <w:lang w:val="vi-VN"/>
        </w:rPr>
      </w:pPr>
      <w:r w:rsidRPr="00320360">
        <w:rPr>
          <w:lang w:val="vi-VN"/>
        </w:rPr>
        <w:t xml:space="preserve">Bảng này được </w:t>
      </w:r>
      <w:proofErr w:type="spellStart"/>
      <w:r w:rsidRPr="00320360">
        <w:rPr>
          <w:lang w:val="vi-VN"/>
        </w:rPr>
        <w:t>Sequelize</w:t>
      </w:r>
      <w:proofErr w:type="spellEnd"/>
      <w:r w:rsidRPr="00320360">
        <w:rPr>
          <w:lang w:val="vi-VN"/>
        </w:rPr>
        <w:t xml:space="preserve"> – một ORM (</w:t>
      </w:r>
      <w:proofErr w:type="spellStart"/>
      <w:r w:rsidRPr="00320360">
        <w:rPr>
          <w:lang w:val="vi-VN"/>
        </w:rPr>
        <w:t>Object</w:t>
      </w:r>
      <w:proofErr w:type="spellEnd"/>
      <w:r w:rsidRPr="00320360">
        <w:rPr>
          <w:lang w:val="vi-VN"/>
        </w:rPr>
        <w:t xml:space="preserve"> </w:t>
      </w:r>
      <w:proofErr w:type="spellStart"/>
      <w:r w:rsidRPr="00320360">
        <w:rPr>
          <w:lang w:val="vi-VN"/>
        </w:rPr>
        <w:t>Relational</w:t>
      </w:r>
      <w:proofErr w:type="spellEnd"/>
      <w:r w:rsidRPr="00320360">
        <w:rPr>
          <w:lang w:val="vi-VN"/>
        </w:rPr>
        <w:t xml:space="preserve"> </w:t>
      </w:r>
      <w:proofErr w:type="spellStart"/>
      <w:r w:rsidRPr="00320360">
        <w:rPr>
          <w:lang w:val="vi-VN"/>
        </w:rPr>
        <w:t>Mapping</w:t>
      </w:r>
      <w:proofErr w:type="spellEnd"/>
      <w:r w:rsidRPr="00320360">
        <w:rPr>
          <w:lang w:val="vi-VN"/>
        </w:rPr>
        <w:t xml:space="preserve">) cho Node.js – tự động tạo ra để theo dõi lịch sử các bản </w:t>
      </w:r>
      <w:proofErr w:type="spellStart"/>
      <w:r w:rsidRPr="00320360">
        <w:rPr>
          <w:b/>
          <w:bCs/>
          <w:lang w:val="vi-VN"/>
        </w:rPr>
        <w:t>migration</w:t>
      </w:r>
      <w:proofErr w:type="spellEnd"/>
      <w:r w:rsidRPr="00320360">
        <w:rPr>
          <w:lang w:val="vi-VN"/>
        </w:rPr>
        <w:t xml:space="preserve"> đã được thực thi trong cơ sở dữ liệu. Bảng này không phục vụ chức năng nghiệp vụ, mà chủ yếu hỗ trợ kỹ thuật để kiểm soát các thay đổi cấu trúc CSDL</w:t>
      </w:r>
      <w:r w:rsidRPr="00696040">
        <w:rPr>
          <w:lang w:val="vi-VN"/>
        </w:rPr>
        <w:t>.</w:t>
      </w:r>
      <w:r w:rsidRPr="00D0421E">
        <w:rPr>
          <w:lang w:val="vi-VN"/>
        </w:rPr>
        <w:t xml:space="preserve"> </w:t>
      </w:r>
      <w:r w:rsidRPr="001651BA">
        <w:rPr>
          <w:lang w:val="vi-VN"/>
        </w:rPr>
        <w:t>Bảng này có các trường như sau:</w:t>
      </w:r>
    </w:p>
    <w:p w14:paraId="3ED62C35" w14:textId="497C8140" w:rsidR="00256964" w:rsidRPr="00320360" w:rsidRDefault="00320360" w:rsidP="00320360">
      <w:pPr>
        <w:pStyle w:val="oancuaDanhsach"/>
        <w:numPr>
          <w:ilvl w:val="0"/>
          <w:numId w:val="72"/>
        </w:numPr>
        <w:rPr>
          <w:i/>
          <w:sz w:val="28"/>
          <w:szCs w:val="26"/>
          <w:lang w:val="vi-VN"/>
        </w:rPr>
      </w:pPr>
      <w:proofErr w:type="spellStart"/>
      <w:r w:rsidRPr="00320360">
        <w:rPr>
          <w:lang w:val="vi-VN"/>
        </w:rPr>
        <w:t>name</w:t>
      </w:r>
      <w:proofErr w:type="spellEnd"/>
      <w:r w:rsidRPr="00320360">
        <w:rPr>
          <w:lang w:val="vi-VN"/>
        </w:rPr>
        <w:t xml:space="preserve"> (</w:t>
      </w:r>
      <w:proofErr w:type="spellStart"/>
      <w:r w:rsidRPr="00320360">
        <w:rPr>
          <w:lang w:val="vi-VN"/>
        </w:rPr>
        <w:t>varchar</w:t>
      </w:r>
      <w:proofErr w:type="spellEnd"/>
      <w:r w:rsidRPr="00320360">
        <w:rPr>
          <w:lang w:val="vi-VN"/>
        </w:rPr>
        <w:t xml:space="preserve">(255), PK): Tên của </w:t>
      </w:r>
      <w:proofErr w:type="spellStart"/>
      <w:r w:rsidRPr="00320360">
        <w:rPr>
          <w:lang w:val="vi-VN"/>
        </w:rPr>
        <w:t>file</w:t>
      </w:r>
      <w:proofErr w:type="spellEnd"/>
      <w:r w:rsidRPr="00320360">
        <w:rPr>
          <w:lang w:val="vi-VN"/>
        </w:rPr>
        <w:t xml:space="preserve"> </w:t>
      </w:r>
      <w:proofErr w:type="spellStart"/>
      <w:r w:rsidRPr="00320360">
        <w:rPr>
          <w:lang w:val="vi-VN"/>
        </w:rPr>
        <w:t>migration</w:t>
      </w:r>
      <w:proofErr w:type="spellEnd"/>
      <w:r w:rsidRPr="00320360">
        <w:rPr>
          <w:lang w:val="vi-VN"/>
        </w:rPr>
        <w:t xml:space="preserve"> đã được thực thi. Đây là khóa chính và là duy nhất trong bảng, nhằm đảm bảo mỗi </w:t>
      </w:r>
      <w:proofErr w:type="spellStart"/>
      <w:r w:rsidRPr="00320360">
        <w:rPr>
          <w:lang w:val="vi-VN"/>
        </w:rPr>
        <w:t>migration</w:t>
      </w:r>
      <w:proofErr w:type="spellEnd"/>
      <w:r w:rsidRPr="00320360">
        <w:rPr>
          <w:lang w:val="vi-VN"/>
        </w:rPr>
        <w:t xml:space="preserve"> chỉ được chạy một lần.</w:t>
      </w:r>
      <w:r w:rsidR="00256964" w:rsidRPr="00320360">
        <w:rPr>
          <w:lang w:val="vi-VN"/>
        </w:rPr>
        <w:br w:type="page"/>
      </w:r>
    </w:p>
    <w:p w14:paraId="296A6698" w14:textId="7AED8560" w:rsidR="00320360" w:rsidRPr="00D0421E" w:rsidRDefault="00320360" w:rsidP="00320360">
      <w:pPr>
        <w:pStyle w:val="Tiumccp3"/>
        <w:rPr>
          <w:lang w:val="vi-VN"/>
        </w:rPr>
      </w:pPr>
      <w:bookmarkStart w:id="89" w:name="_Toc195953866"/>
      <w:r w:rsidRPr="00D0421E">
        <w:rPr>
          <w:lang w:val="vi-VN"/>
        </w:rPr>
        <w:lastRenderedPageBreak/>
        <w:t>3.4.</w:t>
      </w:r>
      <w:r>
        <w:rPr>
          <w:lang w:val="vi-VN"/>
        </w:rPr>
        <w:t>23</w:t>
      </w:r>
      <w:r w:rsidRPr="00D0421E">
        <w:rPr>
          <w:lang w:val="vi-VN"/>
        </w:rPr>
        <w:t xml:space="preserve"> Bảng </w:t>
      </w:r>
      <w:proofErr w:type="spellStart"/>
      <w:r w:rsidRPr="00C96667">
        <w:rPr>
          <w:lang w:val="vi-VN"/>
        </w:rPr>
        <w:t>Bills</w:t>
      </w:r>
      <w:bookmarkEnd w:id="89"/>
      <w:proofErr w:type="spellEnd"/>
    </w:p>
    <w:p w14:paraId="71EE96DA" w14:textId="5B483680" w:rsidR="00320360" w:rsidRPr="001651BA" w:rsidRDefault="008C6B22" w:rsidP="00320360">
      <w:pPr>
        <w:pStyle w:val="Nidungvnbn"/>
        <w:rPr>
          <w:lang w:val="vi-VN"/>
        </w:rPr>
      </w:pPr>
      <w:r w:rsidRPr="00C96667">
        <w:rPr>
          <w:lang w:val="vi-VN"/>
        </w:rPr>
        <w:t>Bảng này lưu trữ thông tin các hóa đơn khi người dùng mua sản phẩm từ cửa hàng thú cưng. Mỗi hóa đơn ghi nhận thông tin người đặt hàng, sản phẩm đã mua, giá tiền và thời điểm tạo hóa đơn. Bảng này đóng vai trò quan trọng trong quá trình theo dõi lịch sử mua hàng và quản lý doanh thu</w:t>
      </w:r>
      <w:r w:rsidR="00320360" w:rsidRPr="00696040">
        <w:rPr>
          <w:lang w:val="vi-VN"/>
        </w:rPr>
        <w:t>.</w:t>
      </w:r>
      <w:r w:rsidR="00320360" w:rsidRPr="00D0421E">
        <w:rPr>
          <w:lang w:val="vi-VN"/>
        </w:rPr>
        <w:t xml:space="preserve"> </w:t>
      </w:r>
      <w:r w:rsidR="00320360" w:rsidRPr="001651BA">
        <w:rPr>
          <w:lang w:val="vi-VN"/>
        </w:rPr>
        <w:t>Bảng này có các trường như sau:</w:t>
      </w:r>
    </w:p>
    <w:p w14:paraId="16042E51" w14:textId="24FDC0CC" w:rsidR="00EC7B73" w:rsidRPr="00EC7B73" w:rsidRDefault="00EC7B73" w:rsidP="00EC7B73">
      <w:pPr>
        <w:pStyle w:val="oancuaDanhsach"/>
        <w:numPr>
          <w:ilvl w:val="0"/>
          <w:numId w:val="72"/>
        </w:numPr>
        <w:rPr>
          <w:lang w:val="vi-VN"/>
        </w:rPr>
      </w:pPr>
      <w:proofErr w:type="spellStart"/>
      <w:r w:rsidRPr="00EC7B73">
        <w:rPr>
          <w:lang w:val="vi-VN"/>
        </w:rPr>
        <w:t>id</w:t>
      </w:r>
      <w:proofErr w:type="spellEnd"/>
      <w:r w:rsidRPr="00EC7B73">
        <w:rPr>
          <w:lang w:val="vi-VN"/>
        </w:rPr>
        <w:t xml:space="preserve"> (</w:t>
      </w:r>
      <w:proofErr w:type="spellStart"/>
      <w:r w:rsidRPr="00EC7B73">
        <w:rPr>
          <w:lang w:val="vi-VN"/>
        </w:rPr>
        <w:t>int</w:t>
      </w:r>
      <w:proofErr w:type="spellEnd"/>
      <w:r w:rsidRPr="00EC7B73">
        <w:rPr>
          <w:lang w:val="vi-VN"/>
        </w:rPr>
        <w:t>, AI, PK): Mã định danh duy nhất cho mỗi hóa đơn.</w:t>
      </w:r>
    </w:p>
    <w:p w14:paraId="397196AE" w14:textId="270AC43F" w:rsidR="00EC7B73" w:rsidRPr="00EC7B73" w:rsidRDefault="00EC7B73" w:rsidP="00EC7B73">
      <w:pPr>
        <w:pStyle w:val="oancuaDanhsach"/>
        <w:numPr>
          <w:ilvl w:val="0"/>
          <w:numId w:val="72"/>
        </w:numPr>
        <w:rPr>
          <w:lang w:val="vi-VN"/>
        </w:rPr>
      </w:pPr>
      <w:proofErr w:type="spellStart"/>
      <w:r w:rsidRPr="00EC7B73">
        <w:rPr>
          <w:lang w:val="vi-VN"/>
        </w:rPr>
        <w:t>userName</w:t>
      </w:r>
      <w:proofErr w:type="spellEnd"/>
      <w:r w:rsidRPr="00EC7B73">
        <w:rPr>
          <w:lang w:val="vi-VN"/>
        </w:rPr>
        <w:t xml:space="preserve"> (</w:t>
      </w:r>
      <w:proofErr w:type="spellStart"/>
      <w:r w:rsidRPr="00EC7B73">
        <w:rPr>
          <w:lang w:val="vi-VN"/>
        </w:rPr>
        <w:t>varchar</w:t>
      </w:r>
      <w:proofErr w:type="spellEnd"/>
      <w:r w:rsidRPr="00EC7B73">
        <w:rPr>
          <w:lang w:val="vi-VN"/>
        </w:rPr>
        <w:t>(255)): Tên người đặt hàng.</w:t>
      </w:r>
    </w:p>
    <w:p w14:paraId="55AE6AB6" w14:textId="1673A783" w:rsidR="00EC7B73" w:rsidRPr="00EC7B73" w:rsidRDefault="00EC7B73" w:rsidP="00EC7B73">
      <w:pPr>
        <w:pStyle w:val="oancuaDanhsach"/>
        <w:numPr>
          <w:ilvl w:val="0"/>
          <w:numId w:val="72"/>
        </w:numPr>
        <w:rPr>
          <w:lang w:val="vi-VN"/>
        </w:rPr>
      </w:pPr>
      <w:proofErr w:type="spellStart"/>
      <w:r w:rsidRPr="00EC7B73">
        <w:rPr>
          <w:lang w:val="vi-VN"/>
        </w:rPr>
        <w:t>address</w:t>
      </w:r>
      <w:proofErr w:type="spellEnd"/>
      <w:r w:rsidRPr="00EC7B73">
        <w:rPr>
          <w:lang w:val="vi-VN"/>
        </w:rPr>
        <w:t xml:space="preserve"> (</w:t>
      </w:r>
      <w:proofErr w:type="spellStart"/>
      <w:r w:rsidRPr="00EC7B73">
        <w:rPr>
          <w:lang w:val="vi-VN"/>
        </w:rPr>
        <w:t>varchar</w:t>
      </w:r>
      <w:proofErr w:type="spellEnd"/>
      <w:r w:rsidRPr="00EC7B73">
        <w:rPr>
          <w:lang w:val="vi-VN"/>
        </w:rPr>
        <w:t>(255)): Địa chỉ giao hàng.</w:t>
      </w:r>
    </w:p>
    <w:p w14:paraId="1F40B404" w14:textId="4425BA12" w:rsidR="00EC7B73" w:rsidRPr="00EC7B73" w:rsidRDefault="00EC7B73" w:rsidP="00EC7B73">
      <w:pPr>
        <w:pStyle w:val="oancuaDanhsach"/>
        <w:numPr>
          <w:ilvl w:val="0"/>
          <w:numId w:val="72"/>
        </w:numPr>
        <w:rPr>
          <w:lang w:val="vi-VN"/>
        </w:rPr>
      </w:pPr>
      <w:proofErr w:type="spellStart"/>
      <w:r w:rsidRPr="00EC7B73">
        <w:rPr>
          <w:lang w:val="vi-VN"/>
        </w:rPr>
        <w:t>phone</w:t>
      </w:r>
      <w:proofErr w:type="spellEnd"/>
      <w:r w:rsidRPr="00EC7B73">
        <w:rPr>
          <w:lang w:val="vi-VN"/>
        </w:rPr>
        <w:t xml:space="preserve"> (</w:t>
      </w:r>
      <w:proofErr w:type="spellStart"/>
      <w:r w:rsidRPr="00EC7B73">
        <w:rPr>
          <w:lang w:val="vi-VN"/>
        </w:rPr>
        <w:t>varchar</w:t>
      </w:r>
      <w:proofErr w:type="spellEnd"/>
      <w:r w:rsidRPr="00EC7B73">
        <w:rPr>
          <w:lang w:val="vi-VN"/>
        </w:rPr>
        <w:t>(255)): Số điện thoại liên lạc của người đặt hàng.</w:t>
      </w:r>
    </w:p>
    <w:p w14:paraId="1046C683" w14:textId="4C44E023" w:rsidR="00EC7B73" w:rsidRPr="00EC7B73" w:rsidRDefault="00EC7B73" w:rsidP="00EC7B73">
      <w:pPr>
        <w:pStyle w:val="oancuaDanhsach"/>
        <w:numPr>
          <w:ilvl w:val="0"/>
          <w:numId w:val="72"/>
        </w:numPr>
        <w:rPr>
          <w:lang w:val="vi-VN"/>
        </w:rPr>
      </w:pPr>
      <w:proofErr w:type="spellStart"/>
      <w:r w:rsidRPr="00EC7B73">
        <w:rPr>
          <w:lang w:val="vi-VN"/>
        </w:rPr>
        <w:t>detailProduct</w:t>
      </w:r>
      <w:proofErr w:type="spellEnd"/>
      <w:r w:rsidRPr="00EC7B73">
        <w:rPr>
          <w:lang w:val="vi-VN"/>
        </w:rPr>
        <w:t xml:space="preserve"> (</w:t>
      </w:r>
      <w:proofErr w:type="spellStart"/>
      <w:r w:rsidRPr="00EC7B73">
        <w:rPr>
          <w:lang w:val="vi-VN"/>
        </w:rPr>
        <w:t>varchar</w:t>
      </w:r>
      <w:proofErr w:type="spellEnd"/>
      <w:r w:rsidRPr="00EC7B73">
        <w:rPr>
          <w:lang w:val="vi-VN"/>
        </w:rPr>
        <w:t>(255)): Mô tả chi tiết sản phẩm đã mua.</w:t>
      </w:r>
    </w:p>
    <w:p w14:paraId="063A46E4" w14:textId="2DCB8CD2" w:rsidR="00EC7B73" w:rsidRPr="00EC7B73" w:rsidRDefault="00EC7B73" w:rsidP="00EC7B73">
      <w:pPr>
        <w:pStyle w:val="oancuaDanhsach"/>
        <w:numPr>
          <w:ilvl w:val="0"/>
          <w:numId w:val="72"/>
        </w:numPr>
        <w:rPr>
          <w:lang w:val="vi-VN"/>
        </w:rPr>
      </w:pPr>
      <w:proofErr w:type="spellStart"/>
      <w:r w:rsidRPr="00EC7B73">
        <w:rPr>
          <w:lang w:val="vi-VN"/>
        </w:rPr>
        <w:t>price</w:t>
      </w:r>
      <w:proofErr w:type="spellEnd"/>
      <w:r w:rsidRPr="00EC7B73">
        <w:rPr>
          <w:lang w:val="vi-VN"/>
        </w:rPr>
        <w:t xml:space="preserve"> (</w:t>
      </w:r>
      <w:proofErr w:type="spellStart"/>
      <w:r w:rsidRPr="00EC7B73">
        <w:rPr>
          <w:lang w:val="vi-VN"/>
        </w:rPr>
        <w:t>int</w:t>
      </w:r>
      <w:proofErr w:type="spellEnd"/>
      <w:r w:rsidRPr="00EC7B73">
        <w:rPr>
          <w:lang w:val="vi-VN"/>
        </w:rPr>
        <w:t>): Tổng số tiền của hóa đơn.</w:t>
      </w:r>
    </w:p>
    <w:p w14:paraId="04BE4E42" w14:textId="1CD5F296" w:rsidR="00EC7B73" w:rsidRPr="00EC7B73" w:rsidRDefault="00EC7B73" w:rsidP="00EC7B73">
      <w:pPr>
        <w:pStyle w:val="oancuaDanhsach"/>
        <w:numPr>
          <w:ilvl w:val="0"/>
          <w:numId w:val="72"/>
        </w:numPr>
        <w:rPr>
          <w:lang w:val="vi-VN"/>
        </w:rPr>
      </w:pPr>
      <w:proofErr w:type="spellStart"/>
      <w:r w:rsidRPr="00EC7B73">
        <w:rPr>
          <w:lang w:val="vi-VN"/>
        </w:rPr>
        <w:t>createdAt</w:t>
      </w:r>
      <w:proofErr w:type="spellEnd"/>
      <w:r w:rsidRPr="00EC7B73">
        <w:rPr>
          <w:lang w:val="vi-VN"/>
        </w:rPr>
        <w:t xml:space="preserve"> (</w:t>
      </w:r>
      <w:proofErr w:type="spellStart"/>
      <w:r w:rsidRPr="00EC7B73">
        <w:rPr>
          <w:lang w:val="vi-VN"/>
        </w:rPr>
        <w:t>datetime</w:t>
      </w:r>
      <w:proofErr w:type="spellEnd"/>
      <w:r w:rsidRPr="00EC7B73">
        <w:rPr>
          <w:lang w:val="vi-VN"/>
        </w:rPr>
        <w:t>): Thời gian tạo hóa đơn.</w:t>
      </w:r>
    </w:p>
    <w:p w14:paraId="13CCDAA6" w14:textId="5B8C2304" w:rsidR="00EC7B73" w:rsidRPr="00EC7B73" w:rsidRDefault="00EC7B73" w:rsidP="00EC7B73">
      <w:pPr>
        <w:pStyle w:val="oancuaDanhsach"/>
        <w:numPr>
          <w:ilvl w:val="0"/>
          <w:numId w:val="72"/>
        </w:numPr>
        <w:rPr>
          <w:lang w:val="vi-VN"/>
        </w:rPr>
      </w:pPr>
      <w:proofErr w:type="spellStart"/>
      <w:r w:rsidRPr="00EC7B73">
        <w:rPr>
          <w:lang w:val="vi-VN"/>
        </w:rPr>
        <w:t>updatedAt</w:t>
      </w:r>
      <w:proofErr w:type="spellEnd"/>
      <w:r w:rsidRPr="00EC7B73">
        <w:rPr>
          <w:lang w:val="vi-VN"/>
        </w:rPr>
        <w:t xml:space="preserve"> (</w:t>
      </w:r>
      <w:proofErr w:type="spellStart"/>
      <w:r w:rsidRPr="00EC7B73">
        <w:rPr>
          <w:lang w:val="vi-VN"/>
        </w:rPr>
        <w:t>datetime</w:t>
      </w:r>
      <w:proofErr w:type="spellEnd"/>
      <w:r w:rsidRPr="00EC7B73">
        <w:rPr>
          <w:lang w:val="vi-VN"/>
        </w:rPr>
        <w:t>): Thời gian cập nhật hóa đơn gần nhất.</w:t>
      </w:r>
    </w:p>
    <w:p w14:paraId="34ECCD46" w14:textId="29BB118A" w:rsidR="00EC7B73" w:rsidRPr="00EC7B73" w:rsidRDefault="00EC7B73" w:rsidP="00EC7B73">
      <w:pPr>
        <w:pStyle w:val="oancuaDanhsach"/>
        <w:numPr>
          <w:ilvl w:val="0"/>
          <w:numId w:val="72"/>
        </w:numPr>
        <w:rPr>
          <w:lang w:val="vi-VN"/>
        </w:rPr>
      </w:pPr>
      <w:proofErr w:type="spellStart"/>
      <w:r w:rsidRPr="00EC7B73">
        <w:rPr>
          <w:lang w:val="vi-VN"/>
        </w:rPr>
        <w:t>listProduct</w:t>
      </w:r>
      <w:proofErr w:type="spellEnd"/>
      <w:r w:rsidRPr="00EC7B73">
        <w:rPr>
          <w:lang w:val="vi-VN"/>
        </w:rPr>
        <w:t xml:space="preserve"> (</w:t>
      </w:r>
      <w:proofErr w:type="spellStart"/>
      <w:r w:rsidRPr="00EC7B73">
        <w:rPr>
          <w:lang w:val="vi-VN"/>
        </w:rPr>
        <w:t>text</w:t>
      </w:r>
      <w:proofErr w:type="spellEnd"/>
      <w:r w:rsidRPr="00EC7B73">
        <w:rPr>
          <w:lang w:val="vi-VN"/>
        </w:rPr>
        <w:t>): Danh sách các sản phẩm trong hóa đơn (thường được lưu dưới dạng JSON hoặc chuỗi phân tách để liệt kê nhiều sản phẩm).</w:t>
      </w:r>
    </w:p>
    <w:p w14:paraId="155AEF51" w14:textId="5E2CFA03" w:rsidR="00320360" w:rsidRPr="00EC7B73" w:rsidRDefault="00320360" w:rsidP="00EC7B73">
      <w:pPr>
        <w:rPr>
          <w:lang w:val="vi-VN"/>
        </w:rPr>
      </w:pPr>
    </w:p>
    <w:p w14:paraId="659BE9EF" w14:textId="77777777" w:rsidR="00320360" w:rsidRDefault="00320360" w:rsidP="00256964">
      <w:pPr>
        <w:pStyle w:val="Tiumccp3"/>
        <w:rPr>
          <w:lang w:val="vi-VN"/>
        </w:rPr>
      </w:pPr>
    </w:p>
    <w:p w14:paraId="396ACED0" w14:textId="67EA431B" w:rsidR="00256964" w:rsidRPr="00320360" w:rsidRDefault="00256964" w:rsidP="00256964">
      <w:pPr>
        <w:pStyle w:val="Tiumccp3"/>
        <w:rPr>
          <w:lang w:val="vi-VN"/>
        </w:rPr>
      </w:pPr>
      <w:bookmarkStart w:id="90" w:name="_Toc195953867"/>
      <w:r w:rsidRPr="00320360">
        <w:rPr>
          <w:lang w:val="vi-VN"/>
        </w:rPr>
        <w:t>3.4.</w:t>
      </w:r>
      <w:r w:rsidR="00F36D29">
        <w:rPr>
          <w:lang w:val="vi-VN"/>
        </w:rPr>
        <w:t>24</w:t>
      </w:r>
      <w:r w:rsidRPr="00320360">
        <w:rPr>
          <w:lang w:val="vi-VN"/>
        </w:rPr>
        <w:t xml:space="preserve"> Mối quan hệ giữa các bảng</w:t>
      </w:r>
      <w:bookmarkEnd w:id="90"/>
    </w:p>
    <w:p w14:paraId="518CC812" w14:textId="07E1DD66" w:rsidR="00256964" w:rsidRPr="007212C9" w:rsidRDefault="007212C9" w:rsidP="00256964">
      <w:pPr>
        <w:pStyle w:val="Nidungvnbn"/>
        <w:rPr>
          <w:lang w:val="vi-VN"/>
        </w:rPr>
      </w:pPr>
      <w:r w:rsidRPr="007212C9">
        <w:rPr>
          <w:b/>
          <w:bCs/>
          <w:lang w:val="vi-VN"/>
        </w:rPr>
        <w:t>Quan hệ 1 – nhiều</w:t>
      </w:r>
      <w:r w:rsidR="00256964" w:rsidRPr="007212C9">
        <w:rPr>
          <w:lang w:val="vi-VN"/>
        </w:rPr>
        <w:t>:</w:t>
      </w:r>
    </w:p>
    <w:p w14:paraId="3567C865" w14:textId="72CDF6DF" w:rsidR="007212C9" w:rsidRPr="007212C9" w:rsidRDefault="007212C9" w:rsidP="007212C9">
      <w:pPr>
        <w:pStyle w:val="Nidungvnbn"/>
        <w:numPr>
          <w:ilvl w:val="0"/>
          <w:numId w:val="72"/>
        </w:numPr>
        <w:rPr>
          <w:lang w:val="vi-VN"/>
        </w:rPr>
      </w:pPr>
      <w:proofErr w:type="spellStart"/>
      <w:r w:rsidRPr="007212C9">
        <w:rPr>
          <w:b/>
          <w:bCs/>
          <w:lang w:val="vi-VN"/>
        </w:rPr>
        <w:t>Users</w:t>
      </w:r>
      <w:proofErr w:type="spellEnd"/>
      <w:r w:rsidRPr="007212C9">
        <w:rPr>
          <w:b/>
          <w:bCs/>
          <w:lang w:val="vi-VN"/>
        </w:rPr>
        <w:t xml:space="preserve"> - </w:t>
      </w:r>
      <w:proofErr w:type="spellStart"/>
      <w:r w:rsidRPr="007212C9">
        <w:rPr>
          <w:b/>
          <w:bCs/>
          <w:lang w:val="vi-VN"/>
        </w:rPr>
        <w:t>Pets</w:t>
      </w:r>
      <w:proofErr w:type="spellEnd"/>
      <w:r w:rsidRPr="007212C9">
        <w:rPr>
          <w:lang w:val="vi-VN"/>
        </w:rPr>
        <w:t>: Một người dùng có thể đăng nhiều thú cưng, nhưng mỗi thú cưng chỉ thuộc về một người dùng.</w:t>
      </w:r>
    </w:p>
    <w:p w14:paraId="697FA56D" w14:textId="6284B595" w:rsidR="007212C9" w:rsidRPr="007212C9" w:rsidRDefault="007212C9" w:rsidP="007212C9">
      <w:pPr>
        <w:pStyle w:val="Nidungvnbn"/>
        <w:numPr>
          <w:ilvl w:val="0"/>
          <w:numId w:val="72"/>
        </w:numPr>
        <w:rPr>
          <w:lang w:val="vi-VN"/>
        </w:rPr>
      </w:pPr>
      <w:proofErr w:type="spellStart"/>
      <w:r w:rsidRPr="007212C9">
        <w:rPr>
          <w:b/>
          <w:bCs/>
          <w:lang w:val="vi-VN"/>
        </w:rPr>
        <w:t>Users</w:t>
      </w:r>
      <w:proofErr w:type="spellEnd"/>
      <w:r w:rsidRPr="007212C9">
        <w:rPr>
          <w:b/>
          <w:bCs/>
          <w:lang w:val="vi-VN"/>
        </w:rPr>
        <w:t xml:space="preserve"> - News</w:t>
      </w:r>
      <w:r w:rsidRPr="007212C9">
        <w:rPr>
          <w:lang w:val="vi-VN"/>
        </w:rPr>
        <w:t>: Một người dùng có thể đăng nhiều tin tức, nhưng mỗi tin tức chỉ được đăng bởi một người dùng.</w:t>
      </w:r>
    </w:p>
    <w:p w14:paraId="60FA4586" w14:textId="1836F69D" w:rsidR="007212C9" w:rsidRPr="007212C9" w:rsidRDefault="007212C9" w:rsidP="007212C9">
      <w:pPr>
        <w:pStyle w:val="Nidungvnbn"/>
        <w:numPr>
          <w:ilvl w:val="0"/>
          <w:numId w:val="72"/>
        </w:numPr>
        <w:rPr>
          <w:lang w:val="vi-VN"/>
        </w:rPr>
      </w:pPr>
      <w:proofErr w:type="spellStart"/>
      <w:r w:rsidRPr="007212C9">
        <w:rPr>
          <w:b/>
          <w:bCs/>
          <w:lang w:val="vi-VN"/>
        </w:rPr>
        <w:t>Users</w:t>
      </w:r>
      <w:proofErr w:type="spellEnd"/>
      <w:r w:rsidRPr="007212C9">
        <w:rPr>
          <w:b/>
          <w:bCs/>
          <w:lang w:val="vi-VN"/>
        </w:rPr>
        <w:t xml:space="preserve"> - </w:t>
      </w:r>
      <w:proofErr w:type="spellStart"/>
      <w:r w:rsidRPr="007212C9">
        <w:rPr>
          <w:b/>
          <w:bCs/>
          <w:lang w:val="vi-VN"/>
        </w:rPr>
        <w:t>Bills</w:t>
      </w:r>
      <w:proofErr w:type="spellEnd"/>
      <w:r w:rsidRPr="007212C9">
        <w:rPr>
          <w:lang w:val="vi-VN"/>
        </w:rPr>
        <w:t>: Một người dùng có thể có nhiều hóa đơn, nhưng mỗi hóa đơn chỉ thuộc về một người dùng.</w:t>
      </w:r>
    </w:p>
    <w:p w14:paraId="7C4A1A57" w14:textId="0F9FA494" w:rsidR="007212C9" w:rsidRPr="007212C9" w:rsidRDefault="007212C9" w:rsidP="007212C9">
      <w:pPr>
        <w:pStyle w:val="Nidungvnbn"/>
        <w:numPr>
          <w:ilvl w:val="0"/>
          <w:numId w:val="72"/>
        </w:numPr>
        <w:rPr>
          <w:lang w:val="vi-VN"/>
        </w:rPr>
      </w:pPr>
      <w:proofErr w:type="spellStart"/>
      <w:r w:rsidRPr="007212C9">
        <w:rPr>
          <w:b/>
          <w:bCs/>
          <w:lang w:val="vi-VN"/>
        </w:rPr>
        <w:t>Roles</w:t>
      </w:r>
      <w:proofErr w:type="spellEnd"/>
      <w:r w:rsidRPr="007212C9">
        <w:rPr>
          <w:b/>
          <w:bCs/>
          <w:lang w:val="vi-VN"/>
        </w:rPr>
        <w:t xml:space="preserve"> - </w:t>
      </w:r>
      <w:proofErr w:type="spellStart"/>
      <w:r w:rsidRPr="007212C9">
        <w:rPr>
          <w:b/>
          <w:bCs/>
          <w:lang w:val="vi-VN"/>
        </w:rPr>
        <w:t>UserRoles</w:t>
      </w:r>
      <w:proofErr w:type="spellEnd"/>
      <w:r w:rsidRPr="007212C9">
        <w:rPr>
          <w:lang w:val="vi-VN"/>
        </w:rPr>
        <w:t xml:space="preserve">: Một vai trò có thể được gán cho nhiều người dùng, nhưng mỗi liên kết </w:t>
      </w:r>
      <w:proofErr w:type="spellStart"/>
      <w:r w:rsidRPr="007212C9">
        <w:rPr>
          <w:lang w:val="vi-VN"/>
        </w:rPr>
        <w:t>user-role</w:t>
      </w:r>
      <w:proofErr w:type="spellEnd"/>
      <w:r w:rsidRPr="007212C9">
        <w:rPr>
          <w:lang w:val="vi-VN"/>
        </w:rPr>
        <w:t xml:space="preserve"> chỉ ứng với một vai trò.</w:t>
      </w:r>
    </w:p>
    <w:p w14:paraId="41E174B1" w14:textId="7A797670" w:rsidR="007212C9" w:rsidRPr="007212C9" w:rsidRDefault="007212C9" w:rsidP="007212C9">
      <w:pPr>
        <w:pStyle w:val="Nidungvnbn"/>
        <w:numPr>
          <w:ilvl w:val="0"/>
          <w:numId w:val="72"/>
        </w:numPr>
        <w:rPr>
          <w:lang w:val="vi-VN"/>
        </w:rPr>
      </w:pPr>
      <w:proofErr w:type="spellStart"/>
      <w:r w:rsidRPr="007212C9">
        <w:rPr>
          <w:b/>
          <w:bCs/>
          <w:lang w:val="vi-VN"/>
        </w:rPr>
        <w:t>Users</w:t>
      </w:r>
      <w:proofErr w:type="spellEnd"/>
      <w:r w:rsidRPr="007212C9">
        <w:rPr>
          <w:b/>
          <w:bCs/>
          <w:lang w:val="vi-VN"/>
        </w:rPr>
        <w:t xml:space="preserve"> - </w:t>
      </w:r>
      <w:proofErr w:type="spellStart"/>
      <w:r w:rsidRPr="007212C9">
        <w:rPr>
          <w:b/>
          <w:bCs/>
          <w:lang w:val="vi-VN"/>
        </w:rPr>
        <w:t>UserRoles</w:t>
      </w:r>
      <w:proofErr w:type="spellEnd"/>
      <w:r w:rsidRPr="007212C9">
        <w:rPr>
          <w:lang w:val="vi-VN"/>
        </w:rPr>
        <w:t xml:space="preserve">: Một người dùng có thể có nhiều vai trò (qua bảng phụ), mỗi </w:t>
      </w:r>
      <w:proofErr w:type="spellStart"/>
      <w:r w:rsidRPr="007212C9">
        <w:rPr>
          <w:lang w:val="vi-VN"/>
        </w:rPr>
        <w:t>userrole</w:t>
      </w:r>
      <w:proofErr w:type="spellEnd"/>
      <w:r w:rsidRPr="007212C9">
        <w:rPr>
          <w:lang w:val="vi-VN"/>
        </w:rPr>
        <w:t xml:space="preserve"> chỉ liên kết đến một người dùng.</w:t>
      </w:r>
    </w:p>
    <w:p w14:paraId="01467229" w14:textId="20C19B21" w:rsidR="007212C9" w:rsidRPr="007212C9" w:rsidRDefault="007212C9" w:rsidP="007212C9">
      <w:pPr>
        <w:pStyle w:val="Nidungvnbn"/>
        <w:numPr>
          <w:ilvl w:val="0"/>
          <w:numId w:val="72"/>
        </w:numPr>
        <w:rPr>
          <w:lang w:val="vi-VN"/>
        </w:rPr>
      </w:pPr>
      <w:proofErr w:type="spellStart"/>
      <w:r w:rsidRPr="007212C9">
        <w:rPr>
          <w:b/>
          <w:bCs/>
          <w:lang w:val="vi-VN"/>
        </w:rPr>
        <w:t>Categories</w:t>
      </w:r>
      <w:proofErr w:type="spellEnd"/>
      <w:r w:rsidRPr="007212C9">
        <w:rPr>
          <w:b/>
          <w:bCs/>
          <w:lang w:val="vi-VN"/>
        </w:rPr>
        <w:t xml:space="preserve"> - </w:t>
      </w:r>
      <w:proofErr w:type="spellStart"/>
      <w:r w:rsidRPr="007212C9">
        <w:rPr>
          <w:b/>
          <w:bCs/>
          <w:lang w:val="vi-VN"/>
        </w:rPr>
        <w:t>Products</w:t>
      </w:r>
      <w:proofErr w:type="spellEnd"/>
      <w:r w:rsidRPr="007212C9">
        <w:rPr>
          <w:lang w:val="vi-VN"/>
        </w:rPr>
        <w:t>: Một danh mục có thể chứa nhiều sản phẩm, nhưng mỗi sản phẩm chỉ thuộc về một danh mục.</w:t>
      </w:r>
    </w:p>
    <w:p w14:paraId="069649CB" w14:textId="3E68FEF4" w:rsidR="007212C9" w:rsidRPr="007212C9" w:rsidRDefault="007212C9" w:rsidP="007212C9">
      <w:pPr>
        <w:pStyle w:val="Nidungvnbn"/>
        <w:numPr>
          <w:ilvl w:val="0"/>
          <w:numId w:val="72"/>
        </w:numPr>
        <w:rPr>
          <w:lang w:val="vi-VN"/>
        </w:rPr>
      </w:pPr>
      <w:proofErr w:type="spellStart"/>
      <w:r w:rsidRPr="007212C9">
        <w:rPr>
          <w:b/>
          <w:bCs/>
          <w:lang w:val="vi-VN"/>
        </w:rPr>
        <w:t>Pets</w:t>
      </w:r>
      <w:proofErr w:type="spellEnd"/>
      <w:r w:rsidRPr="007212C9">
        <w:rPr>
          <w:b/>
          <w:bCs/>
          <w:lang w:val="vi-VN"/>
        </w:rPr>
        <w:t xml:space="preserve"> - </w:t>
      </w:r>
      <w:proofErr w:type="spellStart"/>
      <w:r w:rsidRPr="007212C9">
        <w:rPr>
          <w:b/>
          <w:bCs/>
          <w:lang w:val="vi-VN"/>
        </w:rPr>
        <w:t>ImagePets</w:t>
      </w:r>
      <w:proofErr w:type="spellEnd"/>
      <w:r w:rsidRPr="007212C9">
        <w:rPr>
          <w:lang w:val="vi-VN"/>
        </w:rPr>
        <w:t>: Một thú cưng có thể có nhiều hình ảnh, nhưng mỗi hình ảnh chỉ liên quan đến một thú cưng.</w:t>
      </w:r>
    </w:p>
    <w:p w14:paraId="4E999B62" w14:textId="5D09B8CC" w:rsidR="007212C9" w:rsidRPr="007212C9" w:rsidRDefault="007212C9" w:rsidP="007212C9">
      <w:pPr>
        <w:pStyle w:val="Nidungvnbn"/>
        <w:numPr>
          <w:ilvl w:val="0"/>
          <w:numId w:val="72"/>
        </w:numPr>
        <w:rPr>
          <w:lang w:val="vi-VN"/>
        </w:rPr>
      </w:pPr>
      <w:proofErr w:type="spellStart"/>
      <w:r w:rsidRPr="007212C9">
        <w:rPr>
          <w:b/>
          <w:bCs/>
          <w:lang w:val="vi-VN"/>
        </w:rPr>
        <w:lastRenderedPageBreak/>
        <w:t>Products</w:t>
      </w:r>
      <w:proofErr w:type="spellEnd"/>
      <w:r w:rsidRPr="007212C9">
        <w:rPr>
          <w:b/>
          <w:bCs/>
          <w:lang w:val="vi-VN"/>
        </w:rPr>
        <w:t xml:space="preserve"> - </w:t>
      </w:r>
      <w:proofErr w:type="spellStart"/>
      <w:r w:rsidRPr="007212C9">
        <w:rPr>
          <w:b/>
          <w:bCs/>
          <w:lang w:val="vi-VN"/>
        </w:rPr>
        <w:t>ImageProducts</w:t>
      </w:r>
      <w:proofErr w:type="spellEnd"/>
      <w:r w:rsidRPr="007212C9">
        <w:rPr>
          <w:lang w:val="vi-VN"/>
        </w:rPr>
        <w:t>: Một sản phẩm có thể có nhiều hình ảnh, nhưng mỗi hình ảnh chỉ thuộc về một sản phẩm.</w:t>
      </w:r>
    </w:p>
    <w:p w14:paraId="75EACB22" w14:textId="59034200" w:rsidR="007212C9" w:rsidRPr="007212C9" w:rsidRDefault="007212C9" w:rsidP="007212C9">
      <w:pPr>
        <w:pStyle w:val="Nidungvnbn"/>
        <w:numPr>
          <w:ilvl w:val="0"/>
          <w:numId w:val="72"/>
        </w:numPr>
        <w:rPr>
          <w:lang w:val="vi-VN"/>
        </w:rPr>
      </w:pPr>
      <w:proofErr w:type="spellStart"/>
      <w:r w:rsidRPr="007212C9">
        <w:rPr>
          <w:b/>
          <w:bCs/>
          <w:lang w:val="vi-VN"/>
        </w:rPr>
        <w:t>Services</w:t>
      </w:r>
      <w:proofErr w:type="spellEnd"/>
      <w:r w:rsidRPr="007212C9">
        <w:rPr>
          <w:b/>
          <w:bCs/>
          <w:lang w:val="vi-VN"/>
        </w:rPr>
        <w:t xml:space="preserve"> - </w:t>
      </w:r>
      <w:proofErr w:type="spellStart"/>
      <w:r w:rsidRPr="007212C9">
        <w:rPr>
          <w:b/>
          <w:bCs/>
          <w:lang w:val="vi-VN"/>
        </w:rPr>
        <w:t>PriceServices</w:t>
      </w:r>
      <w:proofErr w:type="spellEnd"/>
      <w:r w:rsidRPr="007212C9">
        <w:rPr>
          <w:lang w:val="vi-VN"/>
        </w:rPr>
        <w:t>: Một dịch vụ có thể áp dụng cho nhiều loại cân nặng, và được biểu diễn thông qua nhiều bản ghi giá dịch vụ.</w:t>
      </w:r>
    </w:p>
    <w:p w14:paraId="4B7FD1B6" w14:textId="6D07D64F" w:rsidR="007212C9" w:rsidRPr="007212C9" w:rsidRDefault="007212C9" w:rsidP="007212C9">
      <w:pPr>
        <w:pStyle w:val="Nidungvnbn"/>
        <w:numPr>
          <w:ilvl w:val="0"/>
          <w:numId w:val="72"/>
        </w:numPr>
        <w:rPr>
          <w:lang w:val="vi-VN"/>
        </w:rPr>
      </w:pPr>
      <w:proofErr w:type="spellStart"/>
      <w:r w:rsidRPr="007212C9">
        <w:rPr>
          <w:b/>
          <w:bCs/>
          <w:lang w:val="vi-VN"/>
        </w:rPr>
        <w:t>Weights</w:t>
      </w:r>
      <w:proofErr w:type="spellEnd"/>
      <w:r w:rsidRPr="007212C9">
        <w:rPr>
          <w:b/>
          <w:bCs/>
          <w:lang w:val="vi-VN"/>
        </w:rPr>
        <w:t xml:space="preserve"> - </w:t>
      </w:r>
      <w:proofErr w:type="spellStart"/>
      <w:r w:rsidRPr="007212C9">
        <w:rPr>
          <w:b/>
          <w:bCs/>
          <w:lang w:val="vi-VN"/>
        </w:rPr>
        <w:t>PriceServices</w:t>
      </w:r>
      <w:proofErr w:type="spellEnd"/>
      <w:r w:rsidRPr="007212C9">
        <w:rPr>
          <w:lang w:val="vi-VN"/>
        </w:rPr>
        <w:t>: Một mức cân nặng có thể được áp dụng cho nhiều dịch vụ.</w:t>
      </w:r>
    </w:p>
    <w:p w14:paraId="019CFE6D" w14:textId="60B58C82" w:rsidR="007212C9" w:rsidRPr="007212C9" w:rsidRDefault="007212C9" w:rsidP="007212C9">
      <w:pPr>
        <w:pStyle w:val="Nidungvnbn"/>
        <w:numPr>
          <w:ilvl w:val="0"/>
          <w:numId w:val="72"/>
        </w:numPr>
        <w:rPr>
          <w:lang w:val="vi-VN"/>
        </w:rPr>
      </w:pPr>
      <w:proofErr w:type="spellStart"/>
      <w:r w:rsidRPr="007212C9">
        <w:rPr>
          <w:b/>
          <w:bCs/>
          <w:lang w:val="vi-VN"/>
        </w:rPr>
        <w:t>Services</w:t>
      </w:r>
      <w:proofErr w:type="spellEnd"/>
      <w:r w:rsidRPr="007212C9">
        <w:rPr>
          <w:b/>
          <w:bCs/>
          <w:lang w:val="vi-VN"/>
        </w:rPr>
        <w:t xml:space="preserve"> - </w:t>
      </w:r>
      <w:proofErr w:type="spellStart"/>
      <w:r w:rsidRPr="007212C9">
        <w:rPr>
          <w:b/>
          <w:bCs/>
          <w:lang w:val="vi-VN"/>
        </w:rPr>
        <w:t>RevenueServices</w:t>
      </w:r>
      <w:proofErr w:type="spellEnd"/>
      <w:r w:rsidRPr="007212C9">
        <w:rPr>
          <w:lang w:val="vi-VN"/>
        </w:rPr>
        <w:t>: Một dịch vụ có thể được sử dụng nhiều lần, mỗi lần được ghi nhận trong bảng doanh thu dịch vụ.</w:t>
      </w:r>
    </w:p>
    <w:p w14:paraId="7ED93DC3" w14:textId="2FDC4227" w:rsidR="007212C9" w:rsidRPr="007212C9" w:rsidRDefault="007212C9" w:rsidP="007212C9">
      <w:pPr>
        <w:pStyle w:val="Nidungvnbn"/>
        <w:numPr>
          <w:ilvl w:val="0"/>
          <w:numId w:val="72"/>
        </w:numPr>
        <w:rPr>
          <w:lang w:val="vi-VN"/>
        </w:rPr>
      </w:pPr>
      <w:proofErr w:type="spellStart"/>
      <w:r w:rsidRPr="007212C9">
        <w:rPr>
          <w:b/>
          <w:bCs/>
          <w:lang w:val="vi-VN"/>
        </w:rPr>
        <w:t>Schedules</w:t>
      </w:r>
      <w:proofErr w:type="spellEnd"/>
      <w:r w:rsidRPr="007212C9">
        <w:rPr>
          <w:lang w:val="vi-VN"/>
        </w:rPr>
        <w:t xml:space="preserve">: Lưu các lịch đặt dịch vụ, liên kết lỏng với các loại thú cưng, dịch vụ và cân nặng thông qua tên thay vì khóa ngoại (dựa trên tên </w:t>
      </w:r>
      <w:proofErr w:type="spellStart"/>
      <w:r w:rsidRPr="007212C9">
        <w:rPr>
          <w:lang w:val="vi-VN"/>
        </w:rPr>
        <w:t>typePet</w:t>
      </w:r>
      <w:proofErr w:type="spellEnd"/>
      <w:r w:rsidRPr="007212C9">
        <w:rPr>
          <w:lang w:val="vi-VN"/>
        </w:rPr>
        <w:t xml:space="preserve">, </w:t>
      </w:r>
      <w:proofErr w:type="spellStart"/>
      <w:r w:rsidRPr="007212C9">
        <w:rPr>
          <w:lang w:val="vi-VN"/>
        </w:rPr>
        <w:t>typeService</w:t>
      </w:r>
      <w:proofErr w:type="spellEnd"/>
      <w:r w:rsidRPr="007212C9">
        <w:rPr>
          <w:lang w:val="vi-VN"/>
        </w:rPr>
        <w:t xml:space="preserve">, </w:t>
      </w:r>
      <w:proofErr w:type="spellStart"/>
      <w:r w:rsidRPr="007212C9">
        <w:rPr>
          <w:lang w:val="vi-VN"/>
        </w:rPr>
        <w:t>typeWeight</w:t>
      </w:r>
      <w:proofErr w:type="spellEnd"/>
      <w:r w:rsidRPr="007212C9">
        <w:rPr>
          <w:lang w:val="vi-VN"/>
        </w:rPr>
        <w:t>).</w:t>
      </w:r>
    </w:p>
    <w:p w14:paraId="6F235B72" w14:textId="2FE28D5D" w:rsidR="007212C9" w:rsidRPr="007212C9" w:rsidRDefault="007212C9" w:rsidP="007212C9">
      <w:pPr>
        <w:pStyle w:val="Nidungvnbn"/>
        <w:numPr>
          <w:ilvl w:val="0"/>
          <w:numId w:val="72"/>
        </w:numPr>
        <w:rPr>
          <w:lang w:val="vi-VN"/>
        </w:rPr>
      </w:pPr>
      <w:proofErr w:type="spellStart"/>
      <w:r w:rsidRPr="007212C9">
        <w:rPr>
          <w:b/>
          <w:bCs/>
          <w:lang w:val="vi-VN"/>
        </w:rPr>
        <w:t>News</w:t>
      </w:r>
      <w:proofErr w:type="spellEnd"/>
      <w:r w:rsidRPr="007212C9">
        <w:rPr>
          <w:b/>
          <w:bCs/>
          <w:lang w:val="vi-VN"/>
        </w:rPr>
        <w:t xml:space="preserve"> - </w:t>
      </w:r>
      <w:proofErr w:type="spellStart"/>
      <w:r w:rsidRPr="007212C9">
        <w:rPr>
          <w:b/>
          <w:bCs/>
          <w:lang w:val="vi-VN"/>
        </w:rPr>
        <w:t>TagNews</w:t>
      </w:r>
      <w:proofErr w:type="spellEnd"/>
      <w:r w:rsidRPr="007212C9">
        <w:rPr>
          <w:lang w:val="vi-VN"/>
        </w:rPr>
        <w:t>: Một tin tức có thể có nhiều thẻ, nhưng mỗi liên kết chỉ thuộc về một tin.</w:t>
      </w:r>
    </w:p>
    <w:p w14:paraId="3A7828AA" w14:textId="2155EF4B" w:rsidR="007212C9" w:rsidRPr="007212C9" w:rsidRDefault="007212C9" w:rsidP="007212C9">
      <w:pPr>
        <w:pStyle w:val="Nidungvnbn"/>
        <w:numPr>
          <w:ilvl w:val="0"/>
          <w:numId w:val="72"/>
        </w:numPr>
        <w:rPr>
          <w:lang w:val="vi-VN"/>
        </w:rPr>
      </w:pPr>
      <w:proofErr w:type="spellStart"/>
      <w:r w:rsidRPr="007212C9">
        <w:rPr>
          <w:b/>
          <w:bCs/>
          <w:lang w:val="vi-VN"/>
        </w:rPr>
        <w:t>Products</w:t>
      </w:r>
      <w:proofErr w:type="spellEnd"/>
      <w:r w:rsidRPr="007212C9">
        <w:rPr>
          <w:b/>
          <w:bCs/>
          <w:lang w:val="vi-VN"/>
        </w:rPr>
        <w:t xml:space="preserve"> - </w:t>
      </w:r>
      <w:proofErr w:type="spellStart"/>
      <w:r w:rsidRPr="007212C9">
        <w:rPr>
          <w:b/>
          <w:bCs/>
          <w:lang w:val="vi-VN"/>
        </w:rPr>
        <w:t>TagProducts</w:t>
      </w:r>
      <w:proofErr w:type="spellEnd"/>
      <w:r w:rsidRPr="007212C9">
        <w:rPr>
          <w:lang w:val="vi-VN"/>
        </w:rPr>
        <w:t>: Một sản phẩm có thể có nhiều thẻ, nhưng mỗi liên kết chỉ ứng với một sản phẩm.</w:t>
      </w:r>
    </w:p>
    <w:p w14:paraId="2CBD9308" w14:textId="4CEDBBE7" w:rsidR="00256964" w:rsidRPr="007212C9" w:rsidRDefault="00256964" w:rsidP="00256964">
      <w:pPr>
        <w:pStyle w:val="Nidungvnbn"/>
        <w:rPr>
          <w:lang w:val="vi-VN"/>
        </w:rPr>
      </w:pPr>
    </w:p>
    <w:p w14:paraId="7FBE7145" w14:textId="77777777" w:rsidR="00256964" w:rsidRPr="007212C9" w:rsidRDefault="00256964" w:rsidP="00256964">
      <w:pPr>
        <w:pStyle w:val="Nidungvnbn"/>
        <w:rPr>
          <w:lang w:val="vi-VN"/>
        </w:rPr>
      </w:pPr>
      <w:r w:rsidRPr="007212C9">
        <w:rPr>
          <w:b/>
          <w:bCs/>
          <w:lang w:val="vi-VN"/>
        </w:rPr>
        <w:t>Quan hệ nhiều – nhiều</w:t>
      </w:r>
      <w:r w:rsidRPr="007212C9">
        <w:rPr>
          <w:lang w:val="vi-VN"/>
        </w:rPr>
        <w:t>:</w:t>
      </w:r>
    </w:p>
    <w:p w14:paraId="2786F1CF" w14:textId="0034931C" w:rsidR="007212C9" w:rsidRPr="007212C9" w:rsidRDefault="007212C9" w:rsidP="007212C9">
      <w:pPr>
        <w:pStyle w:val="Nidungvnbn"/>
        <w:numPr>
          <w:ilvl w:val="0"/>
          <w:numId w:val="72"/>
        </w:numPr>
        <w:rPr>
          <w:lang w:val="vi-VN"/>
        </w:rPr>
      </w:pPr>
      <w:proofErr w:type="spellStart"/>
      <w:r w:rsidRPr="007212C9">
        <w:rPr>
          <w:b/>
          <w:bCs/>
          <w:lang w:val="vi-VN"/>
        </w:rPr>
        <w:t>Users</w:t>
      </w:r>
      <w:proofErr w:type="spellEnd"/>
      <w:r w:rsidRPr="007212C9">
        <w:rPr>
          <w:b/>
          <w:bCs/>
          <w:lang w:val="vi-VN"/>
        </w:rPr>
        <w:t xml:space="preserve"> - </w:t>
      </w:r>
      <w:proofErr w:type="spellStart"/>
      <w:r w:rsidRPr="007212C9">
        <w:rPr>
          <w:b/>
          <w:bCs/>
          <w:lang w:val="vi-VN"/>
        </w:rPr>
        <w:t>Roles</w:t>
      </w:r>
      <w:proofErr w:type="spellEnd"/>
      <w:r w:rsidRPr="007212C9">
        <w:rPr>
          <w:lang w:val="vi-VN"/>
        </w:rPr>
        <w:t xml:space="preserve"> (thông qua bảng </w:t>
      </w:r>
      <w:proofErr w:type="spellStart"/>
      <w:r w:rsidRPr="007212C9">
        <w:rPr>
          <w:lang w:val="vi-VN"/>
        </w:rPr>
        <w:t>UserRoles</w:t>
      </w:r>
      <w:proofErr w:type="spellEnd"/>
      <w:r w:rsidRPr="007212C9">
        <w:rPr>
          <w:lang w:val="vi-VN"/>
        </w:rPr>
        <w:t>): Một người dùng có thể có nhiều vai trò và một vai trò có thể được gán cho nhiều người dùng.</w:t>
      </w:r>
    </w:p>
    <w:p w14:paraId="7EF76524" w14:textId="7BFC5171" w:rsidR="007212C9" w:rsidRPr="007212C9" w:rsidRDefault="007212C9" w:rsidP="007212C9">
      <w:pPr>
        <w:pStyle w:val="Nidungvnbn"/>
        <w:numPr>
          <w:ilvl w:val="0"/>
          <w:numId w:val="72"/>
        </w:numPr>
        <w:rPr>
          <w:lang w:val="vi-VN"/>
        </w:rPr>
      </w:pPr>
      <w:proofErr w:type="spellStart"/>
      <w:r w:rsidRPr="007212C9">
        <w:rPr>
          <w:b/>
          <w:bCs/>
          <w:lang w:val="vi-VN"/>
        </w:rPr>
        <w:t>Tags</w:t>
      </w:r>
      <w:proofErr w:type="spellEnd"/>
      <w:r w:rsidRPr="007212C9">
        <w:rPr>
          <w:b/>
          <w:bCs/>
          <w:lang w:val="vi-VN"/>
        </w:rPr>
        <w:t xml:space="preserve"> - </w:t>
      </w:r>
      <w:proofErr w:type="spellStart"/>
      <w:r w:rsidRPr="007212C9">
        <w:rPr>
          <w:b/>
          <w:bCs/>
          <w:lang w:val="vi-VN"/>
        </w:rPr>
        <w:t>News</w:t>
      </w:r>
      <w:proofErr w:type="spellEnd"/>
      <w:r w:rsidRPr="007212C9">
        <w:rPr>
          <w:lang w:val="vi-VN"/>
        </w:rPr>
        <w:t xml:space="preserve"> (thông qua bảng </w:t>
      </w:r>
      <w:proofErr w:type="spellStart"/>
      <w:r w:rsidRPr="007212C9">
        <w:rPr>
          <w:lang w:val="vi-VN"/>
        </w:rPr>
        <w:t>TagNews</w:t>
      </w:r>
      <w:proofErr w:type="spellEnd"/>
      <w:r w:rsidRPr="007212C9">
        <w:rPr>
          <w:lang w:val="vi-VN"/>
        </w:rPr>
        <w:t>): Một thẻ có thể được gắn vào nhiều bài viết tin tức và ngược lại.</w:t>
      </w:r>
    </w:p>
    <w:p w14:paraId="73F01933" w14:textId="19CD45B4" w:rsidR="007212C9" w:rsidRPr="007212C9" w:rsidRDefault="007212C9" w:rsidP="007212C9">
      <w:pPr>
        <w:pStyle w:val="Nidungvnbn"/>
        <w:numPr>
          <w:ilvl w:val="0"/>
          <w:numId w:val="72"/>
        </w:numPr>
        <w:rPr>
          <w:lang w:val="vi-VN"/>
        </w:rPr>
      </w:pPr>
      <w:proofErr w:type="spellStart"/>
      <w:r w:rsidRPr="007212C9">
        <w:rPr>
          <w:b/>
          <w:bCs/>
          <w:lang w:val="vi-VN"/>
        </w:rPr>
        <w:t>Tags</w:t>
      </w:r>
      <w:proofErr w:type="spellEnd"/>
      <w:r w:rsidRPr="007212C9">
        <w:rPr>
          <w:b/>
          <w:bCs/>
          <w:lang w:val="vi-VN"/>
        </w:rPr>
        <w:t xml:space="preserve"> - </w:t>
      </w:r>
      <w:proofErr w:type="spellStart"/>
      <w:r w:rsidRPr="007212C9">
        <w:rPr>
          <w:b/>
          <w:bCs/>
          <w:lang w:val="vi-VN"/>
        </w:rPr>
        <w:t>Products</w:t>
      </w:r>
      <w:proofErr w:type="spellEnd"/>
      <w:r w:rsidRPr="007212C9">
        <w:rPr>
          <w:lang w:val="vi-VN"/>
        </w:rPr>
        <w:t xml:space="preserve"> (thông qua bảng </w:t>
      </w:r>
      <w:proofErr w:type="spellStart"/>
      <w:r w:rsidRPr="007212C9">
        <w:rPr>
          <w:lang w:val="vi-VN"/>
        </w:rPr>
        <w:t>TagProducts</w:t>
      </w:r>
      <w:proofErr w:type="spellEnd"/>
      <w:r w:rsidRPr="007212C9">
        <w:rPr>
          <w:lang w:val="vi-VN"/>
        </w:rPr>
        <w:t>): Một thẻ có thể gắn với nhiều sản phẩm và ngược lại.</w:t>
      </w:r>
    </w:p>
    <w:p w14:paraId="0CEC3F83" w14:textId="43E3BF08" w:rsidR="00256964" w:rsidRPr="007212C9" w:rsidRDefault="00256964" w:rsidP="00256964">
      <w:pPr>
        <w:pStyle w:val="Nidungvnbn"/>
        <w:rPr>
          <w:lang w:val="vi-VN"/>
        </w:rPr>
      </w:pPr>
    </w:p>
    <w:p w14:paraId="5E4D4D58" w14:textId="77777777" w:rsidR="00256964" w:rsidRPr="007212C9" w:rsidRDefault="00256964" w:rsidP="00256964">
      <w:pPr>
        <w:rPr>
          <w:b/>
          <w:i/>
          <w:sz w:val="28"/>
          <w:szCs w:val="26"/>
          <w:lang w:val="vi-VN"/>
        </w:rPr>
      </w:pPr>
      <w:r w:rsidRPr="007212C9">
        <w:rPr>
          <w:lang w:val="vi-VN"/>
        </w:rPr>
        <w:br w:type="page"/>
      </w:r>
    </w:p>
    <w:p w14:paraId="569D111E" w14:textId="77777777" w:rsidR="00256964" w:rsidRDefault="00256964" w:rsidP="00193000">
      <w:pPr>
        <w:pStyle w:val="Tiumccp2"/>
        <w:outlineLvl w:val="1"/>
      </w:pPr>
      <w:bookmarkStart w:id="91" w:name="_Toc195953868"/>
      <w:r>
        <w:lastRenderedPageBreak/>
        <w:t xml:space="preserve">3.5 </w:t>
      </w:r>
      <w:proofErr w:type="spellStart"/>
      <w:r>
        <w:t>Sơ</w:t>
      </w:r>
      <w:proofErr w:type="spellEnd"/>
      <w:r>
        <w:t xml:space="preserve"> </w:t>
      </w:r>
      <w:proofErr w:type="spellStart"/>
      <w:r>
        <w:t>đồ</w:t>
      </w:r>
      <w:proofErr w:type="spellEnd"/>
      <w:r>
        <w:t xml:space="preserve"> Context</w:t>
      </w:r>
      <w:bookmarkEnd w:id="91"/>
    </w:p>
    <w:p w14:paraId="62A6982B" w14:textId="422AA2E8" w:rsidR="00256964" w:rsidRDefault="004232A8" w:rsidP="004232A8">
      <w:pPr>
        <w:pStyle w:val="Nidungvnbn"/>
        <w:jc w:val="center"/>
      </w:pPr>
      <w:r>
        <w:rPr>
          <w:noProof/>
          <w14:ligatures w14:val="standardContextual"/>
        </w:rPr>
        <w:drawing>
          <wp:inline distT="0" distB="0" distL="0" distR="0" wp14:anchorId="78B87858" wp14:editId="6C0E4B21">
            <wp:extent cx="5757709" cy="1018309"/>
            <wp:effectExtent l="0" t="0" r="0" b="0"/>
            <wp:docPr id="11328651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6514" name="Hình ảnh 11328651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15342" cy="1028502"/>
                    </a:xfrm>
                    <a:prstGeom prst="rect">
                      <a:avLst/>
                    </a:prstGeom>
                  </pic:spPr>
                </pic:pic>
              </a:graphicData>
            </a:graphic>
          </wp:inline>
        </w:drawing>
      </w:r>
    </w:p>
    <w:p w14:paraId="2C289585" w14:textId="77777777" w:rsidR="00256964" w:rsidRDefault="00256964" w:rsidP="00256964">
      <w:pPr>
        <w:rPr>
          <w:b/>
          <w:i/>
          <w:sz w:val="28"/>
          <w:szCs w:val="26"/>
        </w:rPr>
      </w:pPr>
      <w:r>
        <w:br w:type="page"/>
      </w:r>
    </w:p>
    <w:p w14:paraId="2BFCD85F" w14:textId="77777777" w:rsidR="00256964" w:rsidRDefault="00256964" w:rsidP="00193000">
      <w:pPr>
        <w:pStyle w:val="Tiumccp2"/>
        <w:outlineLvl w:val="1"/>
      </w:pPr>
      <w:bookmarkStart w:id="92" w:name="_Toc195953869"/>
      <w:r>
        <w:lastRenderedPageBreak/>
        <w:t xml:space="preserve">3.6 </w:t>
      </w:r>
      <w:proofErr w:type="spellStart"/>
      <w:r>
        <w:t>Sơ</w:t>
      </w:r>
      <w:proofErr w:type="spellEnd"/>
      <w:r>
        <w:t xml:space="preserve"> </w:t>
      </w:r>
      <w:proofErr w:type="spellStart"/>
      <w:r>
        <w:t>đồ</w:t>
      </w:r>
      <w:proofErr w:type="spellEnd"/>
      <w:r>
        <w:t xml:space="preserve"> DFD</w:t>
      </w:r>
      <w:bookmarkEnd w:id="92"/>
    </w:p>
    <w:p w14:paraId="1E05922D" w14:textId="469A61F6" w:rsidR="00256964" w:rsidRDefault="00584E60" w:rsidP="00584E60">
      <w:pPr>
        <w:pStyle w:val="Nidungvnbn"/>
        <w:jc w:val="center"/>
      </w:pPr>
      <w:r>
        <w:rPr>
          <w:noProof/>
          <w14:ligatures w14:val="standardContextual"/>
        </w:rPr>
        <w:drawing>
          <wp:inline distT="0" distB="0" distL="0" distR="0" wp14:anchorId="2BACF4E2" wp14:editId="4DE39DA5">
            <wp:extent cx="5590309" cy="4315562"/>
            <wp:effectExtent l="0" t="0" r="0" b="8890"/>
            <wp:docPr id="94277242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72421" name="Hình ảnh 94277242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97571" cy="4321168"/>
                    </a:xfrm>
                    <a:prstGeom prst="rect">
                      <a:avLst/>
                    </a:prstGeom>
                  </pic:spPr>
                </pic:pic>
              </a:graphicData>
            </a:graphic>
          </wp:inline>
        </w:drawing>
      </w:r>
    </w:p>
    <w:p w14:paraId="56C57DC5" w14:textId="77777777" w:rsidR="00256964" w:rsidRPr="00376124" w:rsidRDefault="00256964" w:rsidP="00256964">
      <w:pPr>
        <w:pStyle w:val="Nidungvnbn"/>
      </w:pPr>
    </w:p>
    <w:p w14:paraId="7176DBF6" w14:textId="77777777" w:rsidR="00256964" w:rsidRDefault="00256964" w:rsidP="00256964">
      <w:pPr>
        <w:pStyle w:val="Nidungvnbn"/>
        <w:rPr>
          <w:lang w:val="vi-VN"/>
        </w:rPr>
      </w:pPr>
    </w:p>
    <w:p w14:paraId="77E14DB2" w14:textId="77777777" w:rsidR="00256964" w:rsidRDefault="00256964" w:rsidP="00256964">
      <w:pPr>
        <w:pStyle w:val="Chng"/>
      </w:pPr>
    </w:p>
    <w:p w14:paraId="196EA412" w14:textId="77777777" w:rsidR="00256964" w:rsidRDefault="00256964" w:rsidP="00256964">
      <w:pPr>
        <w:pStyle w:val="Tiumccp3"/>
      </w:pPr>
      <w:r>
        <w:br w:type="page"/>
      </w:r>
    </w:p>
    <w:p w14:paraId="44990A80" w14:textId="77777777" w:rsidR="00256964" w:rsidRPr="00DC33BA" w:rsidRDefault="00256964" w:rsidP="00193000">
      <w:pPr>
        <w:pStyle w:val="Chng"/>
        <w:jc w:val="center"/>
        <w:outlineLvl w:val="0"/>
      </w:pPr>
      <w:bookmarkStart w:id="93" w:name="_Toc195953870"/>
      <w:r>
        <w:lastRenderedPageBreak/>
        <w:t>TÀI LIỆU THAM KHẢO</w:t>
      </w:r>
      <w:bookmarkEnd w:id="93"/>
    </w:p>
    <w:p w14:paraId="3E34A0AC" w14:textId="77777777" w:rsidR="00256964" w:rsidRDefault="00256964" w:rsidP="00256964">
      <w:pPr>
        <w:spacing w:line="360" w:lineRule="auto"/>
        <w:ind w:left="360" w:firstLine="360"/>
        <w:rPr>
          <w:b/>
          <w:sz w:val="26"/>
          <w:szCs w:val="26"/>
        </w:rPr>
      </w:pPr>
      <w:proofErr w:type="spellStart"/>
      <w:r>
        <w:rPr>
          <w:b/>
          <w:sz w:val="26"/>
          <w:szCs w:val="26"/>
        </w:rPr>
        <w:t>Tiếng</w:t>
      </w:r>
      <w:proofErr w:type="spellEnd"/>
      <w:r>
        <w:rPr>
          <w:b/>
          <w:sz w:val="26"/>
          <w:szCs w:val="26"/>
        </w:rPr>
        <w:t xml:space="preserve"> Anh</w:t>
      </w:r>
    </w:p>
    <w:p w14:paraId="0404CDF7" w14:textId="51E6A073" w:rsidR="00256964" w:rsidRPr="00116724" w:rsidRDefault="00256964" w:rsidP="00BB732C">
      <w:pPr>
        <w:numPr>
          <w:ilvl w:val="0"/>
          <w:numId w:val="19"/>
        </w:numPr>
        <w:spacing w:line="360" w:lineRule="auto"/>
        <w:jc w:val="both"/>
        <w:rPr>
          <w:sz w:val="26"/>
          <w:szCs w:val="26"/>
        </w:rPr>
      </w:pPr>
      <w:proofErr w:type="spellStart"/>
      <w:r w:rsidRPr="00116724">
        <w:rPr>
          <w:sz w:val="26"/>
          <w:szCs w:val="26"/>
        </w:rPr>
        <w:t>GeeksforGeeks</w:t>
      </w:r>
      <w:proofErr w:type="spellEnd"/>
      <w:r w:rsidRPr="00116724">
        <w:rPr>
          <w:sz w:val="26"/>
          <w:szCs w:val="26"/>
        </w:rPr>
        <w:t xml:space="preserve">. (n.d.). </w:t>
      </w:r>
      <w:r w:rsidRPr="00116724">
        <w:rPr>
          <w:rStyle w:val="Nhnmanh"/>
          <w:sz w:val="26"/>
          <w:szCs w:val="26"/>
        </w:rPr>
        <w:t>Use case diagram</w:t>
      </w:r>
      <w:r w:rsidRPr="00116724">
        <w:rPr>
          <w:sz w:val="26"/>
          <w:szCs w:val="26"/>
        </w:rPr>
        <w:t>. Retrieved</w:t>
      </w:r>
      <w:r w:rsidR="00BB732C">
        <w:rPr>
          <w:sz w:val="26"/>
          <w:szCs w:val="26"/>
          <w:lang w:val="vi-VN"/>
        </w:rPr>
        <w:t xml:space="preserve"> </w:t>
      </w:r>
      <w:proofErr w:type="spellStart"/>
      <w:r w:rsidR="00BB732C">
        <w:rPr>
          <w:sz w:val="26"/>
          <w:szCs w:val="26"/>
          <w:lang w:val="vi-VN"/>
        </w:rPr>
        <w:t>April</w:t>
      </w:r>
      <w:proofErr w:type="spellEnd"/>
      <w:r w:rsidRPr="00116724">
        <w:rPr>
          <w:sz w:val="26"/>
          <w:szCs w:val="26"/>
        </w:rPr>
        <w:t xml:space="preserve"> </w:t>
      </w:r>
      <w:r w:rsidR="00BB732C">
        <w:rPr>
          <w:sz w:val="26"/>
          <w:szCs w:val="26"/>
        </w:rPr>
        <w:t>19</w:t>
      </w:r>
      <w:r w:rsidRPr="00116724">
        <w:rPr>
          <w:sz w:val="26"/>
          <w:szCs w:val="26"/>
        </w:rPr>
        <w:t xml:space="preserve">, </w:t>
      </w:r>
      <w:r w:rsidR="00BB732C">
        <w:rPr>
          <w:sz w:val="26"/>
          <w:szCs w:val="26"/>
        </w:rPr>
        <w:t>2025</w:t>
      </w:r>
      <w:r w:rsidRPr="00116724">
        <w:rPr>
          <w:sz w:val="26"/>
          <w:szCs w:val="26"/>
        </w:rPr>
        <w:t xml:space="preserve">, from </w:t>
      </w:r>
      <w:hyperlink r:id="rId42" w:tgtFrame="_new" w:history="1">
        <w:r w:rsidRPr="00116724">
          <w:rPr>
            <w:rStyle w:val="Siuktni"/>
            <w:sz w:val="26"/>
            <w:szCs w:val="26"/>
          </w:rPr>
          <w:t>https://www.geeksforgeeks.org/use-case-diagram/</w:t>
        </w:r>
      </w:hyperlink>
    </w:p>
    <w:p w14:paraId="475E2A49" w14:textId="038BDC22" w:rsidR="00256964" w:rsidRDefault="000451AC" w:rsidP="00BB732C">
      <w:pPr>
        <w:numPr>
          <w:ilvl w:val="0"/>
          <w:numId w:val="19"/>
        </w:numPr>
        <w:spacing w:line="360" w:lineRule="auto"/>
        <w:jc w:val="both"/>
        <w:rPr>
          <w:sz w:val="26"/>
          <w:szCs w:val="26"/>
        </w:rPr>
      </w:pPr>
      <w:r w:rsidRPr="00537912">
        <w:rPr>
          <w:sz w:val="26"/>
          <w:szCs w:val="26"/>
          <w:lang w:val="fr-FR"/>
        </w:rPr>
        <w:t>JavaScript</w:t>
      </w:r>
      <w:r w:rsidR="00256964" w:rsidRPr="00537912">
        <w:rPr>
          <w:sz w:val="26"/>
          <w:szCs w:val="26"/>
          <w:lang w:val="fr-FR"/>
        </w:rPr>
        <w:t>. (</w:t>
      </w:r>
      <w:proofErr w:type="spellStart"/>
      <w:proofErr w:type="gramStart"/>
      <w:r w:rsidR="00256964" w:rsidRPr="00537912">
        <w:rPr>
          <w:sz w:val="26"/>
          <w:szCs w:val="26"/>
          <w:lang w:val="fr-FR"/>
        </w:rPr>
        <w:t>n.d</w:t>
      </w:r>
      <w:proofErr w:type="spellEnd"/>
      <w:r w:rsidR="00256964" w:rsidRPr="00537912">
        <w:rPr>
          <w:sz w:val="26"/>
          <w:szCs w:val="26"/>
          <w:lang w:val="fr-FR"/>
        </w:rPr>
        <w:t>.</w:t>
      </w:r>
      <w:proofErr w:type="gramEnd"/>
      <w:r w:rsidR="00256964" w:rsidRPr="00537912">
        <w:rPr>
          <w:sz w:val="26"/>
          <w:szCs w:val="26"/>
          <w:lang w:val="fr-FR"/>
        </w:rPr>
        <w:t xml:space="preserve">). </w:t>
      </w:r>
      <w:r w:rsidRPr="00537912">
        <w:rPr>
          <w:i/>
          <w:iCs/>
          <w:sz w:val="26"/>
          <w:szCs w:val="26"/>
          <w:lang w:val="fr-FR"/>
        </w:rPr>
        <w:t>JavaScript</w:t>
      </w:r>
      <w:r w:rsidR="00256964" w:rsidRPr="00537912">
        <w:rPr>
          <w:i/>
          <w:iCs/>
          <w:sz w:val="26"/>
          <w:szCs w:val="26"/>
          <w:lang w:val="fr-FR"/>
        </w:rPr>
        <w:t xml:space="preserve"> documentation</w:t>
      </w:r>
      <w:r w:rsidR="00256964" w:rsidRPr="00537912">
        <w:rPr>
          <w:sz w:val="26"/>
          <w:szCs w:val="26"/>
          <w:lang w:val="fr-FR"/>
        </w:rPr>
        <w:t xml:space="preserve">. </w:t>
      </w:r>
      <w:r w:rsidR="00256964" w:rsidRPr="00880B02">
        <w:rPr>
          <w:sz w:val="26"/>
          <w:szCs w:val="26"/>
        </w:rPr>
        <w:t xml:space="preserve">Retrieved </w:t>
      </w:r>
      <w:proofErr w:type="spellStart"/>
      <w:r w:rsidR="00BB732C">
        <w:rPr>
          <w:sz w:val="26"/>
          <w:szCs w:val="26"/>
          <w:lang w:val="vi-VN"/>
        </w:rPr>
        <w:t>April</w:t>
      </w:r>
      <w:proofErr w:type="spellEnd"/>
      <w:r w:rsidR="00BB732C" w:rsidRPr="00116724">
        <w:rPr>
          <w:sz w:val="26"/>
          <w:szCs w:val="26"/>
        </w:rPr>
        <w:t xml:space="preserve"> </w:t>
      </w:r>
      <w:r w:rsidR="00BB732C">
        <w:rPr>
          <w:sz w:val="26"/>
          <w:szCs w:val="26"/>
        </w:rPr>
        <w:t>19</w:t>
      </w:r>
      <w:r w:rsidR="00BB732C" w:rsidRPr="00116724">
        <w:rPr>
          <w:sz w:val="26"/>
          <w:szCs w:val="26"/>
        </w:rPr>
        <w:t xml:space="preserve">, </w:t>
      </w:r>
      <w:r w:rsidR="00BB732C">
        <w:rPr>
          <w:sz w:val="26"/>
          <w:szCs w:val="26"/>
        </w:rPr>
        <w:t>2025</w:t>
      </w:r>
      <w:r w:rsidR="00256964" w:rsidRPr="00880B02">
        <w:rPr>
          <w:sz w:val="26"/>
          <w:szCs w:val="26"/>
        </w:rPr>
        <w:t xml:space="preserve">, from </w:t>
      </w:r>
      <w:hyperlink r:id="rId43" w:history="1">
        <w:r w:rsidRPr="000451AC">
          <w:rPr>
            <w:rStyle w:val="Siuktni"/>
            <w:sz w:val="26"/>
            <w:szCs w:val="26"/>
          </w:rPr>
          <w:t>https://developer.mozilla.org/en-US/docs/Web/Jav</w:t>
        </w:r>
        <w:r w:rsidRPr="000451AC">
          <w:rPr>
            <w:rStyle w:val="Siuktni"/>
            <w:sz w:val="26"/>
            <w:szCs w:val="26"/>
          </w:rPr>
          <w:t>a</w:t>
        </w:r>
        <w:r w:rsidRPr="000451AC">
          <w:rPr>
            <w:rStyle w:val="Siuktni"/>
            <w:sz w:val="26"/>
            <w:szCs w:val="26"/>
          </w:rPr>
          <w:t>Script</w:t>
        </w:r>
      </w:hyperlink>
    </w:p>
    <w:p w14:paraId="02891D26" w14:textId="423ABA9C" w:rsidR="00256964" w:rsidRDefault="00537912" w:rsidP="00BB732C">
      <w:pPr>
        <w:numPr>
          <w:ilvl w:val="0"/>
          <w:numId w:val="19"/>
        </w:numPr>
        <w:spacing w:line="360" w:lineRule="auto"/>
        <w:jc w:val="both"/>
        <w:rPr>
          <w:sz w:val="26"/>
          <w:szCs w:val="26"/>
        </w:rPr>
      </w:pPr>
      <w:proofErr w:type="spellStart"/>
      <w:r w:rsidRPr="00BB732C">
        <w:rPr>
          <w:sz w:val="26"/>
          <w:szCs w:val="26"/>
          <w:lang w:val="fr-FR"/>
        </w:rPr>
        <w:t>Nodejs</w:t>
      </w:r>
      <w:proofErr w:type="spellEnd"/>
      <w:r w:rsidR="00256964" w:rsidRPr="00BB732C">
        <w:rPr>
          <w:sz w:val="26"/>
          <w:szCs w:val="26"/>
          <w:lang w:val="fr-FR"/>
        </w:rPr>
        <w:t>. (</w:t>
      </w:r>
      <w:proofErr w:type="spellStart"/>
      <w:proofErr w:type="gramStart"/>
      <w:r w:rsidR="00256964" w:rsidRPr="00BB732C">
        <w:rPr>
          <w:sz w:val="26"/>
          <w:szCs w:val="26"/>
          <w:lang w:val="fr-FR"/>
        </w:rPr>
        <w:t>n.d</w:t>
      </w:r>
      <w:proofErr w:type="spellEnd"/>
      <w:r w:rsidR="00256964" w:rsidRPr="00BB732C">
        <w:rPr>
          <w:sz w:val="26"/>
          <w:szCs w:val="26"/>
          <w:lang w:val="fr-FR"/>
        </w:rPr>
        <w:t>.</w:t>
      </w:r>
      <w:proofErr w:type="gramEnd"/>
      <w:r w:rsidR="00256964" w:rsidRPr="00BB732C">
        <w:rPr>
          <w:sz w:val="26"/>
          <w:szCs w:val="26"/>
          <w:lang w:val="fr-FR"/>
        </w:rPr>
        <w:t xml:space="preserve">). </w:t>
      </w:r>
      <w:proofErr w:type="spellStart"/>
      <w:r>
        <w:rPr>
          <w:i/>
          <w:iCs/>
          <w:sz w:val="26"/>
          <w:szCs w:val="26"/>
          <w:lang w:val="fr-FR"/>
        </w:rPr>
        <w:t>Nodejs</w:t>
      </w:r>
      <w:proofErr w:type="spellEnd"/>
      <w:r w:rsidRPr="00537912">
        <w:rPr>
          <w:i/>
          <w:iCs/>
          <w:sz w:val="26"/>
          <w:szCs w:val="26"/>
          <w:lang w:val="fr-FR"/>
        </w:rPr>
        <w:t xml:space="preserve"> documentation</w:t>
      </w:r>
      <w:r w:rsidR="00256964" w:rsidRPr="00BB732C">
        <w:rPr>
          <w:sz w:val="26"/>
          <w:szCs w:val="26"/>
          <w:lang w:val="fr-FR"/>
        </w:rPr>
        <w:t xml:space="preserve">. </w:t>
      </w:r>
      <w:r w:rsidR="00256964" w:rsidRPr="001D3A13">
        <w:rPr>
          <w:sz w:val="26"/>
          <w:szCs w:val="26"/>
        </w:rPr>
        <w:t xml:space="preserve">Retrieved </w:t>
      </w:r>
      <w:proofErr w:type="spellStart"/>
      <w:r w:rsidR="00BB732C">
        <w:rPr>
          <w:sz w:val="26"/>
          <w:szCs w:val="26"/>
          <w:lang w:val="vi-VN"/>
        </w:rPr>
        <w:t>April</w:t>
      </w:r>
      <w:proofErr w:type="spellEnd"/>
      <w:r w:rsidR="00BB732C" w:rsidRPr="00116724">
        <w:rPr>
          <w:sz w:val="26"/>
          <w:szCs w:val="26"/>
        </w:rPr>
        <w:t xml:space="preserve"> </w:t>
      </w:r>
      <w:r w:rsidR="00BB732C">
        <w:rPr>
          <w:sz w:val="26"/>
          <w:szCs w:val="26"/>
        </w:rPr>
        <w:t>19</w:t>
      </w:r>
      <w:r w:rsidR="00BB732C" w:rsidRPr="00116724">
        <w:rPr>
          <w:sz w:val="26"/>
          <w:szCs w:val="26"/>
        </w:rPr>
        <w:t xml:space="preserve">, </w:t>
      </w:r>
      <w:r w:rsidR="00BB732C">
        <w:rPr>
          <w:sz w:val="26"/>
          <w:szCs w:val="26"/>
        </w:rPr>
        <w:t>2025</w:t>
      </w:r>
      <w:r w:rsidR="00256964" w:rsidRPr="001D3A13">
        <w:rPr>
          <w:sz w:val="26"/>
          <w:szCs w:val="26"/>
        </w:rPr>
        <w:t>, from</w:t>
      </w:r>
      <w:r>
        <w:rPr>
          <w:sz w:val="26"/>
          <w:szCs w:val="26"/>
          <w:lang w:val="vi-VN"/>
        </w:rPr>
        <w:t xml:space="preserve"> </w:t>
      </w:r>
      <w:hyperlink r:id="rId44" w:history="1">
        <w:r w:rsidRPr="00537912">
          <w:rPr>
            <w:rStyle w:val="Siuktni"/>
            <w:sz w:val="26"/>
            <w:szCs w:val="26"/>
            <w:lang w:val="vi-VN"/>
          </w:rPr>
          <w:t>https://nodejs.org/docs/latest/api/</w:t>
        </w:r>
      </w:hyperlink>
    </w:p>
    <w:p w14:paraId="612FDA1F" w14:textId="7BA0D4BF" w:rsidR="00256964" w:rsidRDefault="00256964" w:rsidP="00BB732C">
      <w:pPr>
        <w:numPr>
          <w:ilvl w:val="0"/>
          <w:numId w:val="19"/>
        </w:numPr>
        <w:spacing w:line="360" w:lineRule="auto"/>
        <w:jc w:val="both"/>
        <w:rPr>
          <w:sz w:val="26"/>
          <w:szCs w:val="26"/>
        </w:rPr>
      </w:pPr>
      <w:proofErr w:type="spellStart"/>
      <w:r w:rsidRPr="00A80BA6">
        <w:rPr>
          <w:sz w:val="26"/>
          <w:szCs w:val="26"/>
        </w:rPr>
        <w:t>GeeksforGeeks</w:t>
      </w:r>
      <w:proofErr w:type="spellEnd"/>
      <w:r w:rsidRPr="00A80BA6">
        <w:rPr>
          <w:sz w:val="26"/>
          <w:szCs w:val="26"/>
        </w:rPr>
        <w:t xml:space="preserve">. (n.d.). </w:t>
      </w:r>
      <w:r w:rsidRPr="00A80BA6">
        <w:rPr>
          <w:i/>
          <w:iCs/>
          <w:sz w:val="26"/>
          <w:szCs w:val="26"/>
        </w:rPr>
        <w:t>What is DFD (Data Flow Diagram)?</w:t>
      </w:r>
      <w:r w:rsidRPr="00A80BA6">
        <w:rPr>
          <w:sz w:val="26"/>
          <w:szCs w:val="26"/>
        </w:rPr>
        <w:t xml:space="preserve"> Retrieved </w:t>
      </w:r>
      <w:proofErr w:type="spellStart"/>
      <w:r w:rsidR="00BB732C">
        <w:rPr>
          <w:sz w:val="26"/>
          <w:szCs w:val="26"/>
          <w:lang w:val="vi-VN"/>
        </w:rPr>
        <w:t>April</w:t>
      </w:r>
      <w:proofErr w:type="spellEnd"/>
      <w:r w:rsidR="00BB732C" w:rsidRPr="00116724">
        <w:rPr>
          <w:sz w:val="26"/>
          <w:szCs w:val="26"/>
        </w:rPr>
        <w:t xml:space="preserve"> </w:t>
      </w:r>
      <w:r w:rsidR="00BB732C">
        <w:rPr>
          <w:sz w:val="26"/>
          <w:szCs w:val="26"/>
        </w:rPr>
        <w:t>19</w:t>
      </w:r>
      <w:r w:rsidR="00BB732C" w:rsidRPr="00116724">
        <w:rPr>
          <w:sz w:val="26"/>
          <w:szCs w:val="26"/>
        </w:rPr>
        <w:t xml:space="preserve">, </w:t>
      </w:r>
      <w:r w:rsidR="00BB732C">
        <w:rPr>
          <w:sz w:val="26"/>
          <w:szCs w:val="26"/>
        </w:rPr>
        <w:t>2025</w:t>
      </w:r>
      <w:r w:rsidRPr="00A80BA6">
        <w:rPr>
          <w:sz w:val="26"/>
          <w:szCs w:val="26"/>
        </w:rPr>
        <w:t xml:space="preserve">, from </w:t>
      </w:r>
      <w:hyperlink r:id="rId45" w:tgtFrame="_new" w:history="1">
        <w:r w:rsidRPr="00A80BA6">
          <w:rPr>
            <w:rStyle w:val="Siuktni"/>
            <w:sz w:val="26"/>
            <w:szCs w:val="26"/>
          </w:rPr>
          <w:t>https://www.geeksforgeeks.org/what-is-dfddata-flow-diagram/</w:t>
        </w:r>
      </w:hyperlink>
    </w:p>
    <w:p w14:paraId="03CFD4A0" w14:textId="77777777" w:rsidR="00256964" w:rsidRDefault="00256964" w:rsidP="00256964">
      <w:pPr>
        <w:spacing w:line="360" w:lineRule="auto"/>
        <w:ind w:left="1080"/>
      </w:pPr>
      <w:r>
        <w:br w:type="page"/>
      </w:r>
    </w:p>
    <w:p w14:paraId="571C9DD2" w14:textId="77777777" w:rsidR="00256964" w:rsidRPr="00B10477" w:rsidRDefault="00256964" w:rsidP="00193000">
      <w:pPr>
        <w:pStyle w:val="Chng"/>
        <w:jc w:val="center"/>
        <w:outlineLvl w:val="0"/>
      </w:pPr>
      <w:bookmarkStart w:id="94" w:name="_Toc195953871"/>
      <w:r w:rsidRPr="00E26247">
        <w:lastRenderedPageBreak/>
        <w:t>PHỤ LỤC</w:t>
      </w:r>
      <w:bookmarkEnd w:id="94"/>
    </w:p>
    <w:p w14:paraId="7FDF54C1" w14:textId="77777777" w:rsidR="00256964" w:rsidRPr="00B10477" w:rsidRDefault="00256964" w:rsidP="00256964">
      <w:pPr>
        <w:spacing w:before="100" w:beforeAutospacing="1"/>
      </w:pPr>
      <w:r w:rsidRPr="00B10477">
        <w:t xml:space="preserve">  </w:t>
      </w:r>
    </w:p>
    <w:tbl>
      <w:tblPr>
        <w:tblStyle w:val="TableGrid3"/>
        <w:tblW w:w="0" w:type="auto"/>
        <w:tblInd w:w="0" w:type="dxa"/>
        <w:tblLook w:val="04A0" w:firstRow="1" w:lastRow="0" w:firstColumn="1" w:lastColumn="0" w:noHBand="0" w:noVBand="1"/>
      </w:tblPr>
      <w:tblGrid>
        <w:gridCol w:w="1198"/>
        <w:gridCol w:w="3556"/>
        <w:gridCol w:w="3542"/>
      </w:tblGrid>
      <w:tr w:rsidR="00256964" w:rsidRPr="00B10477" w14:paraId="2AD6E32B" w14:textId="77777777" w:rsidTr="004A4C9D">
        <w:trPr>
          <w:trHeight w:val="1075"/>
        </w:trPr>
        <w:tc>
          <w:tcPr>
            <w:tcW w:w="1224" w:type="dxa"/>
            <w:tcBorders>
              <w:top w:val="single" w:sz="4" w:space="0" w:color="auto"/>
              <w:left w:val="single" w:sz="4" w:space="0" w:color="auto"/>
              <w:bottom w:val="single" w:sz="4" w:space="0" w:color="auto"/>
              <w:right w:val="single" w:sz="4" w:space="0" w:color="auto"/>
            </w:tcBorders>
            <w:vAlign w:val="center"/>
            <w:hideMark/>
          </w:tcPr>
          <w:p w14:paraId="35C37DA7" w14:textId="77777777" w:rsidR="00256964" w:rsidRPr="00B10477" w:rsidRDefault="00256964" w:rsidP="004A4C9D">
            <w:pPr>
              <w:spacing w:before="100" w:beforeAutospacing="1" w:after="100" w:afterAutospacing="1" w:line="240" w:lineRule="atLeast"/>
              <w:jc w:val="center"/>
              <w:rPr>
                <w:rFonts w:eastAsia="SimSun"/>
                <w:b/>
                <w:bCs/>
                <w:sz w:val="26"/>
                <w:szCs w:val="26"/>
              </w:rPr>
            </w:pPr>
            <w:proofErr w:type="spellStart"/>
            <w:r w:rsidRPr="00B10477">
              <w:rPr>
                <w:rFonts w:eastAsia="SimSun"/>
                <w:b/>
                <w:bCs/>
                <w:sz w:val="26"/>
                <w:szCs w:val="26"/>
              </w:rPr>
              <w:t>Câu</w:t>
            </w:r>
            <w:proofErr w:type="spellEnd"/>
            <w:r w:rsidRPr="00B10477">
              <w:rPr>
                <w:rFonts w:eastAsia="SimSun"/>
                <w:b/>
                <w:bCs/>
                <w:sz w:val="26"/>
                <w:szCs w:val="26"/>
              </w:rPr>
              <w:t xml:space="preserve"> </w:t>
            </w:r>
            <w:proofErr w:type="spellStart"/>
            <w:r w:rsidRPr="00B10477">
              <w:rPr>
                <w:rFonts w:eastAsia="SimSun"/>
                <w:b/>
                <w:bCs/>
                <w:sz w:val="26"/>
                <w:szCs w:val="26"/>
              </w:rPr>
              <w:t>hỏi</w:t>
            </w:r>
            <w:proofErr w:type="spellEnd"/>
          </w:p>
        </w:tc>
        <w:tc>
          <w:tcPr>
            <w:tcW w:w="3679" w:type="dxa"/>
            <w:tcBorders>
              <w:top w:val="single" w:sz="4" w:space="0" w:color="auto"/>
              <w:left w:val="single" w:sz="4" w:space="0" w:color="auto"/>
              <w:bottom w:val="single" w:sz="4" w:space="0" w:color="auto"/>
              <w:right w:val="single" w:sz="4" w:space="0" w:color="auto"/>
            </w:tcBorders>
            <w:vAlign w:val="center"/>
            <w:hideMark/>
          </w:tcPr>
          <w:p w14:paraId="27B84E28" w14:textId="77777777" w:rsidR="00256964" w:rsidRPr="00B10477" w:rsidRDefault="00256964" w:rsidP="004A4C9D">
            <w:pPr>
              <w:spacing w:before="100" w:beforeAutospacing="1" w:after="100" w:afterAutospacing="1" w:line="240" w:lineRule="atLeast"/>
              <w:jc w:val="center"/>
              <w:rPr>
                <w:rFonts w:eastAsia="SimSun"/>
                <w:b/>
                <w:bCs/>
                <w:sz w:val="26"/>
                <w:szCs w:val="26"/>
              </w:rPr>
            </w:pPr>
            <w:proofErr w:type="spellStart"/>
            <w:r w:rsidRPr="00B10477">
              <w:rPr>
                <w:rFonts w:eastAsia="SimSun"/>
                <w:b/>
                <w:bCs/>
                <w:sz w:val="26"/>
                <w:szCs w:val="26"/>
              </w:rPr>
              <w:t>Nội</w:t>
            </w:r>
            <w:proofErr w:type="spellEnd"/>
            <w:r w:rsidRPr="00B10477">
              <w:rPr>
                <w:rFonts w:eastAsia="SimSun"/>
                <w:b/>
                <w:bCs/>
                <w:sz w:val="26"/>
                <w:szCs w:val="26"/>
              </w:rPr>
              <w:t xml:space="preserve"> dung</w:t>
            </w:r>
          </w:p>
        </w:tc>
        <w:tc>
          <w:tcPr>
            <w:tcW w:w="3619" w:type="dxa"/>
            <w:tcBorders>
              <w:top w:val="single" w:sz="4" w:space="0" w:color="auto"/>
              <w:left w:val="single" w:sz="4" w:space="0" w:color="auto"/>
              <w:bottom w:val="single" w:sz="4" w:space="0" w:color="auto"/>
              <w:right w:val="single" w:sz="4" w:space="0" w:color="auto"/>
            </w:tcBorders>
            <w:vAlign w:val="center"/>
            <w:hideMark/>
          </w:tcPr>
          <w:p w14:paraId="649B09E1" w14:textId="77777777" w:rsidR="00256964" w:rsidRPr="00B10477" w:rsidRDefault="00256964" w:rsidP="004A4C9D">
            <w:pPr>
              <w:spacing w:before="100" w:beforeAutospacing="1" w:after="100" w:afterAutospacing="1" w:line="240" w:lineRule="atLeast"/>
              <w:jc w:val="center"/>
              <w:rPr>
                <w:rFonts w:eastAsia="SimSun"/>
                <w:b/>
                <w:bCs/>
                <w:sz w:val="26"/>
                <w:szCs w:val="26"/>
              </w:rPr>
            </w:pPr>
            <w:proofErr w:type="spellStart"/>
            <w:r w:rsidRPr="00B10477">
              <w:rPr>
                <w:rFonts w:eastAsia="SimSun"/>
                <w:b/>
                <w:bCs/>
                <w:sz w:val="26"/>
                <w:szCs w:val="26"/>
              </w:rPr>
              <w:t>Trả</w:t>
            </w:r>
            <w:proofErr w:type="spellEnd"/>
            <w:r w:rsidRPr="00B10477">
              <w:rPr>
                <w:rFonts w:eastAsia="SimSun"/>
                <w:b/>
                <w:bCs/>
                <w:sz w:val="26"/>
                <w:szCs w:val="26"/>
              </w:rPr>
              <w:t xml:space="preserve"> </w:t>
            </w:r>
            <w:proofErr w:type="spellStart"/>
            <w:r w:rsidRPr="00B10477">
              <w:rPr>
                <w:rFonts w:eastAsia="SimSun"/>
                <w:b/>
                <w:bCs/>
                <w:sz w:val="26"/>
                <w:szCs w:val="26"/>
              </w:rPr>
              <w:t>lời</w:t>
            </w:r>
            <w:proofErr w:type="spellEnd"/>
          </w:p>
        </w:tc>
      </w:tr>
      <w:tr w:rsidR="00256964" w:rsidRPr="00B10477" w14:paraId="19AB3685" w14:textId="77777777" w:rsidTr="004A4C9D">
        <w:tc>
          <w:tcPr>
            <w:tcW w:w="1224" w:type="dxa"/>
            <w:tcBorders>
              <w:top w:val="single" w:sz="4" w:space="0" w:color="auto"/>
              <w:left w:val="single" w:sz="4" w:space="0" w:color="auto"/>
              <w:bottom w:val="single" w:sz="4" w:space="0" w:color="auto"/>
              <w:right w:val="single" w:sz="4" w:space="0" w:color="auto"/>
            </w:tcBorders>
            <w:vAlign w:val="center"/>
            <w:hideMark/>
          </w:tcPr>
          <w:p w14:paraId="10D5A7B7" w14:textId="77777777" w:rsidR="00256964" w:rsidRPr="00B10477" w:rsidRDefault="00256964" w:rsidP="004A4C9D">
            <w:pPr>
              <w:spacing w:before="100" w:beforeAutospacing="1" w:after="100" w:afterAutospacing="1" w:line="240" w:lineRule="atLeast"/>
              <w:jc w:val="center"/>
              <w:rPr>
                <w:rFonts w:eastAsia="SimSun"/>
                <w:sz w:val="26"/>
                <w:szCs w:val="26"/>
              </w:rPr>
            </w:pPr>
            <w:r w:rsidRPr="00B10477">
              <w:rPr>
                <w:rFonts w:eastAsia="SimSun"/>
                <w:sz w:val="26"/>
                <w:szCs w:val="26"/>
              </w:rPr>
              <w:t>1</w:t>
            </w:r>
          </w:p>
        </w:tc>
        <w:tc>
          <w:tcPr>
            <w:tcW w:w="3679" w:type="dxa"/>
            <w:tcBorders>
              <w:top w:val="single" w:sz="4" w:space="0" w:color="auto"/>
              <w:left w:val="single" w:sz="4" w:space="0" w:color="auto"/>
              <w:bottom w:val="single" w:sz="4" w:space="0" w:color="auto"/>
              <w:right w:val="single" w:sz="4" w:space="0" w:color="auto"/>
            </w:tcBorders>
            <w:vAlign w:val="center"/>
          </w:tcPr>
          <w:p w14:paraId="6F8FC8B5" w14:textId="77777777" w:rsidR="00256964" w:rsidRPr="00B10477" w:rsidRDefault="00256964" w:rsidP="004A4C9D">
            <w:pPr>
              <w:spacing w:before="100" w:beforeAutospacing="1"/>
              <w:jc w:val="center"/>
              <w:rPr>
                <w:b/>
                <w:bCs/>
                <w:sz w:val="26"/>
                <w:szCs w:val="26"/>
              </w:rPr>
            </w:pPr>
            <w:r w:rsidRPr="00B10477">
              <w:rPr>
                <w:b/>
                <w:bCs/>
                <w:sz w:val="26"/>
                <w:szCs w:val="26"/>
              </w:rPr>
              <w:t xml:space="preserve">- </w:t>
            </w:r>
            <w:proofErr w:type="spellStart"/>
            <w:r w:rsidRPr="00B10477">
              <w:rPr>
                <w:b/>
                <w:bCs/>
                <w:sz w:val="26"/>
                <w:szCs w:val="26"/>
              </w:rPr>
              <w:t>Mục</w:t>
            </w:r>
            <w:proofErr w:type="spellEnd"/>
            <w:r w:rsidRPr="00B10477">
              <w:rPr>
                <w:b/>
                <w:bCs/>
                <w:sz w:val="26"/>
                <w:szCs w:val="26"/>
              </w:rPr>
              <w:t xml:space="preserve"> </w:t>
            </w:r>
            <w:proofErr w:type="spellStart"/>
            <w:r w:rsidRPr="00B10477">
              <w:rPr>
                <w:b/>
                <w:bCs/>
                <w:sz w:val="26"/>
                <w:szCs w:val="26"/>
              </w:rPr>
              <w:t>tiêu</w:t>
            </w:r>
            <w:proofErr w:type="spellEnd"/>
            <w:r w:rsidRPr="00B10477">
              <w:rPr>
                <w:b/>
                <w:bCs/>
                <w:sz w:val="26"/>
                <w:szCs w:val="26"/>
              </w:rPr>
              <w:t xml:space="preserve"> </w:t>
            </w:r>
            <w:proofErr w:type="spellStart"/>
            <w:r w:rsidRPr="00B10477">
              <w:rPr>
                <w:b/>
                <w:bCs/>
                <w:sz w:val="26"/>
                <w:szCs w:val="26"/>
              </w:rPr>
              <w:t>chính</w:t>
            </w:r>
            <w:proofErr w:type="spellEnd"/>
            <w:r w:rsidRPr="00B10477">
              <w:rPr>
                <w:b/>
                <w:bCs/>
                <w:sz w:val="26"/>
                <w:szCs w:val="26"/>
              </w:rPr>
              <w:t>:</w:t>
            </w:r>
          </w:p>
          <w:p w14:paraId="7A13AE8D" w14:textId="77777777" w:rsidR="00256964" w:rsidRPr="00B10477" w:rsidRDefault="00256964" w:rsidP="004A4C9D">
            <w:pPr>
              <w:spacing w:before="100" w:beforeAutospacing="1"/>
              <w:jc w:val="center"/>
              <w:rPr>
                <w:sz w:val="26"/>
                <w:szCs w:val="26"/>
              </w:rPr>
            </w:pPr>
            <w:r w:rsidRPr="00B10477">
              <w:rPr>
                <w:sz w:val="26"/>
                <w:szCs w:val="26"/>
              </w:rPr>
              <w:t xml:space="preserve">+ </w:t>
            </w:r>
            <w:proofErr w:type="spellStart"/>
            <w:r w:rsidRPr="00B10477">
              <w:rPr>
                <w:sz w:val="26"/>
                <w:szCs w:val="26"/>
              </w:rPr>
              <w:t>Mục</w:t>
            </w:r>
            <w:proofErr w:type="spellEnd"/>
            <w:r w:rsidRPr="00B10477">
              <w:rPr>
                <w:sz w:val="26"/>
                <w:szCs w:val="26"/>
              </w:rPr>
              <w:t xml:space="preserve"> </w:t>
            </w:r>
            <w:proofErr w:type="spellStart"/>
            <w:r w:rsidRPr="00B10477">
              <w:rPr>
                <w:sz w:val="26"/>
                <w:szCs w:val="26"/>
              </w:rPr>
              <w:t>tiêu</w:t>
            </w:r>
            <w:proofErr w:type="spellEnd"/>
            <w:r w:rsidRPr="00B10477">
              <w:rPr>
                <w:sz w:val="26"/>
                <w:szCs w:val="26"/>
              </w:rPr>
              <w:t xml:space="preserve"> </w:t>
            </w:r>
            <w:proofErr w:type="spellStart"/>
            <w:r w:rsidRPr="00B10477">
              <w:rPr>
                <w:sz w:val="26"/>
                <w:szCs w:val="26"/>
              </w:rPr>
              <w:t>chính</w:t>
            </w:r>
            <w:proofErr w:type="spellEnd"/>
            <w:r w:rsidRPr="00B10477">
              <w:rPr>
                <w:sz w:val="26"/>
                <w:szCs w:val="26"/>
              </w:rPr>
              <w:t xml:space="preserve"> </w:t>
            </w:r>
            <w:proofErr w:type="spellStart"/>
            <w:r w:rsidRPr="00B10477">
              <w:rPr>
                <w:sz w:val="26"/>
                <w:szCs w:val="26"/>
              </w:rPr>
              <w:t>để</w:t>
            </w:r>
            <w:proofErr w:type="spellEnd"/>
            <w:r w:rsidRPr="00B10477">
              <w:rPr>
                <w:sz w:val="26"/>
                <w:szCs w:val="26"/>
              </w:rPr>
              <w:t xml:space="preserve"> </w:t>
            </w:r>
            <w:proofErr w:type="spellStart"/>
            <w:r w:rsidRPr="00B10477">
              <w:rPr>
                <w:sz w:val="26"/>
                <w:szCs w:val="26"/>
              </w:rPr>
              <w:t>triển</w:t>
            </w:r>
            <w:proofErr w:type="spellEnd"/>
            <w:r w:rsidRPr="00B10477">
              <w:rPr>
                <w:sz w:val="26"/>
                <w:szCs w:val="26"/>
              </w:rPr>
              <w:t xml:space="preserve"> </w:t>
            </w:r>
            <w:proofErr w:type="spellStart"/>
            <w:r w:rsidRPr="00B10477">
              <w:rPr>
                <w:sz w:val="26"/>
                <w:szCs w:val="26"/>
              </w:rPr>
              <w:t>khai</w:t>
            </w:r>
            <w:proofErr w:type="spellEnd"/>
            <w:r w:rsidRPr="00B10477">
              <w:rPr>
                <w:sz w:val="26"/>
                <w:szCs w:val="26"/>
              </w:rPr>
              <w:t xml:space="preserve"> </w:t>
            </w:r>
            <w:proofErr w:type="spellStart"/>
            <w:r w:rsidRPr="00B10477">
              <w:rPr>
                <w:sz w:val="26"/>
                <w:szCs w:val="26"/>
              </w:rPr>
              <w:t>hệ</w:t>
            </w:r>
            <w:proofErr w:type="spellEnd"/>
            <w:r w:rsidRPr="00B10477">
              <w:rPr>
                <w:sz w:val="26"/>
                <w:szCs w:val="26"/>
              </w:rPr>
              <w:t xml:space="preserve"> </w:t>
            </w:r>
            <w:proofErr w:type="spellStart"/>
            <w:r w:rsidRPr="00B10477">
              <w:rPr>
                <w:sz w:val="26"/>
                <w:szCs w:val="26"/>
              </w:rPr>
              <w:t>thống</w:t>
            </w:r>
            <w:proofErr w:type="spellEnd"/>
            <w:r w:rsidRPr="00B10477">
              <w:rPr>
                <w:sz w:val="26"/>
                <w:szCs w:val="26"/>
              </w:rPr>
              <w:t xml:space="preserve"> </w:t>
            </w:r>
            <w:proofErr w:type="spellStart"/>
            <w:proofErr w:type="gramStart"/>
            <w:r w:rsidRPr="00B10477">
              <w:rPr>
                <w:sz w:val="26"/>
                <w:szCs w:val="26"/>
              </w:rPr>
              <w:t>này</w:t>
            </w:r>
            <w:proofErr w:type="spellEnd"/>
            <w:r w:rsidRPr="00B10477">
              <w:rPr>
                <w:sz w:val="26"/>
                <w:szCs w:val="26"/>
              </w:rPr>
              <w:t xml:space="preserve">  </w:t>
            </w:r>
            <w:proofErr w:type="spellStart"/>
            <w:r w:rsidRPr="00B10477">
              <w:rPr>
                <w:sz w:val="26"/>
                <w:szCs w:val="26"/>
              </w:rPr>
              <w:t>này</w:t>
            </w:r>
            <w:proofErr w:type="spellEnd"/>
            <w:proofErr w:type="gramEnd"/>
            <w:r w:rsidRPr="00B10477">
              <w:rPr>
                <w:sz w:val="26"/>
                <w:szCs w:val="26"/>
              </w:rPr>
              <w:t xml:space="preserve"> </w:t>
            </w:r>
            <w:proofErr w:type="spellStart"/>
            <w:r w:rsidRPr="00B10477">
              <w:rPr>
                <w:sz w:val="26"/>
                <w:szCs w:val="26"/>
              </w:rPr>
              <w:t>là</w:t>
            </w:r>
            <w:proofErr w:type="spellEnd"/>
            <w:r w:rsidRPr="00B10477">
              <w:rPr>
                <w:sz w:val="26"/>
                <w:szCs w:val="26"/>
              </w:rPr>
              <w:t xml:space="preserve"> </w:t>
            </w:r>
            <w:proofErr w:type="spellStart"/>
            <w:r w:rsidRPr="00B10477">
              <w:rPr>
                <w:sz w:val="26"/>
                <w:szCs w:val="26"/>
              </w:rPr>
              <w:t>gì</w:t>
            </w:r>
            <w:proofErr w:type="spellEnd"/>
            <w:r w:rsidRPr="00B10477">
              <w:rPr>
                <w:sz w:val="26"/>
                <w:szCs w:val="26"/>
              </w:rPr>
              <w:t>?</w:t>
            </w:r>
          </w:p>
          <w:p w14:paraId="601C5F84" w14:textId="77777777" w:rsidR="00256964" w:rsidRPr="00B10477" w:rsidRDefault="00256964" w:rsidP="004A4C9D">
            <w:pPr>
              <w:spacing w:before="100" w:beforeAutospacing="1" w:after="100" w:afterAutospacing="1" w:line="240" w:lineRule="atLeast"/>
              <w:jc w:val="center"/>
              <w:rPr>
                <w:rFonts w:eastAsia="SimSun"/>
                <w:sz w:val="26"/>
                <w:szCs w:val="26"/>
              </w:rPr>
            </w:pPr>
          </w:p>
        </w:tc>
        <w:tc>
          <w:tcPr>
            <w:tcW w:w="3619" w:type="dxa"/>
            <w:tcBorders>
              <w:top w:val="single" w:sz="4" w:space="0" w:color="auto"/>
              <w:left w:val="single" w:sz="4" w:space="0" w:color="auto"/>
              <w:bottom w:val="single" w:sz="4" w:space="0" w:color="auto"/>
              <w:right w:val="single" w:sz="4" w:space="0" w:color="auto"/>
            </w:tcBorders>
            <w:vAlign w:val="center"/>
            <w:hideMark/>
          </w:tcPr>
          <w:p w14:paraId="37B49A71" w14:textId="77777777" w:rsidR="00FE40FB" w:rsidRPr="00FE40FB" w:rsidRDefault="00256964" w:rsidP="00721698">
            <w:pPr>
              <w:spacing w:before="100" w:after="100" w:line="240" w:lineRule="atLeast"/>
              <w:rPr>
                <w:sz w:val="26"/>
                <w:szCs w:val="26"/>
                <w:lang w:val="vi-VN"/>
              </w:rPr>
            </w:pPr>
            <w:r w:rsidRPr="00B10477">
              <w:rPr>
                <w:rFonts w:eastAsia="SimSun"/>
                <w:sz w:val="26"/>
                <w:szCs w:val="26"/>
              </w:rPr>
              <w:t xml:space="preserve">- </w:t>
            </w:r>
            <w:r w:rsidR="00FE40FB" w:rsidRPr="00FE40FB">
              <w:rPr>
                <w:sz w:val="26"/>
                <w:szCs w:val="26"/>
                <w:lang w:val="vi-VN"/>
              </w:rPr>
              <w:t xml:space="preserve">Xây dựng hệ thống </w:t>
            </w:r>
            <w:proofErr w:type="spellStart"/>
            <w:r w:rsidR="00FE40FB" w:rsidRPr="00FE40FB">
              <w:rPr>
                <w:sz w:val="26"/>
                <w:szCs w:val="26"/>
                <w:lang w:val="vi-VN"/>
              </w:rPr>
              <w:t>website</w:t>
            </w:r>
            <w:proofErr w:type="spellEnd"/>
            <w:r w:rsidR="00FE40FB" w:rsidRPr="00FE40FB">
              <w:rPr>
                <w:sz w:val="26"/>
                <w:szCs w:val="26"/>
                <w:lang w:val="vi-VN"/>
              </w:rPr>
              <w:t xml:space="preserve"> quản lý cửa hàng chăm sóc thú cưng, hỗ trợ các nghiệp vụ như đặt lịch dịch vụ, mua sản phẩm, thanh toán và quản trị nội bộ.</w:t>
            </w:r>
          </w:p>
          <w:p w14:paraId="3B893461" w14:textId="2695BD70" w:rsidR="00256964" w:rsidRPr="00FE40FB" w:rsidRDefault="00256964" w:rsidP="004A4C9D">
            <w:pPr>
              <w:spacing w:before="100" w:beforeAutospacing="1" w:after="100" w:afterAutospacing="1" w:line="240" w:lineRule="atLeast"/>
              <w:jc w:val="center"/>
              <w:rPr>
                <w:rFonts w:eastAsia="SimSun"/>
                <w:sz w:val="26"/>
                <w:szCs w:val="26"/>
                <w:lang w:val="vi-VN"/>
              </w:rPr>
            </w:pPr>
          </w:p>
        </w:tc>
      </w:tr>
      <w:tr w:rsidR="00256964" w:rsidRPr="00B10477" w14:paraId="4163E60A" w14:textId="77777777" w:rsidTr="004A4C9D">
        <w:tc>
          <w:tcPr>
            <w:tcW w:w="1224" w:type="dxa"/>
            <w:tcBorders>
              <w:top w:val="single" w:sz="4" w:space="0" w:color="auto"/>
              <w:left w:val="single" w:sz="4" w:space="0" w:color="auto"/>
              <w:bottom w:val="single" w:sz="4" w:space="0" w:color="auto"/>
              <w:right w:val="single" w:sz="4" w:space="0" w:color="auto"/>
            </w:tcBorders>
            <w:vAlign w:val="center"/>
            <w:hideMark/>
          </w:tcPr>
          <w:p w14:paraId="58575884" w14:textId="77777777" w:rsidR="00256964" w:rsidRPr="00B10477" w:rsidRDefault="00256964" w:rsidP="004A4C9D">
            <w:pPr>
              <w:spacing w:before="100" w:beforeAutospacing="1" w:after="100" w:afterAutospacing="1" w:line="240" w:lineRule="atLeast"/>
              <w:jc w:val="center"/>
              <w:rPr>
                <w:rFonts w:eastAsia="SimSun"/>
                <w:sz w:val="26"/>
                <w:szCs w:val="26"/>
              </w:rPr>
            </w:pPr>
            <w:r w:rsidRPr="00B10477">
              <w:rPr>
                <w:rFonts w:eastAsia="SimSun"/>
                <w:sz w:val="26"/>
                <w:szCs w:val="26"/>
              </w:rPr>
              <w:t>2</w:t>
            </w:r>
          </w:p>
        </w:tc>
        <w:tc>
          <w:tcPr>
            <w:tcW w:w="3679" w:type="dxa"/>
            <w:tcBorders>
              <w:top w:val="single" w:sz="4" w:space="0" w:color="auto"/>
              <w:left w:val="single" w:sz="4" w:space="0" w:color="auto"/>
              <w:bottom w:val="single" w:sz="4" w:space="0" w:color="auto"/>
              <w:right w:val="single" w:sz="4" w:space="0" w:color="auto"/>
            </w:tcBorders>
            <w:vAlign w:val="center"/>
          </w:tcPr>
          <w:p w14:paraId="29EBB5BE" w14:textId="77777777" w:rsidR="00256964" w:rsidRPr="00B10477" w:rsidRDefault="00256964" w:rsidP="004A4C9D">
            <w:pPr>
              <w:spacing w:before="100" w:beforeAutospacing="1"/>
              <w:jc w:val="center"/>
              <w:rPr>
                <w:b/>
                <w:bCs/>
                <w:sz w:val="26"/>
                <w:szCs w:val="26"/>
              </w:rPr>
            </w:pPr>
            <w:r w:rsidRPr="00B10477">
              <w:rPr>
                <w:b/>
                <w:bCs/>
                <w:sz w:val="26"/>
                <w:szCs w:val="26"/>
              </w:rPr>
              <w:t xml:space="preserve">- Giao </w:t>
            </w:r>
            <w:proofErr w:type="spellStart"/>
            <w:r w:rsidRPr="00B10477">
              <w:rPr>
                <w:b/>
                <w:bCs/>
                <w:sz w:val="26"/>
                <w:szCs w:val="26"/>
              </w:rPr>
              <w:t>diện</w:t>
            </w:r>
            <w:proofErr w:type="spellEnd"/>
            <w:r w:rsidRPr="00B10477">
              <w:rPr>
                <w:b/>
                <w:bCs/>
                <w:sz w:val="26"/>
                <w:szCs w:val="26"/>
              </w:rPr>
              <w:t xml:space="preserve"> </w:t>
            </w:r>
            <w:proofErr w:type="spellStart"/>
            <w:r w:rsidRPr="00B10477">
              <w:rPr>
                <w:b/>
                <w:bCs/>
                <w:sz w:val="26"/>
                <w:szCs w:val="26"/>
              </w:rPr>
              <w:t>người</w:t>
            </w:r>
            <w:proofErr w:type="spellEnd"/>
            <w:r w:rsidRPr="00B10477">
              <w:rPr>
                <w:b/>
                <w:bCs/>
                <w:sz w:val="26"/>
                <w:szCs w:val="26"/>
              </w:rPr>
              <w:t xml:space="preserve"> </w:t>
            </w:r>
            <w:proofErr w:type="spellStart"/>
            <w:r w:rsidRPr="00B10477">
              <w:rPr>
                <w:b/>
                <w:bCs/>
                <w:sz w:val="26"/>
                <w:szCs w:val="26"/>
              </w:rPr>
              <w:t>dùng</w:t>
            </w:r>
            <w:proofErr w:type="spellEnd"/>
            <w:r w:rsidRPr="00B10477">
              <w:rPr>
                <w:b/>
                <w:bCs/>
                <w:sz w:val="26"/>
                <w:szCs w:val="26"/>
              </w:rPr>
              <w:t xml:space="preserve"> </w:t>
            </w:r>
            <w:proofErr w:type="spellStart"/>
            <w:r w:rsidRPr="00B10477">
              <w:rPr>
                <w:b/>
                <w:bCs/>
                <w:sz w:val="26"/>
                <w:szCs w:val="26"/>
              </w:rPr>
              <w:t>và</w:t>
            </w:r>
            <w:proofErr w:type="spellEnd"/>
            <w:r w:rsidRPr="00B10477">
              <w:rPr>
                <w:b/>
                <w:bCs/>
                <w:sz w:val="26"/>
                <w:szCs w:val="26"/>
              </w:rPr>
              <w:t xml:space="preserve"> </w:t>
            </w:r>
            <w:proofErr w:type="spellStart"/>
            <w:r w:rsidRPr="00B10477">
              <w:rPr>
                <w:b/>
                <w:bCs/>
                <w:sz w:val="26"/>
                <w:szCs w:val="26"/>
              </w:rPr>
              <w:t>trải</w:t>
            </w:r>
            <w:proofErr w:type="spellEnd"/>
            <w:r w:rsidRPr="00B10477">
              <w:rPr>
                <w:b/>
                <w:bCs/>
                <w:sz w:val="26"/>
                <w:szCs w:val="26"/>
              </w:rPr>
              <w:t xml:space="preserve"> </w:t>
            </w:r>
            <w:proofErr w:type="spellStart"/>
            <w:r w:rsidRPr="00B10477">
              <w:rPr>
                <w:b/>
                <w:bCs/>
                <w:sz w:val="26"/>
                <w:szCs w:val="26"/>
              </w:rPr>
              <w:t>nghiệm</w:t>
            </w:r>
            <w:proofErr w:type="spellEnd"/>
            <w:r w:rsidRPr="00B10477">
              <w:rPr>
                <w:b/>
                <w:bCs/>
                <w:sz w:val="26"/>
                <w:szCs w:val="26"/>
              </w:rPr>
              <w:t xml:space="preserve"> </w:t>
            </w:r>
            <w:proofErr w:type="spellStart"/>
            <w:r w:rsidRPr="00B10477">
              <w:rPr>
                <w:b/>
                <w:bCs/>
                <w:sz w:val="26"/>
                <w:szCs w:val="26"/>
              </w:rPr>
              <w:t>người</w:t>
            </w:r>
            <w:proofErr w:type="spellEnd"/>
            <w:r w:rsidRPr="00B10477">
              <w:rPr>
                <w:b/>
                <w:bCs/>
                <w:sz w:val="26"/>
                <w:szCs w:val="26"/>
              </w:rPr>
              <w:t xml:space="preserve"> </w:t>
            </w:r>
            <w:proofErr w:type="spellStart"/>
            <w:r w:rsidRPr="00B10477">
              <w:rPr>
                <w:b/>
                <w:bCs/>
                <w:sz w:val="26"/>
                <w:szCs w:val="26"/>
              </w:rPr>
              <w:t>dùng</w:t>
            </w:r>
            <w:proofErr w:type="spellEnd"/>
          </w:p>
          <w:p w14:paraId="52A8022E" w14:textId="77777777" w:rsidR="00256964" w:rsidRPr="00B10477" w:rsidRDefault="00256964" w:rsidP="004A4C9D">
            <w:pPr>
              <w:spacing w:before="100" w:beforeAutospacing="1"/>
              <w:jc w:val="center"/>
              <w:rPr>
                <w:sz w:val="26"/>
                <w:szCs w:val="26"/>
              </w:rPr>
            </w:pPr>
            <w:r w:rsidRPr="00B10477">
              <w:rPr>
                <w:sz w:val="26"/>
                <w:szCs w:val="26"/>
              </w:rPr>
              <w:t xml:space="preserve">+ </w:t>
            </w:r>
            <w:proofErr w:type="spellStart"/>
            <w:r w:rsidRPr="00B10477">
              <w:rPr>
                <w:sz w:val="26"/>
                <w:szCs w:val="26"/>
              </w:rPr>
              <w:t>Yêu</w:t>
            </w:r>
            <w:proofErr w:type="spellEnd"/>
            <w:r w:rsidRPr="00B10477">
              <w:rPr>
                <w:sz w:val="26"/>
                <w:szCs w:val="26"/>
              </w:rPr>
              <w:t xml:space="preserve"> </w:t>
            </w:r>
            <w:proofErr w:type="spellStart"/>
            <w:r w:rsidRPr="00B10477">
              <w:rPr>
                <w:sz w:val="26"/>
                <w:szCs w:val="26"/>
              </w:rPr>
              <w:t>cầu</w:t>
            </w:r>
            <w:proofErr w:type="spellEnd"/>
            <w:r w:rsidRPr="00B10477">
              <w:rPr>
                <w:sz w:val="26"/>
                <w:szCs w:val="26"/>
              </w:rPr>
              <w:t xml:space="preserve"> </w:t>
            </w:r>
            <w:proofErr w:type="spellStart"/>
            <w:r w:rsidRPr="00B10477">
              <w:rPr>
                <w:sz w:val="26"/>
                <w:szCs w:val="26"/>
              </w:rPr>
              <w:t>về</w:t>
            </w:r>
            <w:proofErr w:type="spellEnd"/>
            <w:r w:rsidRPr="00B10477">
              <w:rPr>
                <w:sz w:val="26"/>
                <w:szCs w:val="26"/>
              </w:rPr>
              <w:t xml:space="preserve"> </w:t>
            </w:r>
            <w:proofErr w:type="spellStart"/>
            <w:r w:rsidRPr="00B10477">
              <w:rPr>
                <w:sz w:val="26"/>
                <w:szCs w:val="26"/>
              </w:rPr>
              <w:t>giao</w:t>
            </w:r>
            <w:proofErr w:type="spellEnd"/>
            <w:r w:rsidRPr="00B10477">
              <w:rPr>
                <w:sz w:val="26"/>
                <w:szCs w:val="26"/>
              </w:rPr>
              <w:t xml:space="preserve"> </w:t>
            </w:r>
            <w:proofErr w:type="spellStart"/>
            <w:r w:rsidRPr="00B10477">
              <w:rPr>
                <w:sz w:val="26"/>
                <w:szCs w:val="26"/>
              </w:rPr>
              <w:t>diện</w:t>
            </w:r>
            <w:proofErr w:type="spellEnd"/>
            <w:r w:rsidRPr="00B10477">
              <w:rPr>
                <w:sz w:val="26"/>
                <w:szCs w:val="26"/>
              </w:rPr>
              <w:t xml:space="preserve"> </w:t>
            </w:r>
            <w:proofErr w:type="spellStart"/>
            <w:r w:rsidRPr="00B10477">
              <w:rPr>
                <w:sz w:val="26"/>
                <w:szCs w:val="26"/>
              </w:rPr>
              <w:t>người</w:t>
            </w:r>
            <w:proofErr w:type="spellEnd"/>
            <w:r w:rsidRPr="00B10477">
              <w:rPr>
                <w:sz w:val="26"/>
                <w:szCs w:val="26"/>
              </w:rPr>
              <w:t xml:space="preserve"> </w:t>
            </w:r>
            <w:proofErr w:type="spellStart"/>
            <w:r w:rsidRPr="00B10477">
              <w:rPr>
                <w:sz w:val="26"/>
                <w:szCs w:val="26"/>
              </w:rPr>
              <w:t>dùng</w:t>
            </w:r>
            <w:proofErr w:type="spellEnd"/>
            <w:r w:rsidRPr="00B10477">
              <w:rPr>
                <w:sz w:val="26"/>
                <w:szCs w:val="26"/>
              </w:rPr>
              <w:t xml:space="preserve"> </w:t>
            </w:r>
            <w:proofErr w:type="spellStart"/>
            <w:r w:rsidRPr="00B10477">
              <w:rPr>
                <w:sz w:val="26"/>
                <w:szCs w:val="26"/>
              </w:rPr>
              <w:t>và</w:t>
            </w:r>
            <w:proofErr w:type="spellEnd"/>
            <w:r w:rsidRPr="00B10477">
              <w:rPr>
                <w:sz w:val="26"/>
                <w:szCs w:val="26"/>
              </w:rPr>
              <w:t xml:space="preserve"> </w:t>
            </w:r>
            <w:proofErr w:type="spellStart"/>
            <w:r w:rsidRPr="00B10477">
              <w:rPr>
                <w:sz w:val="26"/>
                <w:szCs w:val="26"/>
              </w:rPr>
              <w:t>trải</w:t>
            </w:r>
            <w:proofErr w:type="spellEnd"/>
            <w:r w:rsidRPr="00B10477">
              <w:rPr>
                <w:sz w:val="26"/>
                <w:szCs w:val="26"/>
              </w:rPr>
              <w:t xml:space="preserve"> </w:t>
            </w:r>
            <w:proofErr w:type="spellStart"/>
            <w:r w:rsidRPr="00B10477">
              <w:rPr>
                <w:sz w:val="26"/>
                <w:szCs w:val="26"/>
              </w:rPr>
              <w:t>nghiệm</w:t>
            </w:r>
            <w:proofErr w:type="spellEnd"/>
            <w:r w:rsidRPr="00B10477">
              <w:rPr>
                <w:sz w:val="26"/>
                <w:szCs w:val="26"/>
              </w:rPr>
              <w:t xml:space="preserve"> </w:t>
            </w:r>
            <w:proofErr w:type="spellStart"/>
            <w:r w:rsidRPr="00B10477">
              <w:rPr>
                <w:sz w:val="26"/>
                <w:szCs w:val="26"/>
              </w:rPr>
              <w:t>người</w:t>
            </w:r>
            <w:proofErr w:type="spellEnd"/>
            <w:r w:rsidRPr="00B10477">
              <w:rPr>
                <w:sz w:val="26"/>
                <w:szCs w:val="26"/>
              </w:rPr>
              <w:t xml:space="preserve"> </w:t>
            </w:r>
            <w:proofErr w:type="spellStart"/>
            <w:r w:rsidRPr="00B10477">
              <w:rPr>
                <w:sz w:val="26"/>
                <w:szCs w:val="26"/>
              </w:rPr>
              <w:t>dùng</w:t>
            </w:r>
            <w:proofErr w:type="spellEnd"/>
            <w:r w:rsidRPr="00B10477">
              <w:rPr>
                <w:sz w:val="26"/>
                <w:szCs w:val="26"/>
              </w:rPr>
              <w:t xml:space="preserve"> </w:t>
            </w:r>
            <w:proofErr w:type="spellStart"/>
            <w:r w:rsidRPr="00B10477">
              <w:rPr>
                <w:sz w:val="26"/>
                <w:szCs w:val="26"/>
              </w:rPr>
              <w:t>như</w:t>
            </w:r>
            <w:proofErr w:type="spellEnd"/>
            <w:r w:rsidRPr="00B10477">
              <w:rPr>
                <w:sz w:val="26"/>
                <w:szCs w:val="26"/>
              </w:rPr>
              <w:t xml:space="preserve"> </w:t>
            </w:r>
            <w:proofErr w:type="spellStart"/>
            <w:r w:rsidRPr="00B10477">
              <w:rPr>
                <w:sz w:val="26"/>
                <w:szCs w:val="26"/>
              </w:rPr>
              <w:t>nào</w:t>
            </w:r>
            <w:proofErr w:type="spellEnd"/>
          </w:p>
          <w:p w14:paraId="1268757B" w14:textId="77777777" w:rsidR="00256964" w:rsidRPr="00B10477" w:rsidRDefault="00256964" w:rsidP="004A4C9D">
            <w:pPr>
              <w:spacing w:before="100" w:beforeAutospacing="1"/>
              <w:jc w:val="center"/>
              <w:rPr>
                <w:sz w:val="26"/>
                <w:szCs w:val="26"/>
              </w:rPr>
            </w:pPr>
          </w:p>
          <w:p w14:paraId="4C6FB032" w14:textId="77777777" w:rsidR="00256964" w:rsidRPr="00B10477" w:rsidRDefault="00256964" w:rsidP="004A4C9D">
            <w:pPr>
              <w:spacing w:before="100" w:beforeAutospacing="1" w:after="100" w:afterAutospacing="1" w:line="240" w:lineRule="atLeast"/>
              <w:jc w:val="center"/>
              <w:rPr>
                <w:rFonts w:eastAsia="SimSun"/>
                <w:sz w:val="26"/>
                <w:szCs w:val="26"/>
              </w:rPr>
            </w:pPr>
          </w:p>
        </w:tc>
        <w:tc>
          <w:tcPr>
            <w:tcW w:w="3619" w:type="dxa"/>
            <w:tcBorders>
              <w:top w:val="single" w:sz="4" w:space="0" w:color="auto"/>
              <w:left w:val="single" w:sz="4" w:space="0" w:color="auto"/>
              <w:bottom w:val="single" w:sz="4" w:space="0" w:color="auto"/>
              <w:right w:val="single" w:sz="4" w:space="0" w:color="auto"/>
            </w:tcBorders>
            <w:vAlign w:val="center"/>
            <w:hideMark/>
          </w:tcPr>
          <w:p w14:paraId="73C75710" w14:textId="13627F3A" w:rsidR="00256964" w:rsidRPr="00B10477" w:rsidRDefault="00256964" w:rsidP="00721698">
            <w:pPr>
              <w:spacing w:before="100" w:beforeAutospacing="1" w:after="100" w:afterAutospacing="1" w:line="240" w:lineRule="atLeast"/>
              <w:rPr>
                <w:rFonts w:eastAsia="SimSun"/>
                <w:sz w:val="26"/>
                <w:szCs w:val="26"/>
              </w:rPr>
            </w:pPr>
            <w:r w:rsidRPr="00B10477">
              <w:rPr>
                <w:rFonts w:eastAsia="SimSun"/>
                <w:sz w:val="26"/>
                <w:szCs w:val="26"/>
              </w:rPr>
              <w:t xml:space="preserve">- </w:t>
            </w:r>
            <w:r w:rsidR="00FE40FB" w:rsidRPr="00FE40FB">
              <w:rPr>
                <w:rFonts w:eastAsia="SimSun"/>
                <w:sz w:val="26"/>
                <w:szCs w:val="26"/>
              </w:rPr>
              <w:t xml:space="preserve">Giao </w:t>
            </w:r>
            <w:proofErr w:type="spellStart"/>
            <w:r w:rsidR="00FE40FB" w:rsidRPr="00FE40FB">
              <w:rPr>
                <w:rFonts w:eastAsia="SimSun"/>
                <w:sz w:val="26"/>
                <w:szCs w:val="26"/>
              </w:rPr>
              <w:t>diện</w:t>
            </w:r>
            <w:proofErr w:type="spellEnd"/>
            <w:r w:rsidR="00FE40FB" w:rsidRPr="00FE40FB">
              <w:rPr>
                <w:rFonts w:eastAsia="SimSun"/>
                <w:sz w:val="26"/>
                <w:szCs w:val="26"/>
              </w:rPr>
              <w:t xml:space="preserve"> </w:t>
            </w:r>
            <w:proofErr w:type="spellStart"/>
            <w:r w:rsidR="00FE40FB" w:rsidRPr="00FE40FB">
              <w:rPr>
                <w:rFonts w:eastAsia="SimSun"/>
                <w:sz w:val="26"/>
                <w:szCs w:val="26"/>
              </w:rPr>
              <w:t>đơn</w:t>
            </w:r>
            <w:proofErr w:type="spellEnd"/>
            <w:r w:rsidR="00FE40FB" w:rsidRPr="00FE40FB">
              <w:rPr>
                <w:rFonts w:eastAsia="SimSun"/>
                <w:sz w:val="26"/>
                <w:szCs w:val="26"/>
              </w:rPr>
              <w:t xml:space="preserve"> </w:t>
            </w:r>
            <w:proofErr w:type="spellStart"/>
            <w:r w:rsidR="00FE40FB" w:rsidRPr="00FE40FB">
              <w:rPr>
                <w:rFonts w:eastAsia="SimSun"/>
                <w:sz w:val="26"/>
                <w:szCs w:val="26"/>
              </w:rPr>
              <w:t>giản</w:t>
            </w:r>
            <w:proofErr w:type="spellEnd"/>
            <w:r w:rsidR="00FE40FB" w:rsidRPr="00FE40FB">
              <w:rPr>
                <w:rFonts w:eastAsia="SimSun"/>
                <w:sz w:val="26"/>
                <w:szCs w:val="26"/>
              </w:rPr>
              <w:t xml:space="preserve">, </w:t>
            </w:r>
            <w:proofErr w:type="spellStart"/>
            <w:r w:rsidR="00FE40FB" w:rsidRPr="00FE40FB">
              <w:rPr>
                <w:rFonts w:eastAsia="SimSun"/>
                <w:sz w:val="26"/>
                <w:szCs w:val="26"/>
              </w:rPr>
              <w:t>thân</w:t>
            </w:r>
            <w:proofErr w:type="spellEnd"/>
            <w:r w:rsidR="00FE40FB" w:rsidRPr="00FE40FB">
              <w:rPr>
                <w:rFonts w:eastAsia="SimSun"/>
                <w:sz w:val="26"/>
                <w:szCs w:val="26"/>
              </w:rPr>
              <w:t xml:space="preserve"> </w:t>
            </w:r>
            <w:proofErr w:type="spellStart"/>
            <w:r w:rsidR="00FE40FB" w:rsidRPr="00FE40FB">
              <w:rPr>
                <w:rFonts w:eastAsia="SimSun"/>
                <w:sz w:val="26"/>
                <w:szCs w:val="26"/>
              </w:rPr>
              <w:t>thiện</w:t>
            </w:r>
            <w:proofErr w:type="spellEnd"/>
            <w:r w:rsidR="00FE40FB" w:rsidRPr="00FE40FB">
              <w:rPr>
                <w:rFonts w:eastAsia="SimSun"/>
                <w:sz w:val="26"/>
                <w:szCs w:val="26"/>
              </w:rPr>
              <w:t xml:space="preserve">, </w:t>
            </w:r>
            <w:proofErr w:type="spellStart"/>
            <w:r w:rsidR="00FE40FB" w:rsidRPr="00FE40FB">
              <w:rPr>
                <w:rFonts w:eastAsia="SimSun"/>
                <w:sz w:val="26"/>
                <w:szCs w:val="26"/>
              </w:rPr>
              <w:t>dễ</w:t>
            </w:r>
            <w:proofErr w:type="spellEnd"/>
            <w:r w:rsidR="00FE40FB" w:rsidRPr="00FE40FB">
              <w:rPr>
                <w:rFonts w:eastAsia="SimSun"/>
                <w:sz w:val="26"/>
                <w:szCs w:val="26"/>
              </w:rPr>
              <w:t xml:space="preserve"> </w:t>
            </w:r>
            <w:proofErr w:type="spellStart"/>
            <w:r w:rsidR="00FE40FB" w:rsidRPr="00FE40FB">
              <w:rPr>
                <w:rFonts w:eastAsia="SimSun"/>
                <w:sz w:val="26"/>
                <w:szCs w:val="26"/>
              </w:rPr>
              <w:t>sử</w:t>
            </w:r>
            <w:proofErr w:type="spellEnd"/>
            <w:r w:rsidR="00FE40FB" w:rsidRPr="00FE40FB">
              <w:rPr>
                <w:rFonts w:eastAsia="SimSun"/>
                <w:sz w:val="26"/>
                <w:szCs w:val="26"/>
              </w:rPr>
              <w:t xml:space="preserve"> </w:t>
            </w:r>
            <w:proofErr w:type="spellStart"/>
            <w:r w:rsidR="00FE40FB" w:rsidRPr="00FE40FB">
              <w:rPr>
                <w:rFonts w:eastAsia="SimSun"/>
                <w:sz w:val="26"/>
                <w:szCs w:val="26"/>
              </w:rPr>
              <w:t>dụng</w:t>
            </w:r>
            <w:proofErr w:type="spellEnd"/>
            <w:r w:rsidR="00FE40FB" w:rsidRPr="00FE40FB">
              <w:rPr>
                <w:rFonts w:eastAsia="SimSun"/>
                <w:sz w:val="26"/>
                <w:szCs w:val="26"/>
              </w:rPr>
              <w:t xml:space="preserve"> </w:t>
            </w:r>
            <w:proofErr w:type="spellStart"/>
            <w:r w:rsidR="00FE40FB" w:rsidRPr="00FE40FB">
              <w:rPr>
                <w:rFonts w:eastAsia="SimSun"/>
                <w:sz w:val="26"/>
                <w:szCs w:val="26"/>
              </w:rPr>
              <w:t>với</w:t>
            </w:r>
            <w:proofErr w:type="spellEnd"/>
            <w:r w:rsidR="00FE40FB" w:rsidRPr="00FE40FB">
              <w:rPr>
                <w:rFonts w:eastAsia="SimSun"/>
                <w:sz w:val="26"/>
                <w:szCs w:val="26"/>
              </w:rPr>
              <w:t xml:space="preserve"> </w:t>
            </w:r>
            <w:proofErr w:type="spellStart"/>
            <w:r w:rsidR="00FE40FB" w:rsidRPr="00FE40FB">
              <w:rPr>
                <w:rFonts w:eastAsia="SimSun"/>
                <w:sz w:val="26"/>
                <w:szCs w:val="26"/>
              </w:rPr>
              <w:t>người</w:t>
            </w:r>
            <w:proofErr w:type="spellEnd"/>
            <w:r w:rsidR="00FE40FB" w:rsidRPr="00FE40FB">
              <w:rPr>
                <w:rFonts w:eastAsia="SimSun"/>
                <w:sz w:val="26"/>
                <w:szCs w:val="26"/>
              </w:rPr>
              <w:t xml:space="preserve"> </w:t>
            </w:r>
            <w:proofErr w:type="spellStart"/>
            <w:r w:rsidR="00FE40FB" w:rsidRPr="00FE40FB">
              <w:rPr>
                <w:rFonts w:eastAsia="SimSun"/>
                <w:sz w:val="26"/>
                <w:szCs w:val="26"/>
              </w:rPr>
              <w:t>dùng</w:t>
            </w:r>
            <w:proofErr w:type="spellEnd"/>
            <w:r w:rsidR="00FE40FB" w:rsidRPr="00FE40FB">
              <w:rPr>
                <w:rFonts w:eastAsia="SimSun"/>
                <w:sz w:val="26"/>
                <w:szCs w:val="26"/>
              </w:rPr>
              <w:t xml:space="preserve"> </w:t>
            </w:r>
            <w:proofErr w:type="spellStart"/>
            <w:r w:rsidR="00FE40FB" w:rsidRPr="00FE40FB">
              <w:rPr>
                <w:rFonts w:eastAsia="SimSun"/>
                <w:sz w:val="26"/>
                <w:szCs w:val="26"/>
              </w:rPr>
              <w:t>mọi</w:t>
            </w:r>
            <w:proofErr w:type="spellEnd"/>
            <w:r w:rsidR="00FE40FB" w:rsidRPr="00FE40FB">
              <w:rPr>
                <w:rFonts w:eastAsia="SimSun"/>
                <w:sz w:val="26"/>
                <w:szCs w:val="26"/>
              </w:rPr>
              <w:t xml:space="preserve"> </w:t>
            </w:r>
            <w:proofErr w:type="spellStart"/>
            <w:r w:rsidR="00FE40FB" w:rsidRPr="00FE40FB">
              <w:rPr>
                <w:rFonts w:eastAsia="SimSun"/>
                <w:sz w:val="26"/>
                <w:szCs w:val="26"/>
              </w:rPr>
              <w:t>độ</w:t>
            </w:r>
            <w:proofErr w:type="spellEnd"/>
            <w:r w:rsidR="00FE40FB" w:rsidRPr="00FE40FB">
              <w:rPr>
                <w:rFonts w:eastAsia="SimSun"/>
                <w:sz w:val="26"/>
                <w:szCs w:val="26"/>
              </w:rPr>
              <w:t xml:space="preserve"> </w:t>
            </w:r>
            <w:proofErr w:type="spellStart"/>
            <w:r w:rsidR="00FE40FB" w:rsidRPr="00FE40FB">
              <w:rPr>
                <w:rFonts w:eastAsia="SimSun"/>
                <w:sz w:val="26"/>
                <w:szCs w:val="26"/>
              </w:rPr>
              <w:t>tuổi</w:t>
            </w:r>
            <w:proofErr w:type="spellEnd"/>
            <w:r w:rsidR="00FE40FB" w:rsidRPr="00FE40FB">
              <w:rPr>
                <w:rFonts w:eastAsia="SimSun"/>
                <w:sz w:val="26"/>
                <w:szCs w:val="26"/>
              </w:rPr>
              <w:t xml:space="preserve">. </w:t>
            </w:r>
            <w:proofErr w:type="spellStart"/>
            <w:r w:rsidR="00FE40FB" w:rsidRPr="00FE40FB">
              <w:rPr>
                <w:rFonts w:eastAsia="SimSun"/>
                <w:sz w:val="26"/>
                <w:szCs w:val="26"/>
              </w:rPr>
              <w:t>Màu</w:t>
            </w:r>
            <w:proofErr w:type="spellEnd"/>
            <w:r w:rsidR="00FE40FB" w:rsidRPr="00FE40FB">
              <w:rPr>
                <w:rFonts w:eastAsia="SimSun"/>
                <w:sz w:val="26"/>
                <w:szCs w:val="26"/>
              </w:rPr>
              <w:t xml:space="preserve"> </w:t>
            </w:r>
            <w:proofErr w:type="spellStart"/>
            <w:r w:rsidR="00FE40FB" w:rsidRPr="00FE40FB">
              <w:rPr>
                <w:rFonts w:eastAsia="SimSun"/>
                <w:sz w:val="26"/>
                <w:szCs w:val="26"/>
              </w:rPr>
              <w:t>sắc</w:t>
            </w:r>
            <w:proofErr w:type="spellEnd"/>
            <w:r w:rsidR="00FE40FB" w:rsidRPr="00FE40FB">
              <w:rPr>
                <w:rFonts w:eastAsia="SimSun"/>
                <w:sz w:val="26"/>
                <w:szCs w:val="26"/>
              </w:rPr>
              <w:t xml:space="preserve"> </w:t>
            </w:r>
            <w:proofErr w:type="spellStart"/>
            <w:r w:rsidR="00FE40FB" w:rsidRPr="00FE40FB">
              <w:rPr>
                <w:rFonts w:eastAsia="SimSun"/>
                <w:sz w:val="26"/>
                <w:szCs w:val="26"/>
              </w:rPr>
              <w:t>hài</w:t>
            </w:r>
            <w:proofErr w:type="spellEnd"/>
            <w:r w:rsidR="00FE40FB" w:rsidRPr="00FE40FB">
              <w:rPr>
                <w:rFonts w:eastAsia="SimSun"/>
                <w:sz w:val="26"/>
                <w:szCs w:val="26"/>
              </w:rPr>
              <w:t xml:space="preserve"> </w:t>
            </w:r>
            <w:proofErr w:type="spellStart"/>
            <w:r w:rsidR="00FE40FB" w:rsidRPr="00FE40FB">
              <w:rPr>
                <w:rFonts w:eastAsia="SimSun"/>
                <w:sz w:val="26"/>
                <w:szCs w:val="26"/>
              </w:rPr>
              <w:t>hòa</w:t>
            </w:r>
            <w:proofErr w:type="spellEnd"/>
            <w:r w:rsidR="00FE40FB" w:rsidRPr="00FE40FB">
              <w:rPr>
                <w:rFonts w:eastAsia="SimSun"/>
                <w:sz w:val="26"/>
                <w:szCs w:val="26"/>
              </w:rPr>
              <w:t xml:space="preserve">, </w:t>
            </w:r>
            <w:proofErr w:type="spellStart"/>
            <w:r w:rsidR="00FE40FB" w:rsidRPr="00FE40FB">
              <w:rPr>
                <w:rFonts w:eastAsia="SimSun"/>
                <w:sz w:val="26"/>
                <w:szCs w:val="26"/>
              </w:rPr>
              <w:t>ưu</w:t>
            </w:r>
            <w:proofErr w:type="spellEnd"/>
            <w:r w:rsidR="00FE40FB" w:rsidRPr="00FE40FB">
              <w:rPr>
                <w:rFonts w:eastAsia="SimSun"/>
                <w:sz w:val="26"/>
                <w:szCs w:val="26"/>
              </w:rPr>
              <w:t xml:space="preserve"> </w:t>
            </w:r>
            <w:proofErr w:type="spellStart"/>
            <w:r w:rsidR="00FE40FB" w:rsidRPr="00FE40FB">
              <w:rPr>
                <w:rFonts w:eastAsia="SimSun"/>
                <w:sz w:val="26"/>
                <w:szCs w:val="26"/>
              </w:rPr>
              <w:t>tiên</w:t>
            </w:r>
            <w:proofErr w:type="spellEnd"/>
            <w:r w:rsidR="00FE40FB" w:rsidRPr="00FE40FB">
              <w:rPr>
                <w:rFonts w:eastAsia="SimSun"/>
                <w:sz w:val="26"/>
                <w:szCs w:val="26"/>
              </w:rPr>
              <w:t xml:space="preserve"> </w:t>
            </w:r>
            <w:proofErr w:type="spellStart"/>
            <w:r w:rsidR="00FE40FB" w:rsidRPr="00FE40FB">
              <w:rPr>
                <w:rFonts w:eastAsia="SimSun"/>
                <w:sz w:val="26"/>
                <w:szCs w:val="26"/>
              </w:rPr>
              <w:t>tông</w:t>
            </w:r>
            <w:proofErr w:type="spellEnd"/>
            <w:r w:rsidR="00FE40FB" w:rsidRPr="00FE40FB">
              <w:rPr>
                <w:rFonts w:eastAsia="SimSun"/>
                <w:sz w:val="26"/>
                <w:szCs w:val="26"/>
              </w:rPr>
              <w:t xml:space="preserve"> </w:t>
            </w:r>
            <w:proofErr w:type="spellStart"/>
            <w:r w:rsidR="00FE40FB" w:rsidRPr="00FE40FB">
              <w:rPr>
                <w:rFonts w:eastAsia="SimSun"/>
                <w:sz w:val="26"/>
                <w:szCs w:val="26"/>
              </w:rPr>
              <w:t>sáng</w:t>
            </w:r>
            <w:proofErr w:type="spellEnd"/>
            <w:r w:rsidR="00FE40FB" w:rsidRPr="00FE40FB">
              <w:rPr>
                <w:rFonts w:eastAsia="SimSun"/>
                <w:sz w:val="26"/>
                <w:szCs w:val="26"/>
              </w:rPr>
              <w:t xml:space="preserve">, </w:t>
            </w:r>
            <w:proofErr w:type="spellStart"/>
            <w:r w:rsidR="00FE40FB" w:rsidRPr="00FE40FB">
              <w:rPr>
                <w:rFonts w:eastAsia="SimSun"/>
                <w:sz w:val="26"/>
                <w:szCs w:val="26"/>
              </w:rPr>
              <w:t>dễ</w:t>
            </w:r>
            <w:proofErr w:type="spellEnd"/>
            <w:r w:rsidR="00FE40FB" w:rsidRPr="00FE40FB">
              <w:rPr>
                <w:rFonts w:eastAsia="SimSun"/>
                <w:sz w:val="26"/>
                <w:szCs w:val="26"/>
              </w:rPr>
              <w:t xml:space="preserve"> </w:t>
            </w:r>
            <w:proofErr w:type="spellStart"/>
            <w:r w:rsidR="00FE40FB" w:rsidRPr="00FE40FB">
              <w:rPr>
                <w:rFonts w:eastAsia="SimSun"/>
                <w:sz w:val="26"/>
                <w:szCs w:val="26"/>
              </w:rPr>
              <w:t>quan</w:t>
            </w:r>
            <w:proofErr w:type="spellEnd"/>
            <w:r w:rsidR="00FE40FB" w:rsidRPr="00FE40FB">
              <w:rPr>
                <w:rFonts w:eastAsia="SimSun"/>
                <w:sz w:val="26"/>
                <w:szCs w:val="26"/>
              </w:rPr>
              <w:t xml:space="preserve"> </w:t>
            </w:r>
            <w:proofErr w:type="spellStart"/>
            <w:r w:rsidR="00FE40FB" w:rsidRPr="00FE40FB">
              <w:rPr>
                <w:rFonts w:eastAsia="SimSun"/>
                <w:sz w:val="26"/>
                <w:szCs w:val="26"/>
              </w:rPr>
              <w:t>sát</w:t>
            </w:r>
            <w:proofErr w:type="spellEnd"/>
            <w:r w:rsidR="00FE40FB" w:rsidRPr="00FE40FB">
              <w:rPr>
                <w:rFonts w:eastAsia="SimSun"/>
                <w:sz w:val="26"/>
                <w:szCs w:val="26"/>
              </w:rPr>
              <w:t xml:space="preserve"> </w:t>
            </w:r>
            <w:proofErr w:type="spellStart"/>
            <w:r w:rsidR="00FE40FB" w:rsidRPr="00FE40FB">
              <w:rPr>
                <w:rFonts w:eastAsia="SimSun"/>
                <w:sz w:val="26"/>
                <w:szCs w:val="26"/>
              </w:rPr>
              <w:t>và</w:t>
            </w:r>
            <w:proofErr w:type="spellEnd"/>
            <w:r w:rsidR="00FE40FB" w:rsidRPr="00FE40FB">
              <w:rPr>
                <w:rFonts w:eastAsia="SimSun"/>
                <w:sz w:val="26"/>
                <w:szCs w:val="26"/>
              </w:rPr>
              <w:t xml:space="preserve"> </w:t>
            </w:r>
            <w:proofErr w:type="spellStart"/>
            <w:r w:rsidR="00FE40FB" w:rsidRPr="00FE40FB">
              <w:rPr>
                <w:rFonts w:eastAsia="SimSun"/>
                <w:sz w:val="26"/>
                <w:szCs w:val="26"/>
              </w:rPr>
              <w:t>phù</w:t>
            </w:r>
            <w:proofErr w:type="spellEnd"/>
            <w:r w:rsidR="00FE40FB" w:rsidRPr="00FE40FB">
              <w:rPr>
                <w:rFonts w:eastAsia="SimSun"/>
                <w:sz w:val="26"/>
                <w:szCs w:val="26"/>
              </w:rPr>
              <w:t xml:space="preserve"> </w:t>
            </w:r>
            <w:proofErr w:type="spellStart"/>
            <w:r w:rsidR="00FE40FB" w:rsidRPr="00FE40FB">
              <w:rPr>
                <w:rFonts w:eastAsia="SimSun"/>
                <w:sz w:val="26"/>
                <w:szCs w:val="26"/>
              </w:rPr>
              <w:t>hợp</w:t>
            </w:r>
            <w:proofErr w:type="spellEnd"/>
            <w:r w:rsidR="00FE40FB" w:rsidRPr="00FE40FB">
              <w:rPr>
                <w:rFonts w:eastAsia="SimSun"/>
                <w:sz w:val="26"/>
                <w:szCs w:val="26"/>
              </w:rPr>
              <w:t xml:space="preserve"> </w:t>
            </w:r>
            <w:proofErr w:type="spellStart"/>
            <w:r w:rsidR="00FE40FB" w:rsidRPr="00FE40FB">
              <w:rPr>
                <w:rFonts w:eastAsia="SimSun"/>
                <w:sz w:val="26"/>
                <w:szCs w:val="26"/>
              </w:rPr>
              <w:t>với</w:t>
            </w:r>
            <w:proofErr w:type="spellEnd"/>
            <w:r w:rsidR="00FE40FB" w:rsidRPr="00FE40FB">
              <w:rPr>
                <w:rFonts w:eastAsia="SimSun"/>
                <w:sz w:val="26"/>
                <w:szCs w:val="26"/>
              </w:rPr>
              <w:t xml:space="preserve"> </w:t>
            </w:r>
            <w:proofErr w:type="spellStart"/>
            <w:r w:rsidR="00FE40FB" w:rsidRPr="00FE40FB">
              <w:rPr>
                <w:rFonts w:eastAsia="SimSun"/>
                <w:sz w:val="26"/>
                <w:szCs w:val="26"/>
              </w:rPr>
              <w:t>lĩnh</w:t>
            </w:r>
            <w:proofErr w:type="spellEnd"/>
            <w:r w:rsidR="00FE40FB" w:rsidRPr="00FE40FB">
              <w:rPr>
                <w:rFonts w:eastAsia="SimSun"/>
                <w:sz w:val="26"/>
                <w:szCs w:val="26"/>
              </w:rPr>
              <w:t xml:space="preserve"> </w:t>
            </w:r>
            <w:proofErr w:type="spellStart"/>
            <w:r w:rsidR="00FE40FB" w:rsidRPr="00FE40FB">
              <w:rPr>
                <w:rFonts w:eastAsia="SimSun"/>
                <w:sz w:val="26"/>
                <w:szCs w:val="26"/>
              </w:rPr>
              <w:t>vực</w:t>
            </w:r>
            <w:proofErr w:type="spellEnd"/>
            <w:r w:rsidR="00FE40FB" w:rsidRPr="00FE40FB">
              <w:rPr>
                <w:rFonts w:eastAsia="SimSun"/>
                <w:sz w:val="26"/>
                <w:szCs w:val="26"/>
              </w:rPr>
              <w:t xml:space="preserve"> </w:t>
            </w:r>
            <w:proofErr w:type="spellStart"/>
            <w:r w:rsidR="00FE40FB" w:rsidRPr="00FE40FB">
              <w:rPr>
                <w:rFonts w:eastAsia="SimSun"/>
                <w:sz w:val="26"/>
                <w:szCs w:val="26"/>
              </w:rPr>
              <w:t>chăm</w:t>
            </w:r>
            <w:proofErr w:type="spellEnd"/>
            <w:r w:rsidR="00FE40FB" w:rsidRPr="00FE40FB">
              <w:rPr>
                <w:rFonts w:eastAsia="SimSun"/>
                <w:sz w:val="26"/>
                <w:szCs w:val="26"/>
              </w:rPr>
              <w:t xml:space="preserve"> </w:t>
            </w:r>
            <w:proofErr w:type="spellStart"/>
            <w:r w:rsidR="00FE40FB" w:rsidRPr="00FE40FB">
              <w:rPr>
                <w:rFonts w:eastAsia="SimSun"/>
                <w:sz w:val="26"/>
                <w:szCs w:val="26"/>
              </w:rPr>
              <w:t>sóc</w:t>
            </w:r>
            <w:proofErr w:type="spellEnd"/>
            <w:r w:rsidR="00FE40FB" w:rsidRPr="00FE40FB">
              <w:rPr>
                <w:rFonts w:eastAsia="SimSun"/>
                <w:sz w:val="26"/>
                <w:szCs w:val="26"/>
              </w:rPr>
              <w:t xml:space="preserve"> </w:t>
            </w:r>
            <w:proofErr w:type="spellStart"/>
            <w:r w:rsidR="00FE40FB" w:rsidRPr="00FE40FB">
              <w:rPr>
                <w:rFonts w:eastAsia="SimSun"/>
                <w:sz w:val="26"/>
                <w:szCs w:val="26"/>
              </w:rPr>
              <w:t>thú</w:t>
            </w:r>
            <w:proofErr w:type="spellEnd"/>
            <w:r w:rsidR="00FE40FB" w:rsidRPr="00FE40FB">
              <w:rPr>
                <w:rFonts w:eastAsia="SimSun"/>
                <w:sz w:val="26"/>
                <w:szCs w:val="26"/>
              </w:rPr>
              <w:t xml:space="preserve"> </w:t>
            </w:r>
            <w:proofErr w:type="spellStart"/>
            <w:r w:rsidR="00FE40FB" w:rsidRPr="00FE40FB">
              <w:rPr>
                <w:rFonts w:eastAsia="SimSun"/>
                <w:sz w:val="26"/>
                <w:szCs w:val="26"/>
              </w:rPr>
              <w:t>cưng</w:t>
            </w:r>
            <w:proofErr w:type="spellEnd"/>
            <w:r w:rsidR="00FE40FB" w:rsidRPr="00FE40FB">
              <w:rPr>
                <w:rFonts w:eastAsia="SimSun"/>
                <w:sz w:val="26"/>
                <w:szCs w:val="26"/>
              </w:rPr>
              <w:t>.</w:t>
            </w:r>
          </w:p>
        </w:tc>
      </w:tr>
      <w:tr w:rsidR="00256964" w:rsidRPr="00036A6F" w14:paraId="04638BFA" w14:textId="77777777" w:rsidTr="004A4C9D">
        <w:tc>
          <w:tcPr>
            <w:tcW w:w="1224" w:type="dxa"/>
            <w:tcBorders>
              <w:top w:val="single" w:sz="4" w:space="0" w:color="auto"/>
              <w:left w:val="single" w:sz="4" w:space="0" w:color="auto"/>
              <w:bottom w:val="single" w:sz="4" w:space="0" w:color="auto"/>
              <w:right w:val="single" w:sz="4" w:space="0" w:color="auto"/>
            </w:tcBorders>
            <w:vAlign w:val="center"/>
            <w:hideMark/>
          </w:tcPr>
          <w:p w14:paraId="307CF6C2" w14:textId="77777777" w:rsidR="00256964" w:rsidRPr="00B10477" w:rsidRDefault="00256964" w:rsidP="004A4C9D">
            <w:pPr>
              <w:spacing w:before="100" w:beforeAutospacing="1" w:after="100" w:afterAutospacing="1" w:line="240" w:lineRule="atLeast"/>
              <w:jc w:val="distribute"/>
              <w:rPr>
                <w:rFonts w:eastAsia="SimSun"/>
                <w:sz w:val="26"/>
                <w:szCs w:val="26"/>
              </w:rPr>
            </w:pPr>
            <w:r w:rsidRPr="00B10477">
              <w:rPr>
                <w:rFonts w:eastAsia="SimSun"/>
                <w:sz w:val="26"/>
                <w:szCs w:val="26"/>
              </w:rPr>
              <w:t>3</w:t>
            </w:r>
          </w:p>
        </w:tc>
        <w:tc>
          <w:tcPr>
            <w:tcW w:w="3679" w:type="dxa"/>
            <w:tcBorders>
              <w:top w:val="single" w:sz="4" w:space="0" w:color="auto"/>
              <w:left w:val="single" w:sz="4" w:space="0" w:color="auto"/>
              <w:bottom w:val="single" w:sz="4" w:space="0" w:color="auto"/>
              <w:right w:val="single" w:sz="4" w:space="0" w:color="auto"/>
            </w:tcBorders>
            <w:vAlign w:val="center"/>
          </w:tcPr>
          <w:p w14:paraId="4513443F" w14:textId="77777777" w:rsidR="00256964" w:rsidRPr="00B10477" w:rsidRDefault="00256964" w:rsidP="004A4C9D">
            <w:pPr>
              <w:spacing w:before="100" w:beforeAutospacing="1"/>
              <w:jc w:val="center"/>
              <w:rPr>
                <w:b/>
                <w:bCs/>
                <w:sz w:val="26"/>
                <w:szCs w:val="26"/>
              </w:rPr>
            </w:pPr>
            <w:r w:rsidRPr="00B10477">
              <w:rPr>
                <w:b/>
                <w:bCs/>
                <w:sz w:val="26"/>
                <w:szCs w:val="26"/>
              </w:rPr>
              <w:t xml:space="preserve">- </w:t>
            </w:r>
            <w:proofErr w:type="spellStart"/>
            <w:r w:rsidRPr="00B10477">
              <w:rPr>
                <w:b/>
                <w:bCs/>
                <w:sz w:val="26"/>
                <w:szCs w:val="26"/>
              </w:rPr>
              <w:t>Chức</w:t>
            </w:r>
            <w:proofErr w:type="spellEnd"/>
            <w:r w:rsidRPr="00B10477">
              <w:rPr>
                <w:b/>
                <w:bCs/>
                <w:sz w:val="26"/>
                <w:szCs w:val="26"/>
              </w:rPr>
              <w:t xml:space="preserve"> </w:t>
            </w:r>
            <w:proofErr w:type="spellStart"/>
            <w:r w:rsidRPr="00B10477">
              <w:rPr>
                <w:b/>
                <w:bCs/>
                <w:sz w:val="26"/>
                <w:szCs w:val="26"/>
              </w:rPr>
              <w:t>năng</w:t>
            </w:r>
            <w:proofErr w:type="spellEnd"/>
            <w:r w:rsidRPr="00B10477">
              <w:rPr>
                <w:b/>
                <w:bCs/>
                <w:sz w:val="26"/>
                <w:szCs w:val="26"/>
              </w:rPr>
              <w:t xml:space="preserve"> </w:t>
            </w:r>
          </w:p>
          <w:p w14:paraId="0F2E0194" w14:textId="77777777" w:rsidR="00256964" w:rsidRPr="00B10477" w:rsidRDefault="00256964" w:rsidP="004A4C9D">
            <w:pPr>
              <w:spacing w:before="100" w:beforeAutospacing="1"/>
              <w:jc w:val="center"/>
              <w:rPr>
                <w:sz w:val="26"/>
                <w:szCs w:val="26"/>
              </w:rPr>
            </w:pPr>
            <w:r w:rsidRPr="00B10477">
              <w:rPr>
                <w:sz w:val="26"/>
                <w:szCs w:val="26"/>
              </w:rPr>
              <w:t>+</w:t>
            </w:r>
            <w:proofErr w:type="spellStart"/>
            <w:r w:rsidRPr="00B10477">
              <w:rPr>
                <w:sz w:val="26"/>
                <w:szCs w:val="26"/>
              </w:rPr>
              <w:t>Hệ</w:t>
            </w:r>
            <w:proofErr w:type="spellEnd"/>
            <w:r w:rsidRPr="00B10477">
              <w:rPr>
                <w:sz w:val="26"/>
                <w:szCs w:val="26"/>
              </w:rPr>
              <w:t xml:space="preserve"> </w:t>
            </w:r>
            <w:proofErr w:type="spellStart"/>
            <w:r w:rsidRPr="00B10477">
              <w:rPr>
                <w:sz w:val="26"/>
                <w:szCs w:val="26"/>
              </w:rPr>
              <w:t>thống</w:t>
            </w:r>
            <w:proofErr w:type="spellEnd"/>
            <w:r w:rsidRPr="00B10477">
              <w:rPr>
                <w:sz w:val="26"/>
                <w:szCs w:val="26"/>
              </w:rPr>
              <w:t xml:space="preserve"> </w:t>
            </w:r>
            <w:proofErr w:type="spellStart"/>
            <w:r w:rsidRPr="00B10477">
              <w:rPr>
                <w:sz w:val="26"/>
                <w:szCs w:val="26"/>
              </w:rPr>
              <w:t>sẽ</w:t>
            </w:r>
            <w:proofErr w:type="spellEnd"/>
            <w:r w:rsidRPr="00B10477">
              <w:rPr>
                <w:sz w:val="26"/>
                <w:szCs w:val="26"/>
              </w:rPr>
              <w:t xml:space="preserve"> </w:t>
            </w:r>
            <w:proofErr w:type="spellStart"/>
            <w:r w:rsidRPr="00B10477">
              <w:rPr>
                <w:sz w:val="26"/>
                <w:szCs w:val="26"/>
              </w:rPr>
              <w:t>có</w:t>
            </w:r>
            <w:proofErr w:type="spellEnd"/>
            <w:r w:rsidRPr="00B10477">
              <w:rPr>
                <w:sz w:val="26"/>
                <w:szCs w:val="26"/>
              </w:rPr>
              <w:t xml:space="preserve"> </w:t>
            </w:r>
            <w:proofErr w:type="spellStart"/>
            <w:r w:rsidRPr="00B10477">
              <w:rPr>
                <w:sz w:val="26"/>
                <w:szCs w:val="26"/>
              </w:rPr>
              <w:t>những</w:t>
            </w:r>
            <w:proofErr w:type="spellEnd"/>
            <w:r w:rsidRPr="00B10477">
              <w:rPr>
                <w:sz w:val="26"/>
                <w:szCs w:val="26"/>
              </w:rPr>
              <w:t xml:space="preserve"> </w:t>
            </w:r>
            <w:proofErr w:type="spellStart"/>
            <w:r w:rsidRPr="00B10477">
              <w:rPr>
                <w:sz w:val="26"/>
                <w:szCs w:val="26"/>
              </w:rPr>
              <w:t>chức</w:t>
            </w:r>
            <w:proofErr w:type="spellEnd"/>
            <w:r w:rsidRPr="00B10477">
              <w:rPr>
                <w:sz w:val="26"/>
                <w:szCs w:val="26"/>
              </w:rPr>
              <w:t xml:space="preserve"> </w:t>
            </w:r>
            <w:proofErr w:type="spellStart"/>
            <w:r w:rsidRPr="00B10477">
              <w:rPr>
                <w:sz w:val="26"/>
                <w:szCs w:val="26"/>
              </w:rPr>
              <w:t>năng</w:t>
            </w:r>
            <w:proofErr w:type="spellEnd"/>
            <w:r w:rsidRPr="00B10477">
              <w:rPr>
                <w:sz w:val="26"/>
                <w:szCs w:val="26"/>
              </w:rPr>
              <w:t xml:space="preserve"> </w:t>
            </w:r>
            <w:proofErr w:type="spellStart"/>
            <w:r w:rsidRPr="00B10477">
              <w:rPr>
                <w:sz w:val="26"/>
                <w:szCs w:val="26"/>
              </w:rPr>
              <w:t>như</w:t>
            </w:r>
            <w:proofErr w:type="spellEnd"/>
            <w:r w:rsidRPr="00B10477">
              <w:rPr>
                <w:sz w:val="26"/>
                <w:szCs w:val="26"/>
              </w:rPr>
              <w:t xml:space="preserve"> </w:t>
            </w:r>
            <w:proofErr w:type="spellStart"/>
            <w:proofErr w:type="gramStart"/>
            <w:r w:rsidRPr="00B10477">
              <w:rPr>
                <w:sz w:val="26"/>
                <w:szCs w:val="26"/>
              </w:rPr>
              <w:t>nào</w:t>
            </w:r>
            <w:proofErr w:type="spellEnd"/>
            <w:r w:rsidRPr="00B10477">
              <w:rPr>
                <w:sz w:val="26"/>
                <w:szCs w:val="26"/>
              </w:rPr>
              <w:t xml:space="preserve">( </w:t>
            </w:r>
            <w:proofErr w:type="spellStart"/>
            <w:r w:rsidRPr="00B10477">
              <w:rPr>
                <w:sz w:val="26"/>
                <w:szCs w:val="26"/>
              </w:rPr>
              <w:t>ví</w:t>
            </w:r>
            <w:proofErr w:type="spellEnd"/>
            <w:proofErr w:type="gramEnd"/>
            <w:r w:rsidRPr="00B10477">
              <w:rPr>
                <w:sz w:val="26"/>
                <w:szCs w:val="26"/>
              </w:rPr>
              <w:t xml:space="preserve"> </w:t>
            </w:r>
            <w:proofErr w:type="spellStart"/>
            <w:r w:rsidRPr="00B10477">
              <w:rPr>
                <w:sz w:val="26"/>
                <w:szCs w:val="26"/>
              </w:rPr>
              <w:t>dụ</w:t>
            </w:r>
            <w:proofErr w:type="spellEnd"/>
            <w:r w:rsidRPr="00B10477">
              <w:rPr>
                <w:sz w:val="26"/>
                <w:szCs w:val="26"/>
              </w:rPr>
              <w:t xml:space="preserve"> </w:t>
            </w:r>
            <w:proofErr w:type="spellStart"/>
            <w:r w:rsidRPr="00B10477">
              <w:rPr>
                <w:sz w:val="26"/>
                <w:szCs w:val="26"/>
              </w:rPr>
              <w:t>đăng</w:t>
            </w:r>
            <w:proofErr w:type="spellEnd"/>
            <w:r w:rsidRPr="00B10477">
              <w:rPr>
                <w:sz w:val="26"/>
                <w:szCs w:val="26"/>
              </w:rPr>
              <w:t xml:space="preserve"> </w:t>
            </w:r>
            <w:proofErr w:type="spellStart"/>
            <w:r w:rsidRPr="00B10477">
              <w:rPr>
                <w:sz w:val="26"/>
                <w:szCs w:val="26"/>
              </w:rPr>
              <w:t>nhập</w:t>
            </w:r>
            <w:proofErr w:type="spellEnd"/>
            <w:r w:rsidRPr="00B10477">
              <w:rPr>
                <w:sz w:val="26"/>
                <w:szCs w:val="26"/>
              </w:rPr>
              <w:t xml:space="preserve">, </w:t>
            </w:r>
            <w:proofErr w:type="spellStart"/>
            <w:r w:rsidRPr="00B10477">
              <w:rPr>
                <w:sz w:val="26"/>
                <w:szCs w:val="26"/>
              </w:rPr>
              <w:t>thêm</w:t>
            </w:r>
            <w:proofErr w:type="spellEnd"/>
            <w:r w:rsidRPr="00B10477">
              <w:rPr>
                <w:sz w:val="26"/>
                <w:szCs w:val="26"/>
              </w:rPr>
              <w:t xml:space="preserve"> </w:t>
            </w:r>
            <w:proofErr w:type="spellStart"/>
            <w:r w:rsidRPr="00B10477">
              <w:rPr>
                <w:sz w:val="26"/>
                <w:szCs w:val="26"/>
              </w:rPr>
              <w:t>xuất</w:t>
            </w:r>
            <w:proofErr w:type="spellEnd"/>
            <w:r w:rsidRPr="00B10477">
              <w:rPr>
                <w:sz w:val="26"/>
                <w:szCs w:val="26"/>
              </w:rPr>
              <w:t xml:space="preserve">, </w:t>
            </w:r>
            <w:proofErr w:type="spellStart"/>
            <w:r w:rsidRPr="00B10477">
              <w:rPr>
                <w:sz w:val="26"/>
                <w:szCs w:val="26"/>
              </w:rPr>
              <w:t>thống</w:t>
            </w:r>
            <w:proofErr w:type="spellEnd"/>
            <w:r w:rsidRPr="00B10477">
              <w:rPr>
                <w:sz w:val="26"/>
                <w:szCs w:val="26"/>
              </w:rPr>
              <w:t xml:space="preserve"> </w:t>
            </w:r>
            <w:proofErr w:type="spellStart"/>
            <w:r w:rsidRPr="00B10477">
              <w:rPr>
                <w:sz w:val="26"/>
                <w:szCs w:val="26"/>
              </w:rPr>
              <w:t>kê</w:t>
            </w:r>
            <w:proofErr w:type="spellEnd"/>
            <w:r w:rsidRPr="00B10477">
              <w:rPr>
                <w:sz w:val="26"/>
                <w:szCs w:val="26"/>
              </w:rPr>
              <w:t xml:space="preserve">, </w:t>
            </w:r>
            <w:proofErr w:type="spellStart"/>
            <w:r w:rsidRPr="00B10477">
              <w:rPr>
                <w:sz w:val="26"/>
                <w:szCs w:val="26"/>
              </w:rPr>
              <w:t>báo</w:t>
            </w:r>
            <w:proofErr w:type="spellEnd"/>
            <w:r w:rsidRPr="00B10477">
              <w:rPr>
                <w:sz w:val="26"/>
                <w:szCs w:val="26"/>
              </w:rPr>
              <w:t xml:space="preserve"> </w:t>
            </w:r>
            <w:proofErr w:type="spellStart"/>
            <w:proofErr w:type="gramStart"/>
            <w:r w:rsidRPr="00B10477">
              <w:rPr>
                <w:sz w:val="26"/>
                <w:szCs w:val="26"/>
              </w:rPr>
              <w:t>cáo</w:t>
            </w:r>
            <w:proofErr w:type="spellEnd"/>
            <w:r w:rsidRPr="00B10477">
              <w:rPr>
                <w:sz w:val="26"/>
                <w:szCs w:val="26"/>
              </w:rPr>
              <w:t>,...</w:t>
            </w:r>
            <w:proofErr w:type="gramEnd"/>
            <w:r w:rsidRPr="00B10477">
              <w:rPr>
                <w:sz w:val="26"/>
                <w:szCs w:val="26"/>
              </w:rPr>
              <w:t>)</w:t>
            </w:r>
          </w:p>
          <w:p w14:paraId="72FF3253" w14:textId="77777777" w:rsidR="00256964" w:rsidRPr="00B10477" w:rsidRDefault="00256964" w:rsidP="004A4C9D">
            <w:pPr>
              <w:spacing w:before="100" w:beforeAutospacing="1"/>
              <w:jc w:val="center"/>
              <w:rPr>
                <w:sz w:val="26"/>
                <w:szCs w:val="26"/>
              </w:rPr>
            </w:pPr>
            <w:r w:rsidRPr="00B10477">
              <w:rPr>
                <w:sz w:val="26"/>
                <w:szCs w:val="26"/>
              </w:rPr>
              <w:t xml:space="preserve">+ Anh </w:t>
            </w:r>
            <w:proofErr w:type="spellStart"/>
            <w:r w:rsidRPr="00B10477">
              <w:rPr>
                <w:sz w:val="26"/>
                <w:szCs w:val="26"/>
              </w:rPr>
              <w:t>có</w:t>
            </w:r>
            <w:proofErr w:type="spellEnd"/>
            <w:r w:rsidRPr="00B10477">
              <w:rPr>
                <w:sz w:val="26"/>
                <w:szCs w:val="26"/>
              </w:rPr>
              <w:t xml:space="preserve"> </w:t>
            </w:r>
            <w:proofErr w:type="spellStart"/>
            <w:r w:rsidRPr="00B10477">
              <w:rPr>
                <w:sz w:val="26"/>
                <w:szCs w:val="26"/>
              </w:rPr>
              <w:t>yêu</w:t>
            </w:r>
            <w:proofErr w:type="spellEnd"/>
            <w:r w:rsidRPr="00B10477">
              <w:rPr>
                <w:sz w:val="26"/>
                <w:szCs w:val="26"/>
              </w:rPr>
              <w:t xml:space="preserve"> </w:t>
            </w:r>
            <w:proofErr w:type="spellStart"/>
            <w:r w:rsidRPr="00B10477">
              <w:rPr>
                <w:sz w:val="26"/>
                <w:szCs w:val="26"/>
              </w:rPr>
              <w:t>cầu</w:t>
            </w:r>
            <w:proofErr w:type="spellEnd"/>
            <w:r w:rsidRPr="00B10477">
              <w:rPr>
                <w:sz w:val="26"/>
                <w:szCs w:val="26"/>
              </w:rPr>
              <w:t xml:space="preserve"> </w:t>
            </w:r>
            <w:proofErr w:type="spellStart"/>
            <w:r w:rsidRPr="00B10477">
              <w:rPr>
                <w:sz w:val="26"/>
                <w:szCs w:val="26"/>
              </w:rPr>
              <w:t>đặc</w:t>
            </w:r>
            <w:proofErr w:type="spellEnd"/>
            <w:r w:rsidRPr="00B10477">
              <w:rPr>
                <w:sz w:val="26"/>
                <w:szCs w:val="26"/>
              </w:rPr>
              <w:t xml:space="preserve"> </w:t>
            </w:r>
            <w:proofErr w:type="spellStart"/>
            <w:r w:rsidRPr="00B10477">
              <w:rPr>
                <w:sz w:val="26"/>
                <w:szCs w:val="26"/>
              </w:rPr>
              <w:t>biệt</w:t>
            </w:r>
            <w:proofErr w:type="spellEnd"/>
            <w:r w:rsidRPr="00B10477">
              <w:rPr>
                <w:sz w:val="26"/>
                <w:szCs w:val="26"/>
              </w:rPr>
              <w:t xml:space="preserve"> </w:t>
            </w:r>
            <w:proofErr w:type="spellStart"/>
            <w:r w:rsidRPr="00B10477">
              <w:rPr>
                <w:sz w:val="26"/>
                <w:szCs w:val="26"/>
              </w:rPr>
              <w:t>cho</w:t>
            </w:r>
            <w:proofErr w:type="spellEnd"/>
            <w:r w:rsidRPr="00B10477">
              <w:rPr>
                <w:sz w:val="26"/>
                <w:szCs w:val="26"/>
              </w:rPr>
              <w:t xml:space="preserve"> </w:t>
            </w:r>
            <w:proofErr w:type="spellStart"/>
            <w:r w:rsidRPr="00B10477">
              <w:rPr>
                <w:sz w:val="26"/>
                <w:szCs w:val="26"/>
              </w:rPr>
              <w:t>chức</w:t>
            </w:r>
            <w:proofErr w:type="spellEnd"/>
            <w:r w:rsidRPr="00B10477">
              <w:rPr>
                <w:sz w:val="26"/>
                <w:szCs w:val="26"/>
              </w:rPr>
              <w:t xml:space="preserve"> </w:t>
            </w:r>
            <w:proofErr w:type="spellStart"/>
            <w:r w:rsidRPr="00B10477">
              <w:rPr>
                <w:sz w:val="26"/>
                <w:szCs w:val="26"/>
              </w:rPr>
              <w:t>năng</w:t>
            </w:r>
            <w:proofErr w:type="spellEnd"/>
            <w:r w:rsidRPr="00B10477">
              <w:rPr>
                <w:sz w:val="26"/>
                <w:szCs w:val="26"/>
              </w:rPr>
              <w:t xml:space="preserve"> hay phi </w:t>
            </w:r>
            <w:proofErr w:type="spellStart"/>
            <w:r w:rsidRPr="00B10477">
              <w:rPr>
                <w:sz w:val="26"/>
                <w:szCs w:val="26"/>
              </w:rPr>
              <w:t>chức</w:t>
            </w:r>
            <w:proofErr w:type="spellEnd"/>
            <w:r w:rsidRPr="00B10477">
              <w:rPr>
                <w:sz w:val="26"/>
                <w:szCs w:val="26"/>
              </w:rPr>
              <w:t xml:space="preserve"> </w:t>
            </w:r>
            <w:proofErr w:type="spellStart"/>
            <w:r w:rsidRPr="00B10477">
              <w:rPr>
                <w:sz w:val="26"/>
                <w:szCs w:val="26"/>
              </w:rPr>
              <w:t>năng</w:t>
            </w:r>
            <w:proofErr w:type="spellEnd"/>
            <w:r w:rsidRPr="00B10477">
              <w:rPr>
                <w:sz w:val="26"/>
                <w:szCs w:val="26"/>
              </w:rPr>
              <w:t xml:space="preserve"> </w:t>
            </w:r>
            <w:proofErr w:type="spellStart"/>
            <w:r w:rsidRPr="00B10477">
              <w:rPr>
                <w:sz w:val="26"/>
                <w:szCs w:val="26"/>
              </w:rPr>
              <w:t>nào</w:t>
            </w:r>
            <w:proofErr w:type="spellEnd"/>
            <w:r w:rsidRPr="00B10477">
              <w:rPr>
                <w:sz w:val="26"/>
                <w:szCs w:val="26"/>
              </w:rPr>
              <w:t xml:space="preserve"> </w:t>
            </w:r>
            <w:proofErr w:type="spellStart"/>
            <w:r w:rsidRPr="00B10477">
              <w:rPr>
                <w:sz w:val="26"/>
                <w:szCs w:val="26"/>
              </w:rPr>
              <w:t>không</w:t>
            </w:r>
            <w:proofErr w:type="spellEnd"/>
            <w:r w:rsidRPr="00B10477">
              <w:rPr>
                <w:sz w:val="26"/>
                <w:szCs w:val="26"/>
              </w:rPr>
              <w:t>?</w:t>
            </w:r>
          </w:p>
          <w:p w14:paraId="433A96C2" w14:textId="77777777" w:rsidR="00256964" w:rsidRPr="00B10477" w:rsidRDefault="00256964" w:rsidP="004A4C9D">
            <w:pPr>
              <w:spacing w:before="100" w:beforeAutospacing="1" w:after="100" w:afterAutospacing="1" w:line="240" w:lineRule="atLeast"/>
              <w:jc w:val="center"/>
              <w:rPr>
                <w:rFonts w:eastAsia="SimSun"/>
                <w:sz w:val="26"/>
                <w:szCs w:val="26"/>
              </w:rPr>
            </w:pPr>
          </w:p>
        </w:tc>
        <w:tc>
          <w:tcPr>
            <w:tcW w:w="3619" w:type="dxa"/>
            <w:tcBorders>
              <w:top w:val="single" w:sz="4" w:space="0" w:color="auto"/>
              <w:left w:val="single" w:sz="4" w:space="0" w:color="auto"/>
              <w:bottom w:val="single" w:sz="4" w:space="0" w:color="auto"/>
              <w:right w:val="single" w:sz="4" w:space="0" w:color="auto"/>
            </w:tcBorders>
            <w:vAlign w:val="center"/>
            <w:hideMark/>
          </w:tcPr>
          <w:p w14:paraId="39B66D04" w14:textId="77777777" w:rsidR="00256964" w:rsidRPr="00B10477" w:rsidRDefault="00256964" w:rsidP="00721698">
            <w:pPr>
              <w:spacing w:before="100" w:beforeAutospacing="1" w:after="100" w:afterAutospacing="1"/>
              <w:textAlignment w:val="baseline"/>
              <w:rPr>
                <w:sz w:val="26"/>
                <w:szCs w:val="26"/>
              </w:rPr>
            </w:pPr>
            <w:proofErr w:type="spellStart"/>
            <w:r w:rsidRPr="00B10477">
              <w:rPr>
                <w:sz w:val="26"/>
                <w:szCs w:val="26"/>
              </w:rPr>
              <w:t>Chức</w:t>
            </w:r>
            <w:proofErr w:type="spellEnd"/>
            <w:r w:rsidRPr="00B10477">
              <w:rPr>
                <w:sz w:val="26"/>
                <w:szCs w:val="26"/>
              </w:rPr>
              <w:t xml:space="preserve"> </w:t>
            </w:r>
            <w:proofErr w:type="spellStart"/>
            <w:proofErr w:type="gramStart"/>
            <w:r w:rsidRPr="00B10477">
              <w:rPr>
                <w:sz w:val="26"/>
                <w:szCs w:val="26"/>
              </w:rPr>
              <w:t>năng</w:t>
            </w:r>
            <w:proofErr w:type="spellEnd"/>
            <w:r w:rsidRPr="00B10477">
              <w:rPr>
                <w:sz w:val="26"/>
                <w:szCs w:val="26"/>
              </w:rPr>
              <w:t>(</w:t>
            </w:r>
            <w:proofErr w:type="spellStart"/>
            <w:proofErr w:type="gramEnd"/>
            <w:r w:rsidRPr="00B10477">
              <w:rPr>
                <w:sz w:val="26"/>
                <w:szCs w:val="26"/>
              </w:rPr>
              <w:t>dành</w:t>
            </w:r>
            <w:proofErr w:type="spellEnd"/>
            <w:r w:rsidRPr="00B10477">
              <w:rPr>
                <w:sz w:val="26"/>
                <w:szCs w:val="26"/>
              </w:rPr>
              <w:t xml:space="preserve"> </w:t>
            </w:r>
            <w:proofErr w:type="spellStart"/>
            <w:r w:rsidRPr="00B10477">
              <w:rPr>
                <w:sz w:val="26"/>
                <w:szCs w:val="26"/>
              </w:rPr>
              <w:t>cho</w:t>
            </w:r>
            <w:proofErr w:type="spellEnd"/>
            <w:r w:rsidRPr="00B10477">
              <w:rPr>
                <w:sz w:val="26"/>
                <w:szCs w:val="26"/>
              </w:rPr>
              <w:t xml:space="preserve"> </w:t>
            </w:r>
            <w:proofErr w:type="spellStart"/>
            <w:r w:rsidRPr="00B10477">
              <w:rPr>
                <w:sz w:val="26"/>
                <w:szCs w:val="26"/>
              </w:rPr>
              <w:t>chủ</w:t>
            </w:r>
            <w:proofErr w:type="spellEnd"/>
            <w:r w:rsidRPr="00B10477">
              <w:rPr>
                <w:sz w:val="26"/>
                <w:szCs w:val="26"/>
              </w:rPr>
              <w:t xml:space="preserve"> </w:t>
            </w:r>
            <w:proofErr w:type="spellStart"/>
            <w:r w:rsidRPr="00B10477">
              <w:rPr>
                <w:sz w:val="26"/>
                <w:szCs w:val="26"/>
              </w:rPr>
              <w:t>cửa</w:t>
            </w:r>
            <w:proofErr w:type="spellEnd"/>
            <w:r w:rsidRPr="00B10477">
              <w:rPr>
                <w:sz w:val="26"/>
                <w:szCs w:val="26"/>
              </w:rPr>
              <w:t xml:space="preserve"> </w:t>
            </w:r>
            <w:proofErr w:type="spellStart"/>
            <w:r w:rsidRPr="00B10477">
              <w:rPr>
                <w:sz w:val="26"/>
                <w:szCs w:val="26"/>
              </w:rPr>
              <w:t>hàng</w:t>
            </w:r>
            <w:proofErr w:type="spellEnd"/>
            <w:r w:rsidRPr="00B10477">
              <w:rPr>
                <w:sz w:val="26"/>
                <w:szCs w:val="26"/>
              </w:rPr>
              <w:t>):</w:t>
            </w:r>
          </w:p>
          <w:p w14:paraId="56D03E70" w14:textId="77777777" w:rsidR="00B362B1" w:rsidRPr="00B362B1" w:rsidRDefault="00256964" w:rsidP="00721698">
            <w:pPr>
              <w:numPr>
                <w:ilvl w:val="0"/>
                <w:numId w:val="48"/>
              </w:numPr>
              <w:textAlignment w:val="baseline"/>
              <w:rPr>
                <w:sz w:val="26"/>
                <w:szCs w:val="26"/>
                <w:lang w:val="vi-VN"/>
              </w:rPr>
            </w:pPr>
            <w:r w:rsidRPr="00B10477">
              <w:rPr>
                <w:sz w:val="26"/>
                <w:szCs w:val="26"/>
              </w:rPr>
              <w:t xml:space="preserve"> </w:t>
            </w:r>
            <w:r w:rsidR="00B362B1" w:rsidRPr="00B362B1">
              <w:rPr>
                <w:sz w:val="26"/>
                <w:szCs w:val="26"/>
                <w:lang w:val="vi-VN"/>
              </w:rPr>
              <w:t xml:space="preserve">Quản lý dịch vụ (thêm, sửa, xóa), nắm bắt danh mục dịch vụ chăm sóc thú cưng như: tắm, cắt móng, </w:t>
            </w:r>
            <w:proofErr w:type="spellStart"/>
            <w:r w:rsidR="00B362B1" w:rsidRPr="00B362B1">
              <w:rPr>
                <w:sz w:val="26"/>
                <w:szCs w:val="26"/>
                <w:lang w:val="vi-VN"/>
              </w:rPr>
              <w:t>spa</w:t>
            </w:r>
            <w:proofErr w:type="spellEnd"/>
            <w:r w:rsidR="00B362B1" w:rsidRPr="00B362B1">
              <w:rPr>
                <w:sz w:val="26"/>
                <w:szCs w:val="26"/>
                <w:lang w:val="vi-VN"/>
              </w:rPr>
              <w:t>, khám bệnh,...</w:t>
            </w:r>
          </w:p>
          <w:p w14:paraId="0DF84321" w14:textId="77777777" w:rsidR="00B362B1" w:rsidRPr="00B362B1" w:rsidRDefault="00B362B1" w:rsidP="00721698">
            <w:pPr>
              <w:numPr>
                <w:ilvl w:val="0"/>
                <w:numId w:val="48"/>
              </w:numPr>
              <w:spacing w:before="100" w:beforeAutospacing="1" w:after="100" w:afterAutospacing="1"/>
              <w:textAlignment w:val="baseline"/>
              <w:rPr>
                <w:sz w:val="26"/>
                <w:szCs w:val="26"/>
                <w:lang w:val="vi-VN"/>
              </w:rPr>
            </w:pPr>
            <w:r w:rsidRPr="00B362B1">
              <w:rPr>
                <w:sz w:val="26"/>
                <w:szCs w:val="26"/>
                <w:lang w:val="vi-VN"/>
              </w:rPr>
              <w:t>Quản lý sản phẩm bán lẻ (thức ăn, phụ kiện,...)</w:t>
            </w:r>
          </w:p>
          <w:p w14:paraId="083406CF" w14:textId="77777777" w:rsidR="00B362B1" w:rsidRPr="00B362B1" w:rsidRDefault="00B362B1" w:rsidP="00721698">
            <w:pPr>
              <w:numPr>
                <w:ilvl w:val="0"/>
                <w:numId w:val="48"/>
              </w:numPr>
              <w:spacing w:before="100" w:beforeAutospacing="1" w:after="100" w:afterAutospacing="1"/>
              <w:textAlignment w:val="baseline"/>
              <w:rPr>
                <w:sz w:val="26"/>
                <w:szCs w:val="26"/>
                <w:lang w:val="vi-VN"/>
              </w:rPr>
            </w:pPr>
            <w:r w:rsidRPr="00B362B1">
              <w:rPr>
                <w:sz w:val="26"/>
                <w:szCs w:val="26"/>
                <w:lang w:val="vi-VN"/>
              </w:rPr>
              <w:t>Quản lý đơn hàng và lịch đặt dịch vụ: xem, cập nhật, xác nhận, hủy</w:t>
            </w:r>
          </w:p>
          <w:p w14:paraId="4EF5E10E" w14:textId="77777777" w:rsidR="00B362B1" w:rsidRPr="00B362B1" w:rsidRDefault="00B362B1" w:rsidP="00721698">
            <w:pPr>
              <w:numPr>
                <w:ilvl w:val="0"/>
                <w:numId w:val="48"/>
              </w:numPr>
              <w:spacing w:before="100" w:beforeAutospacing="1" w:after="100" w:afterAutospacing="1"/>
              <w:textAlignment w:val="baseline"/>
              <w:rPr>
                <w:sz w:val="26"/>
                <w:szCs w:val="26"/>
                <w:lang w:val="vi-VN"/>
              </w:rPr>
            </w:pPr>
            <w:r w:rsidRPr="00B362B1">
              <w:rPr>
                <w:sz w:val="26"/>
                <w:szCs w:val="26"/>
                <w:lang w:val="vi-VN"/>
              </w:rPr>
              <w:t xml:space="preserve">Quản lý khách hàng: xem lịch sử </w:t>
            </w:r>
            <w:proofErr w:type="spellStart"/>
            <w:r w:rsidRPr="00B362B1">
              <w:rPr>
                <w:sz w:val="26"/>
                <w:szCs w:val="26"/>
                <w:lang w:val="vi-VN"/>
              </w:rPr>
              <w:t>sử</w:t>
            </w:r>
            <w:proofErr w:type="spellEnd"/>
            <w:r w:rsidRPr="00B362B1">
              <w:rPr>
                <w:sz w:val="26"/>
                <w:szCs w:val="26"/>
                <w:lang w:val="vi-VN"/>
              </w:rPr>
              <w:t xml:space="preserve"> dụng dịch vụ, đánh giá</w:t>
            </w:r>
          </w:p>
          <w:p w14:paraId="49C7B638" w14:textId="77777777" w:rsidR="00B362B1" w:rsidRPr="00B362B1" w:rsidRDefault="00B362B1" w:rsidP="00721698">
            <w:pPr>
              <w:numPr>
                <w:ilvl w:val="0"/>
                <w:numId w:val="48"/>
              </w:numPr>
              <w:spacing w:before="100" w:beforeAutospacing="1" w:after="100" w:afterAutospacing="1"/>
              <w:textAlignment w:val="baseline"/>
              <w:rPr>
                <w:sz w:val="26"/>
                <w:szCs w:val="26"/>
                <w:lang w:val="vi-VN"/>
              </w:rPr>
            </w:pPr>
            <w:r w:rsidRPr="00B362B1">
              <w:rPr>
                <w:sz w:val="26"/>
                <w:szCs w:val="26"/>
                <w:lang w:val="vi-VN"/>
              </w:rPr>
              <w:t>Thống kê – báo cáo doanh thu, dịch vụ sử dụng nhiều, sản phẩm bán chạy</w:t>
            </w:r>
          </w:p>
          <w:p w14:paraId="0DA65DE9" w14:textId="77777777" w:rsidR="00B362B1" w:rsidRPr="00B362B1" w:rsidRDefault="00B362B1" w:rsidP="00721698">
            <w:pPr>
              <w:numPr>
                <w:ilvl w:val="0"/>
                <w:numId w:val="48"/>
              </w:numPr>
              <w:spacing w:before="100" w:beforeAutospacing="1" w:after="100" w:afterAutospacing="1"/>
              <w:textAlignment w:val="baseline"/>
              <w:rPr>
                <w:sz w:val="26"/>
                <w:szCs w:val="26"/>
                <w:lang w:val="vi-VN"/>
              </w:rPr>
            </w:pPr>
            <w:r w:rsidRPr="00B362B1">
              <w:rPr>
                <w:sz w:val="26"/>
                <w:szCs w:val="26"/>
                <w:lang w:val="vi-VN"/>
              </w:rPr>
              <w:t>Quản lý nhân sự theo ca làm việc, phân công lịch</w:t>
            </w:r>
          </w:p>
          <w:p w14:paraId="426D65C6" w14:textId="3CFB37DC" w:rsidR="00B362B1" w:rsidRPr="00B362B1" w:rsidRDefault="00B362B1" w:rsidP="00721698">
            <w:pPr>
              <w:numPr>
                <w:ilvl w:val="0"/>
                <w:numId w:val="48"/>
              </w:numPr>
              <w:spacing w:before="100" w:beforeAutospacing="1" w:after="100" w:afterAutospacing="1"/>
              <w:textAlignment w:val="baseline"/>
              <w:rPr>
                <w:sz w:val="26"/>
                <w:szCs w:val="26"/>
                <w:lang w:val="vi-VN"/>
              </w:rPr>
            </w:pPr>
            <w:r w:rsidRPr="00B362B1">
              <w:rPr>
                <w:sz w:val="26"/>
                <w:szCs w:val="26"/>
                <w:lang w:val="vi-VN"/>
              </w:rPr>
              <w:t>Phản hồi đánh giá và yêu</w:t>
            </w:r>
            <w:r>
              <w:rPr>
                <w:sz w:val="26"/>
                <w:szCs w:val="26"/>
                <w:lang w:val="vi-VN"/>
              </w:rPr>
              <w:t xml:space="preserve"> </w:t>
            </w:r>
            <w:r w:rsidRPr="00B362B1">
              <w:rPr>
                <w:sz w:val="26"/>
                <w:szCs w:val="26"/>
                <w:lang w:val="vi-VN"/>
              </w:rPr>
              <w:lastRenderedPageBreak/>
              <w:t>cầu hỗ trợ của khách</w:t>
            </w:r>
          </w:p>
          <w:p w14:paraId="1C053FB8" w14:textId="79E62442" w:rsidR="00256964" w:rsidRPr="00B362B1" w:rsidRDefault="00256964" w:rsidP="004A4C9D">
            <w:pPr>
              <w:spacing w:before="100" w:beforeAutospacing="1" w:after="100" w:afterAutospacing="1"/>
              <w:textAlignment w:val="baseline"/>
              <w:rPr>
                <w:sz w:val="26"/>
                <w:szCs w:val="26"/>
                <w:lang w:val="vi-VN"/>
              </w:rPr>
            </w:pPr>
          </w:p>
          <w:p w14:paraId="106A3649" w14:textId="77777777" w:rsidR="00256964" w:rsidRPr="00E9613B" w:rsidRDefault="00256964" w:rsidP="00721698">
            <w:pPr>
              <w:spacing w:before="100" w:beforeAutospacing="1" w:after="100" w:afterAutospacing="1"/>
              <w:textAlignment w:val="baseline"/>
              <w:rPr>
                <w:sz w:val="26"/>
                <w:szCs w:val="26"/>
                <w:lang w:val="vi-VN"/>
              </w:rPr>
            </w:pPr>
            <w:r w:rsidRPr="00E9613B">
              <w:rPr>
                <w:sz w:val="26"/>
                <w:szCs w:val="26"/>
                <w:lang w:val="vi-VN"/>
              </w:rPr>
              <w:t>Chức năng dành cho Khách hàng:</w:t>
            </w:r>
          </w:p>
          <w:p w14:paraId="159AB0D9" w14:textId="77777777" w:rsidR="00B362B1" w:rsidRPr="00B362B1" w:rsidRDefault="00B362B1" w:rsidP="00721698">
            <w:pPr>
              <w:numPr>
                <w:ilvl w:val="0"/>
                <w:numId w:val="49"/>
              </w:numPr>
              <w:spacing w:before="100" w:beforeAutospacing="1" w:after="100" w:afterAutospacing="1"/>
              <w:textAlignment w:val="baseline"/>
              <w:rPr>
                <w:sz w:val="26"/>
                <w:szCs w:val="26"/>
                <w:lang w:val="vi-VN"/>
              </w:rPr>
            </w:pPr>
            <w:r w:rsidRPr="00B362B1">
              <w:rPr>
                <w:sz w:val="26"/>
                <w:szCs w:val="26"/>
                <w:lang w:val="vi-VN"/>
              </w:rPr>
              <w:t>Đăng ký, đăng nhập, cập nhật hồ sơ cá nhân</w:t>
            </w:r>
          </w:p>
          <w:p w14:paraId="6A7F2742" w14:textId="77777777" w:rsidR="00B362B1" w:rsidRPr="00B362B1" w:rsidRDefault="00B362B1" w:rsidP="00721698">
            <w:pPr>
              <w:numPr>
                <w:ilvl w:val="0"/>
                <w:numId w:val="49"/>
              </w:numPr>
              <w:spacing w:before="100" w:beforeAutospacing="1" w:after="100" w:afterAutospacing="1"/>
              <w:textAlignment w:val="baseline"/>
              <w:rPr>
                <w:sz w:val="26"/>
                <w:szCs w:val="26"/>
                <w:lang w:val="vi-VN"/>
              </w:rPr>
            </w:pPr>
            <w:r w:rsidRPr="00B362B1">
              <w:rPr>
                <w:sz w:val="26"/>
                <w:szCs w:val="26"/>
                <w:lang w:val="vi-VN"/>
              </w:rPr>
              <w:t>Đăng ký và quản lý thông tin thú cưng</w:t>
            </w:r>
          </w:p>
          <w:p w14:paraId="2B11F22F" w14:textId="77777777" w:rsidR="00B362B1" w:rsidRPr="00B362B1" w:rsidRDefault="00B362B1" w:rsidP="00721698">
            <w:pPr>
              <w:numPr>
                <w:ilvl w:val="0"/>
                <w:numId w:val="49"/>
              </w:numPr>
              <w:spacing w:before="100" w:beforeAutospacing="1" w:after="100" w:afterAutospacing="1"/>
              <w:textAlignment w:val="baseline"/>
              <w:rPr>
                <w:sz w:val="26"/>
                <w:szCs w:val="26"/>
                <w:lang w:val="vi-VN"/>
              </w:rPr>
            </w:pPr>
            <w:r w:rsidRPr="00B362B1">
              <w:rPr>
                <w:sz w:val="26"/>
                <w:szCs w:val="26"/>
                <w:lang w:val="vi-VN"/>
              </w:rPr>
              <w:t>Đặt lịch dịch vụ: chọn dịch vụ, thời gian, thú cưng, thanh toán</w:t>
            </w:r>
          </w:p>
          <w:p w14:paraId="6A84BB6E" w14:textId="77777777" w:rsidR="00B362B1" w:rsidRPr="00B362B1" w:rsidRDefault="00B362B1" w:rsidP="00721698">
            <w:pPr>
              <w:numPr>
                <w:ilvl w:val="0"/>
                <w:numId w:val="49"/>
              </w:numPr>
              <w:spacing w:before="100" w:beforeAutospacing="1" w:after="100" w:afterAutospacing="1"/>
              <w:textAlignment w:val="baseline"/>
              <w:rPr>
                <w:sz w:val="26"/>
                <w:szCs w:val="26"/>
                <w:lang w:val="vi-VN"/>
              </w:rPr>
            </w:pPr>
            <w:r w:rsidRPr="00B362B1">
              <w:rPr>
                <w:sz w:val="26"/>
                <w:szCs w:val="26"/>
                <w:lang w:val="vi-VN"/>
              </w:rPr>
              <w:t xml:space="preserve">Mua sản phẩm: thêm vào giỏ, thanh toán qua </w:t>
            </w:r>
            <w:proofErr w:type="spellStart"/>
            <w:r w:rsidRPr="00B362B1">
              <w:rPr>
                <w:sz w:val="26"/>
                <w:szCs w:val="26"/>
                <w:lang w:val="vi-VN"/>
              </w:rPr>
              <w:t>VNPay</w:t>
            </w:r>
            <w:proofErr w:type="spellEnd"/>
            <w:r w:rsidRPr="00B362B1">
              <w:rPr>
                <w:sz w:val="26"/>
                <w:szCs w:val="26"/>
                <w:lang w:val="vi-VN"/>
              </w:rPr>
              <w:t xml:space="preserve"> hoặc tiền mặt</w:t>
            </w:r>
          </w:p>
          <w:p w14:paraId="01175A4F" w14:textId="77777777" w:rsidR="00B362B1" w:rsidRPr="00B362B1" w:rsidRDefault="00B362B1" w:rsidP="00721698">
            <w:pPr>
              <w:numPr>
                <w:ilvl w:val="0"/>
                <w:numId w:val="49"/>
              </w:numPr>
              <w:spacing w:before="100" w:beforeAutospacing="1" w:after="100" w:afterAutospacing="1"/>
              <w:textAlignment w:val="baseline"/>
              <w:rPr>
                <w:sz w:val="26"/>
                <w:szCs w:val="26"/>
                <w:lang w:val="vi-VN"/>
              </w:rPr>
            </w:pPr>
            <w:r w:rsidRPr="00B362B1">
              <w:rPr>
                <w:sz w:val="26"/>
                <w:szCs w:val="26"/>
                <w:lang w:val="vi-VN"/>
              </w:rPr>
              <w:t>Theo dõi trạng thái đơn hàng/dịch vụ</w:t>
            </w:r>
          </w:p>
          <w:p w14:paraId="77F03906" w14:textId="77777777" w:rsidR="00B362B1" w:rsidRPr="00B362B1" w:rsidRDefault="00B362B1" w:rsidP="00721698">
            <w:pPr>
              <w:numPr>
                <w:ilvl w:val="0"/>
                <w:numId w:val="49"/>
              </w:numPr>
              <w:spacing w:before="100" w:beforeAutospacing="1" w:after="100" w:afterAutospacing="1"/>
              <w:textAlignment w:val="baseline"/>
              <w:rPr>
                <w:sz w:val="26"/>
                <w:szCs w:val="26"/>
                <w:lang w:val="vi-VN"/>
              </w:rPr>
            </w:pPr>
            <w:r w:rsidRPr="00B362B1">
              <w:rPr>
                <w:sz w:val="26"/>
                <w:szCs w:val="26"/>
                <w:lang w:val="vi-VN"/>
              </w:rPr>
              <w:t>Đánh giá và xem đánh giá từ người khác</w:t>
            </w:r>
          </w:p>
          <w:p w14:paraId="5AD3A4BB" w14:textId="195D5B09" w:rsidR="00256964" w:rsidRPr="00B362B1" w:rsidRDefault="00B362B1" w:rsidP="00721698">
            <w:pPr>
              <w:numPr>
                <w:ilvl w:val="0"/>
                <w:numId w:val="49"/>
              </w:numPr>
              <w:spacing w:before="100" w:beforeAutospacing="1" w:after="100" w:afterAutospacing="1"/>
              <w:textAlignment w:val="baseline"/>
              <w:rPr>
                <w:sz w:val="26"/>
                <w:szCs w:val="26"/>
                <w:lang w:val="vi-VN"/>
              </w:rPr>
            </w:pPr>
            <w:r w:rsidRPr="00B362B1">
              <w:rPr>
                <w:sz w:val="26"/>
                <w:szCs w:val="26"/>
                <w:lang w:val="vi-VN"/>
              </w:rPr>
              <w:t>Gửi yêu cầu hỗ trợ</w:t>
            </w:r>
          </w:p>
        </w:tc>
      </w:tr>
      <w:tr w:rsidR="00256964" w:rsidRPr="00036A6F" w14:paraId="20AC6838" w14:textId="77777777" w:rsidTr="004A4C9D">
        <w:tc>
          <w:tcPr>
            <w:tcW w:w="1224" w:type="dxa"/>
            <w:tcBorders>
              <w:top w:val="single" w:sz="4" w:space="0" w:color="auto"/>
              <w:left w:val="single" w:sz="4" w:space="0" w:color="auto"/>
              <w:bottom w:val="single" w:sz="4" w:space="0" w:color="auto"/>
              <w:right w:val="single" w:sz="4" w:space="0" w:color="auto"/>
            </w:tcBorders>
            <w:vAlign w:val="center"/>
            <w:hideMark/>
          </w:tcPr>
          <w:p w14:paraId="79FDBAD3" w14:textId="77777777" w:rsidR="00256964" w:rsidRPr="00B10477" w:rsidRDefault="00256964" w:rsidP="004A4C9D">
            <w:pPr>
              <w:spacing w:before="100" w:beforeAutospacing="1" w:after="100" w:afterAutospacing="1" w:line="240" w:lineRule="atLeast"/>
              <w:jc w:val="center"/>
              <w:rPr>
                <w:rFonts w:eastAsia="SimSun"/>
                <w:sz w:val="26"/>
                <w:szCs w:val="26"/>
              </w:rPr>
            </w:pPr>
            <w:r w:rsidRPr="00B10477">
              <w:rPr>
                <w:rFonts w:eastAsia="SimSun"/>
                <w:sz w:val="26"/>
                <w:szCs w:val="26"/>
              </w:rPr>
              <w:t>4</w:t>
            </w:r>
          </w:p>
        </w:tc>
        <w:tc>
          <w:tcPr>
            <w:tcW w:w="3679" w:type="dxa"/>
            <w:tcBorders>
              <w:top w:val="single" w:sz="4" w:space="0" w:color="auto"/>
              <w:left w:val="single" w:sz="4" w:space="0" w:color="auto"/>
              <w:bottom w:val="single" w:sz="4" w:space="0" w:color="auto"/>
              <w:right w:val="single" w:sz="4" w:space="0" w:color="auto"/>
            </w:tcBorders>
            <w:vAlign w:val="center"/>
          </w:tcPr>
          <w:p w14:paraId="15F53C06" w14:textId="77777777" w:rsidR="00256964" w:rsidRPr="00B10477" w:rsidRDefault="00256964" w:rsidP="004A4C9D">
            <w:pPr>
              <w:spacing w:before="100" w:beforeAutospacing="1"/>
              <w:jc w:val="center"/>
              <w:rPr>
                <w:b/>
                <w:bCs/>
                <w:sz w:val="26"/>
                <w:szCs w:val="26"/>
              </w:rPr>
            </w:pPr>
            <w:r w:rsidRPr="00B10477">
              <w:rPr>
                <w:b/>
                <w:bCs/>
                <w:sz w:val="26"/>
                <w:szCs w:val="26"/>
              </w:rPr>
              <w:t>End User:</w:t>
            </w:r>
          </w:p>
          <w:p w14:paraId="7C0C5FF5" w14:textId="77777777" w:rsidR="00256964" w:rsidRPr="00B10477" w:rsidRDefault="00256964" w:rsidP="004A4C9D">
            <w:pPr>
              <w:spacing w:before="100" w:beforeAutospacing="1"/>
              <w:jc w:val="center"/>
              <w:rPr>
                <w:sz w:val="26"/>
                <w:szCs w:val="26"/>
              </w:rPr>
            </w:pPr>
            <w:r w:rsidRPr="00B10477">
              <w:rPr>
                <w:sz w:val="26"/>
                <w:szCs w:val="26"/>
              </w:rPr>
              <w:t xml:space="preserve">+ Ai </w:t>
            </w:r>
            <w:proofErr w:type="spellStart"/>
            <w:r w:rsidRPr="00B10477">
              <w:rPr>
                <w:sz w:val="26"/>
                <w:szCs w:val="26"/>
              </w:rPr>
              <w:t>sẽ</w:t>
            </w:r>
            <w:proofErr w:type="spellEnd"/>
            <w:r w:rsidRPr="00B10477">
              <w:rPr>
                <w:sz w:val="26"/>
                <w:szCs w:val="26"/>
              </w:rPr>
              <w:t xml:space="preserve"> </w:t>
            </w:r>
            <w:proofErr w:type="spellStart"/>
            <w:r w:rsidRPr="00B10477">
              <w:rPr>
                <w:sz w:val="26"/>
                <w:szCs w:val="26"/>
              </w:rPr>
              <w:t>là</w:t>
            </w:r>
            <w:proofErr w:type="spellEnd"/>
            <w:r w:rsidRPr="00B10477">
              <w:rPr>
                <w:sz w:val="26"/>
                <w:szCs w:val="26"/>
              </w:rPr>
              <w:t xml:space="preserve"> </w:t>
            </w:r>
            <w:proofErr w:type="spellStart"/>
            <w:r w:rsidRPr="00B10477">
              <w:rPr>
                <w:sz w:val="26"/>
                <w:szCs w:val="26"/>
              </w:rPr>
              <w:t>người</w:t>
            </w:r>
            <w:proofErr w:type="spellEnd"/>
            <w:r w:rsidRPr="00B10477">
              <w:rPr>
                <w:sz w:val="26"/>
                <w:szCs w:val="26"/>
              </w:rPr>
              <w:t xml:space="preserve"> </w:t>
            </w:r>
            <w:proofErr w:type="spellStart"/>
            <w:r w:rsidRPr="00B10477">
              <w:rPr>
                <w:sz w:val="26"/>
                <w:szCs w:val="26"/>
              </w:rPr>
              <w:t>sử</w:t>
            </w:r>
            <w:proofErr w:type="spellEnd"/>
            <w:r w:rsidRPr="00B10477">
              <w:rPr>
                <w:sz w:val="26"/>
                <w:szCs w:val="26"/>
              </w:rPr>
              <w:t xml:space="preserve"> </w:t>
            </w:r>
            <w:proofErr w:type="spellStart"/>
            <w:r w:rsidRPr="00B10477">
              <w:rPr>
                <w:sz w:val="26"/>
                <w:szCs w:val="26"/>
              </w:rPr>
              <w:t>dụng</w:t>
            </w:r>
            <w:proofErr w:type="spellEnd"/>
            <w:r w:rsidRPr="00B10477">
              <w:rPr>
                <w:sz w:val="26"/>
                <w:szCs w:val="26"/>
              </w:rPr>
              <w:t xml:space="preserve"> </w:t>
            </w:r>
            <w:proofErr w:type="spellStart"/>
            <w:r w:rsidRPr="00B10477">
              <w:rPr>
                <w:sz w:val="26"/>
                <w:szCs w:val="26"/>
              </w:rPr>
              <w:t>chính</w:t>
            </w:r>
            <w:proofErr w:type="spellEnd"/>
            <w:r w:rsidRPr="00B10477">
              <w:rPr>
                <w:sz w:val="26"/>
                <w:szCs w:val="26"/>
              </w:rPr>
              <w:t xml:space="preserve"> </w:t>
            </w:r>
            <w:proofErr w:type="spellStart"/>
            <w:r w:rsidRPr="00B10477">
              <w:rPr>
                <w:sz w:val="26"/>
                <w:szCs w:val="26"/>
              </w:rPr>
              <w:t>cho</w:t>
            </w:r>
            <w:proofErr w:type="spellEnd"/>
            <w:r w:rsidRPr="00B10477">
              <w:rPr>
                <w:sz w:val="26"/>
                <w:szCs w:val="26"/>
              </w:rPr>
              <w:t xml:space="preserve"> </w:t>
            </w:r>
            <w:proofErr w:type="spellStart"/>
            <w:r w:rsidRPr="00B10477">
              <w:rPr>
                <w:sz w:val="26"/>
                <w:szCs w:val="26"/>
              </w:rPr>
              <w:t>phần</w:t>
            </w:r>
            <w:proofErr w:type="spellEnd"/>
            <w:r w:rsidRPr="00B10477">
              <w:rPr>
                <w:sz w:val="26"/>
                <w:szCs w:val="26"/>
              </w:rPr>
              <w:t xml:space="preserve"> </w:t>
            </w:r>
            <w:proofErr w:type="spellStart"/>
            <w:r w:rsidRPr="00B10477">
              <w:rPr>
                <w:sz w:val="26"/>
                <w:szCs w:val="26"/>
              </w:rPr>
              <w:t>mềm</w:t>
            </w:r>
            <w:proofErr w:type="spellEnd"/>
            <w:r w:rsidRPr="00B10477">
              <w:rPr>
                <w:sz w:val="26"/>
                <w:szCs w:val="26"/>
              </w:rPr>
              <w:t>?</w:t>
            </w:r>
          </w:p>
          <w:p w14:paraId="01CA3989" w14:textId="77777777" w:rsidR="00256964" w:rsidRPr="00B10477" w:rsidRDefault="00256964" w:rsidP="004A4C9D">
            <w:pPr>
              <w:spacing w:before="100" w:beforeAutospacing="1" w:after="100" w:afterAutospacing="1" w:line="240" w:lineRule="atLeast"/>
              <w:jc w:val="center"/>
              <w:rPr>
                <w:rFonts w:eastAsia="SimSun"/>
                <w:sz w:val="26"/>
                <w:szCs w:val="26"/>
              </w:rPr>
            </w:pPr>
          </w:p>
        </w:tc>
        <w:tc>
          <w:tcPr>
            <w:tcW w:w="3619" w:type="dxa"/>
            <w:tcBorders>
              <w:top w:val="single" w:sz="4" w:space="0" w:color="auto"/>
              <w:left w:val="single" w:sz="4" w:space="0" w:color="auto"/>
              <w:bottom w:val="single" w:sz="4" w:space="0" w:color="auto"/>
              <w:right w:val="single" w:sz="4" w:space="0" w:color="auto"/>
            </w:tcBorders>
            <w:vAlign w:val="center"/>
            <w:hideMark/>
          </w:tcPr>
          <w:p w14:paraId="193372B4" w14:textId="77777777" w:rsidR="00721698" w:rsidRDefault="00256964" w:rsidP="00721698">
            <w:pPr>
              <w:spacing w:before="100" w:beforeAutospacing="1" w:after="100" w:afterAutospacing="1" w:line="240" w:lineRule="atLeast"/>
              <w:jc w:val="left"/>
              <w:rPr>
                <w:rFonts w:eastAsia="SimSun"/>
                <w:sz w:val="26"/>
                <w:szCs w:val="26"/>
                <w:lang w:val="vi-VN"/>
              </w:rPr>
            </w:pPr>
            <w:r w:rsidRPr="00B10477">
              <w:rPr>
                <w:rFonts w:eastAsia="SimSun"/>
                <w:sz w:val="26"/>
                <w:szCs w:val="26"/>
              </w:rPr>
              <w:t xml:space="preserve">- </w:t>
            </w:r>
            <w:proofErr w:type="spellStart"/>
            <w:r w:rsidRPr="00B10477">
              <w:rPr>
                <w:rFonts w:eastAsia="SimSun"/>
                <w:sz w:val="26"/>
                <w:szCs w:val="26"/>
              </w:rPr>
              <w:t>Chủ</w:t>
            </w:r>
            <w:proofErr w:type="spellEnd"/>
            <w:r w:rsidRPr="00B10477">
              <w:rPr>
                <w:rFonts w:eastAsia="SimSun"/>
                <w:sz w:val="26"/>
                <w:szCs w:val="26"/>
              </w:rPr>
              <w:t xml:space="preserve"> </w:t>
            </w:r>
            <w:proofErr w:type="spellStart"/>
            <w:r w:rsidRPr="00B10477">
              <w:rPr>
                <w:rFonts w:eastAsia="SimSun"/>
                <w:sz w:val="26"/>
                <w:szCs w:val="26"/>
              </w:rPr>
              <w:t>cửa</w:t>
            </w:r>
            <w:proofErr w:type="spellEnd"/>
            <w:r w:rsidRPr="00B10477">
              <w:rPr>
                <w:rFonts w:eastAsia="SimSun"/>
                <w:sz w:val="26"/>
                <w:szCs w:val="26"/>
              </w:rPr>
              <w:t xml:space="preserve"> </w:t>
            </w:r>
            <w:r w:rsidR="003250A2">
              <w:rPr>
                <w:rFonts w:eastAsia="SimSun"/>
                <w:sz w:val="26"/>
                <w:szCs w:val="26"/>
              </w:rPr>
              <w:t>hang</w:t>
            </w:r>
          </w:p>
          <w:p w14:paraId="7B449EBB" w14:textId="6194815B" w:rsidR="00721698" w:rsidRDefault="00256964" w:rsidP="00721698">
            <w:pPr>
              <w:spacing w:before="100" w:beforeAutospacing="1" w:after="100" w:afterAutospacing="1" w:line="240" w:lineRule="atLeast"/>
              <w:jc w:val="left"/>
              <w:rPr>
                <w:rFonts w:eastAsia="SimSun"/>
                <w:sz w:val="26"/>
                <w:szCs w:val="26"/>
                <w:lang w:val="vi-VN"/>
              </w:rPr>
            </w:pPr>
            <w:r w:rsidRPr="00B10477">
              <w:rPr>
                <w:rFonts w:eastAsia="SimSun"/>
                <w:sz w:val="26"/>
                <w:szCs w:val="26"/>
              </w:rPr>
              <w:t xml:space="preserve">- </w:t>
            </w:r>
            <w:proofErr w:type="spellStart"/>
            <w:r w:rsidRPr="00B10477">
              <w:rPr>
                <w:rFonts w:eastAsia="SimSun"/>
                <w:sz w:val="26"/>
                <w:szCs w:val="26"/>
              </w:rPr>
              <w:t>Khách</w:t>
            </w:r>
            <w:proofErr w:type="spellEnd"/>
            <w:r w:rsidRPr="00B10477">
              <w:rPr>
                <w:rFonts w:eastAsia="SimSun"/>
                <w:sz w:val="26"/>
                <w:szCs w:val="26"/>
              </w:rPr>
              <w:t xml:space="preserve"> </w:t>
            </w:r>
            <w:r w:rsidR="003250A2">
              <w:rPr>
                <w:rFonts w:eastAsia="SimSun"/>
                <w:sz w:val="26"/>
                <w:szCs w:val="26"/>
              </w:rPr>
              <w:t>hang</w:t>
            </w:r>
            <w:r w:rsidR="003250A2">
              <w:rPr>
                <w:rFonts w:eastAsia="SimSun"/>
                <w:sz w:val="26"/>
                <w:szCs w:val="26"/>
                <w:lang w:val="vi-VN"/>
              </w:rPr>
              <w:t xml:space="preserve"> đã đăng kí tài khoản</w:t>
            </w:r>
          </w:p>
          <w:p w14:paraId="460DF63D" w14:textId="62192F9E" w:rsidR="003250A2" w:rsidRPr="003250A2" w:rsidRDefault="003250A2" w:rsidP="00721698">
            <w:pPr>
              <w:spacing w:before="100" w:beforeAutospacing="1" w:after="100" w:afterAutospacing="1" w:line="240" w:lineRule="atLeast"/>
              <w:jc w:val="left"/>
              <w:rPr>
                <w:rFonts w:eastAsia="SimSun"/>
                <w:sz w:val="26"/>
                <w:szCs w:val="26"/>
                <w:lang w:val="vi-VN"/>
              </w:rPr>
            </w:pPr>
            <w:r>
              <w:rPr>
                <w:rFonts w:eastAsia="SimSun"/>
                <w:sz w:val="26"/>
                <w:szCs w:val="26"/>
                <w:lang w:val="vi-VN"/>
              </w:rPr>
              <w:t xml:space="preserve">- </w:t>
            </w:r>
            <w:r w:rsidRPr="003250A2">
              <w:rPr>
                <w:rFonts w:eastAsia="SimSun"/>
                <w:sz w:val="26"/>
                <w:szCs w:val="26"/>
                <w:lang w:val="vi-VN"/>
              </w:rPr>
              <w:t>Nhân viên tư vấn (phụ trách xử lý lịch và yêu cầu hỗ trợ)</w:t>
            </w:r>
          </w:p>
        </w:tc>
      </w:tr>
      <w:tr w:rsidR="00256964" w:rsidRPr="003250A2" w14:paraId="79420619" w14:textId="77777777" w:rsidTr="004A4C9D">
        <w:tc>
          <w:tcPr>
            <w:tcW w:w="1224" w:type="dxa"/>
            <w:tcBorders>
              <w:top w:val="single" w:sz="4" w:space="0" w:color="auto"/>
              <w:left w:val="single" w:sz="4" w:space="0" w:color="auto"/>
              <w:bottom w:val="single" w:sz="4" w:space="0" w:color="auto"/>
              <w:right w:val="single" w:sz="4" w:space="0" w:color="auto"/>
            </w:tcBorders>
            <w:vAlign w:val="center"/>
            <w:hideMark/>
          </w:tcPr>
          <w:p w14:paraId="1126DF99" w14:textId="77777777" w:rsidR="00256964" w:rsidRPr="00B10477" w:rsidRDefault="00256964" w:rsidP="004A4C9D">
            <w:pPr>
              <w:spacing w:before="100" w:beforeAutospacing="1" w:after="100" w:afterAutospacing="1" w:line="240" w:lineRule="atLeast"/>
              <w:jc w:val="center"/>
              <w:rPr>
                <w:rFonts w:eastAsia="SimSun"/>
                <w:sz w:val="26"/>
                <w:szCs w:val="26"/>
              </w:rPr>
            </w:pPr>
            <w:r w:rsidRPr="00B10477">
              <w:rPr>
                <w:rFonts w:eastAsia="SimSun"/>
                <w:sz w:val="26"/>
                <w:szCs w:val="26"/>
              </w:rPr>
              <w:t>5</w:t>
            </w:r>
          </w:p>
        </w:tc>
        <w:tc>
          <w:tcPr>
            <w:tcW w:w="3679" w:type="dxa"/>
            <w:tcBorders>
              <w:top w:val="single" w:sz="4" w:space="0" w:color="auto"/>
              <w:left w:val="single" w:sz="4" w:space="0" w:color="auto"/>
              <w:bottom w:val="single" w:sz="4" w:space="0" w:color="auto"/>
              <w:right w:val="single" w:sz="4" w:space="0" w:color="auto"/>
            </w:tcBorders>
            <w:vAlign w:val="center"/>
          </w:tcPr>
          <w:p w14:paraId="1B5CAD5A" w14:textId="77777777" w:rsidR="00256964" w:rsidRPr="00B10477" w:rsidRDefault="00256964" w:rsidP="004A4C9D">
            <w:pPr>
              <w:spacing w:before="100" w:beforeAutospacing="1"/>
              <w:jc w:val="center"/>
              <w:rPr>
                <w:b/>
                <w:bCs/>
                <w:sz w:val="26"/>
                <w:szCs w:val="26"/>
              </w:rPr>
            </w:pPr>
            <w:r w:rsidRPr="00B10477">
              <w:rPr>
                <w:b/>
                <w:bCs/>
                <w:sz w:val="26"/>
                <w:szCs w:val="26"/>
              </w:rPr>
              <w:t xml:space="preserve">Hiệu </w:t>
            </w:r>
            <w:proofErr w:type="spellStart"/>
            <w:r w:rsidRPr="00B10477">
              <w:rPr>
                <w:b/>
                <w:bCs/>
                <w:sz w:val="26"/>
                <w:szCs w:val="26"/>
              </w:rPr>
              <w:t>suất</w:t>
            </w:r>
            <w:proofErr w:type="spellEnd"/>
            <w:r w:rsidRPr="00B10477">
              <w:rPr>
                <w:b/>
                <w:bCs/>
                <w:sz w:val="26"/>
                <w:szCs w:val="26"/>
              </w:rPr>
              <w:t xml:space="preserve"> </w:t>
            </w:r>
            <w:proofErr w:type="spellStart"/>
            <w:r w:rsidRPr="00B10477">
              <w:rPr>
                <w:b/>
                <w:bCs/>
                <w:sz w:val="26"/>
                <w:szCs w:val="26"/>
              </w:rPr>
              <w:t>và</w:t>
            </w:r>
            <w:proofErr w:type="spellEnd"/>
            <w:r w:rsidRPr="00B10477">
              <w:rPr>
                <w:b/>
                <w:bCs/>
                <w:sz w:val="26"/>
                <w:szCs w:val="26"/>
              </w:rPr>
              <w:t xml:space="preserve"> </w:t>
            </w:r>
            <w:proofErr w:type="spellStart"/>
            <w:r w:rsidRPr="00B10477">
              <w:rPr>
                <w:b/>
                <w:bCs/>
                <w:sz w:val="26"/>
                <w:szCs w:val="26"/>
              </w:rPr>
              <w:t>tải</w:t>
            </w:r>
            <w:proofErr w:type="spellEnd"/>
            <w:r w:rsidRPr="00B10477">
              <w:rPr>
                <w:b/>
                <w:bCs/>
                <w:sz w:val="26"/>
                <w:szCs w:val="26"/>
              </w:rPr>
              <w:t xml:space="preserve"> </w:t>
            </w:r>
            <w:proofErr w:type="spellStart"/>
            <w:r w:rsidRPr="00B10477">
              <w:rPr>
                <w:b/>
                <w:bCs/>
                <w:sz w:val="26"/>
                <w:szCs w:val="26"/>
              </w:rPr>
              <w:t>trọng</w:t>
            </w:r>
            <w:proofErr w:type="spellEnd"/>
            <w:r w:rsidRPr="00B10477">
              <w:rPr>
                <w:b/>
                <w:bCs/>
                <w:sz w:val="26"/>
                <w:szCs w:val="26"/>
              </w:rPr>
              <w:t>:</w:t>
            </w:r>
          </w:p>
          <w:p w14:paraId="4D731516" w14:textId="77777777" w:rsidR="00256964" w:rsidRPr="00B10477" w:rsidRDefault="00256964" w:rsidP="004A4C9D">
            <w:pPr>
              <w:spacing w:before="100" w:beforeAutospacing="1"/>
              <w:jc w:val="center"/>
              <w:rPr>
                <w:sz w:val="26"/>
                <w:szCs w:val="26"/>
              </w:rPr>
            </w:pPr>
            <w:r w:rsidRPr="00B10477">
              <w:rPr>
                <w:sz w:val="26"/>
                <w:szCs w:val="26"/>
              </w:rPr>
              <w:t xml:space="preserve">+ </w:t>
            </w:r>
            <w:proofErr w:type="spellStart"/>
            <w:r w:rsidRPr="00B10477">
              <w:rPr>
                <w:sz w:val="26"/>
                <w:szCs w:val="26"/>
              </w:rPr>
              <w:t>Mong</w:t>
            </w:r>
            <w:proofErr w:type="spellEnd"/>
            <w:r w:rsidRPr="00B10477">
              <w:rPr>
                <w:sz w:val="26"/>
                <w:szCs w:val="26"/>
              </w:rPr>
              <w:t xml:space="preserve"> </w:t>
            </w:r>
            <w:proofErr w:type="spellStart"/>
            <w:r w:rsidRPr="00B10477">
              <w:rPr>
                <w:sz w:val="26"/>
                <w:szCs w:val="26"/>
              </w:rPr>
              <w:t>đợi</w:t>
            </w:r>
            <w:proofErr w:type="spellEnd"/>
            <w:r w:rsidRPr="00B10477">
              <w:rPr>
                <w:sz w:val="26"/>
                <w:szCs w:val="26"/>
              </w:rPr>
              <w:t xml:space="preserve"> </w:t>
            </w:r>
            <w:proofErr w:type="spellStart"/>
            <w:r w:rsidRPr="00B10477">
              <w:rPr>
                <w:sz w:val="26"/>
                <w:szCs w:val="26"/>
              </w:rPr>
              <w:t>hiệu</w:t>
            </w:r>
            <w:proofErr w:type="spellEnd"/>
            <w:r w:rsidRPr="00B10477">
              <w:rPr>
                <w:sz w:val="26"/>
                <w:szCs w:val="26"/>
              </w:rPr>
              <w:t xml:space="preserve"> </w:t>
            </w:r>
            <w:proofErr w:type="spellStart"/>
            <w:r w:rsidRPr="00B10477">
              <w:rPr>
                <w:sz w:val="26"/>
                <w:szCs w:val="26"/>
              </w:rPr>
              <w:t>suất</w:t>
            </w:r>
            <w:proofErr w:type="spellEnd"/>
            <w:r w:rsidRPr="00B10477">
              <w:rPr>
                <w:sz w:val="26"/>
                <w:szCs w:val="26"/>
              </w:rPr>
              <w:t xml:space="preserve"> </w:t>
            </w:r>
            <w:proofErr w:type="spellStart"/>
            <w:r w:rsidRPr="00B10477">
              <w:rPr>
                <w:sz w:val="26"/>
                <w:szCs w:val="26"/>
              </w:rPr>
              <w:t>phần</w:t>
            </w:r>
            <w:proofErr w:type="spellEnd"/>
            <w:r w:rsidRPr="00B10477">
              <w:rPr>
                <w:sz w:val="26"/>
                <w:szCs w:val="26"/>
              </w:rPr>
              <w:t xml:space="preserve"> </w:t>
            </w:r>
            <w:proofErr w:type="spellStart"/>
            <w:r w:rsidRPr="00B10477">
              <w:rPr>
                <w:sz w:val="26"/>
                <w:szCs w:val="26"/>
              </w:rPr>
              <w:t>mềm</w:t>
            </w:r>
            <w:proofErr w:type="spellEnd"/>
            <w:r w:rsidRPr="00B10477">
              <w:rPr>
                <w:sz w:val="26"/>
                <w:szCs w:val="26"/>
              </w:rPr>
              <w:t xml:space="preserve"> </w:t>
            </w:r>
            <w:proofErr w:type="spellStart"/>
            <w:r w:rsidRPr="00B10477">
              <w:rPr>
                <w:sz w:val="26"/>
                <w:szCs w:val="26"/>
              </w:rPr>
              <w:t>chạy</w:t>
            </w:r>
            <w:proofErr w:type="spellEnd"/>
            <w:r w:rsidRPr="00B10477">
              <w:rPr>
                <w:sz w:val="26"/>
                <w:szCs w:val="26"/>
              </w:rPr>
              <w:t xml:space="preserve"> </w:t>
            </w:r>
            <w:proofErr w:type="spellStart"/>
            <w:r w:rsidRPr="00B10477">
              <w:rPr>
                <w:sz w:val="26"/>
                <w:szCs w:val="26"/>
              </w:rPr>
              <w:t>trong</w:t>
            </w:r>
            <w:proofErr w:type="spellEnd"/>
            <w:r w:rsidRPr="00B10477">
              <w:rPr>
                <w:sz w:val="26"/>
                <w:szCs w:val="26"/>
              </w:rPr>
              <w:t xml:space="preserve"> </w:t>
            </w:r>
            <w:proofErr w:type="spellStart"/>
            <w:r w:rsidRPr="00B10477">
              <w:rPr>
                <w:sz w:val="26"/>
                <w:szCs w:val="26"/>
              </w:rPr>
              <w:t>thời</w:t>
            </w:r>
            <w:proofErr w:type="spellEnd"/>
            <w:r w:rsidRPr="00B10477">
              <w:rPr>
                <w:sz w:val="26"/>
                <w:szCs w:val="26"/>
              </w:rPr>
              <w:t xml:space="preserve"> </w:t>
            </w:r>
            <w:proofErr w:type="spellStart"/>
            <w:r w:rsidRPr="00B10477">
              <w:rPr>
                <w:sz w:val="26"/>
                <w:szCs w:val="26"/>
              </w:rPr>
              <w:t>gian</w:t>
            </w:r>
            <w:proofErr w:type="spellEnd"/>
            <w:r w:rsidRPr="00B10477">
              <w:rPr>
                <w:sz w:val="26"/>
                <w:szCs w:val="26"/>
              </w:rPr>
              <w:t xml:space="preserve"> bao </w:t>
            </w:r>
            <w:proofErr w:type="spellStart"/>
            <w:r w:rsidRPr="00B10477">
              <w:rPr>
                <w:sz w:val="26"/>
                <w:szCs w:val="26"/>
              </w:rPr>
              <w:t>lâu</w:t>
            </w:r>
            <w:proofErr w:type="spellEnd"/>
            <w:r w:rsidRPr="00B10477">
              <w:rPr>
                <w:sz w:val="26"/>
                <w:szCs w:val="26"/>
              </w:rPr>
              <w:t xml:space="preserve"> </w:t>
            </w:r>
            <w:proofErr w:type="spellStart"/>
            <w:r w:rsidRPr="00B10477">
              <w:rPr>
                <w:sz w:val="26"/>
                <w:szCs w:val="26"/>
              </w:rPr>
              <w:t>với</w:t>
            </w:r>
            <w:proofErr w:type="spellEnd"/>
            <w:r w:rsidRPr="00B10477">
              <w:rPr>
                <w:sz w:val="26"/>
                <w:szCs w:val="26"/>
              </w:rPr>
              <w:t xml:space="preserve"> bao </w:t>
            </w:r>
            <w:proofErr w:type="spellStart"/>
            <w:r w:rsidRPr="00B10477">
              <w:rPr>
                <w:sz w:val="26"/>
                <w:szCs w:val="26"/>
              </w:rPr>
              <w:t>nhiêu</w:t>
            </w:r>
            <w:proofErr w:type="spellEnd"/>
            <w:r w:rsidRPr="00B10477">
              <w:rPr>
                <w:sz w:val="26"/>
                <w:szCs w:val="26"/>
              </w:rPr>
              <w:t xml:space="preserve"> </w:t>
            </w:r>
            <w:proofErr w:type="spellStart"/>
            <w:r w:rsidRPr="00B10477">
              <w:rPr>
                <w:sz w:val="26"/>
                <w:szCs w:val="26"/>
              </w:rPr>
              <w:t>quy</w:t>
            </w:r>
            <w:proofErr w:type="spellEnd"/>
            <w:r w:rsidRPr="00B10477">
              <w:rPr>
                <w:sz w:val="26"/>
                <w:szCs w:val="26"/>
              </w:rPr>
              <w:t xml:space="preserve"> </w:t>
            </w:r>
            <w:proofErr w:type="spellStart"/>
            <w:proofErr w:type="gramStart"/>
            <w:r w:rsidRPr="00B10477">
              <w:rPr>
                <w:sz w:val="26"/>
                <w:szCs w:val="26"/>
              </w:rPr>
              <w:t>trình</w:t>
            </w:r>
            <w:proofErr w:type="spellEnd"/>
            <w:r w:rsidRPr="00B10477">
              <w:rPr>
                <w:sz w:val="26"/>
                <w:szCs w:val="26"/>
              </w:rPr>
              <w:t xml:space="preserve"> ?</w:t>
            </w:r>
            <w:proofErr w:type="gramEnd"/>
            <w:r w:rsidRPr="00B10477">
              <w:rPr>
                <w:sz w:val="26"/>
                <w:szCs w:val="26"/>
              </w:rPr>
              <w:t>(</w:t>
            </w:r>
            <w:proofErr w:type="spellStart"/>
            <w:r w:rsidRPr="00B10477">
              <w:rPr>
                <w:sz w:val="26"/>
                <w:szCs w:val="26"/>
              </w:rPr>
              <w:t>vd</w:t>
            </w:r>
            <w:proofErr w:type="spellEnd"/>
            <w:r w:rsidRPr="00B10477">
              <w:rPr>
                <w:sz w:val="26"/>
                <w:szCs w:val="26"/>
              </w:rPr>
              <w:t xml:space="preserve"> </w:t>
            </w:r>
            <w:proofErr w:type="spellStart"/>
            <w:r w:rsidRPr="00B10477">
              <w:rPr>
                <w:sz w:val="26"/>
                <w:szCs w:val="26"/>
              </w:rPr>
              <w:t>trong</w:t>
            </w:r>
            <w:proofErr w:type="spellEnd"/>
            <w:r w:rsidRPr="00B10477">
              <w:rPr>
                <w:sz w:val="26"/>
                <w:szCs w:val="26"/>
              </w:rPr>
              <w:t xml:space="preserve"> 1p </w:t>
            </w:r>
            <w:proofErr w:type="spellStart"/>
            <w:r w:rsidRPr="00B10477">
              <w:rPr>
                <w:sz w:val="26"/>
                <w:szCs w:val="26"/>
              </w:rPr>
              <w:t>chạy</w:t>
            </w:r>
            <w:proofErr w:type="spellEnd"/>
            <w:r w:rsidRPr="00B10477">
              <w:rPr>
                <w:sz w:val="26"/>
                <w:szCs w:val="26"/>
              </w:rPr>
              <w:t xml:space="preserve"> </w:t>
            </w:r>
            <w:proofErr w:type="spellStart"/>
            <w:r w:rsidRPr="00B10477">
              <w:rPr>
                <w:sz w:val="26"/>
                <w:szCs w:val="26"/>
              </w:rPr>
              <w:t>được</w:t>
            </w:r>
            <w:proofErr w:type="spellEnd"/>
            <w:r w:rsidRPr="00B10477">
              <w:rPr>
                <w:sz w:val="26"/>
                <w:szCs w:val="26"/>
              </w:rPr>
              <w:t xml:space="preserve"> </w:t>
            </w:r>
            <w:proofErr w:type="gramStart"/>
            <w:r w:rsidRPr="00B10477">
              <w:rPr>
                <w:sz w:val="26"/>
                <w:szCs w:val="26"/>
              </w:rPr>
              <w:t>2,3,...</w:t>
            </w:r>
            <w:proofErr w:type="gramEnd"/>
            <w:r w:rsidRPr="00B10477">
              <w:rPr>
                <w:sz w:val="26"/>
                <w:szCs w:val="26"/>
              </w:rPr>
              <w:t xml:space="preserve"> </w:t>
            </w:r>
            <w:proofErr w:type="spellStart"/>
            <w:r w:rsidRPr="00B10477">
              <w:rPr>
                <w:sz w:val="26"/>
                <w:szCs w:val="26"/>
              </w:rPr>
              <w:t>quy</w:t>
            </w:r>
            <w:proofErr w:type="spellEnd"/>
            <w:r w:rsidRPr="00B10477">
              <w:rPr>
                <w:sz w:val="26"/>
                <w:szCs w:val="26"/>
              </w:rPr>
              <w:t xml:space="preserve"> </w:t>
            </w:r>
            <w:proofErr w:type="spellStart"/>
            <w:r w:rsidRPr="00B10477">
              <w:rPr>
                <w:sz w:val="26"/>
                <w:szCs w:val="26"/>
              </w:rPr>
              <w:t>trình</w:t>
            </w:r>
            <w:proofErr w:type="spellEnd"/>
            <w:r w:rsidRPr="00B10477">
              <w:rPr>
                <w:sz w:val="26"/>
                <w:szCs w:val="26"/>
              </w:rPr>
              <w:t>)</w:t>
            </w:r>
          </w:p>
          <w:p w14:paraId="52FCBA18" w14:textId="77777777" w:rsidR="00256964" w:rsidRPr="00B10477" w:rsidRDefault="00256964" w:rsidP="004A4C9D">
            <w:pPr>
              <w:spacing w:before="100" w:beforeAutospacing="1"/>
              <w:jc w:val="center"/>
              <w:rPr>
                <w:sz w:val="26"/>
                <w:szCs w:val="26"/>
              </w:rPr>
            </w:pPr>
            <w:r w:rsidRPr="00B10477">
              <w:rPr>
                <w:sz w:val="26"/>
                <w:szCs w:val="26"/>
              </w:rPr>
              <w:t xml:space="preserve">+ </w:t>
            </w:r>
            <w:proofErr w:type="spellStart"/>
            <w:r w:rsidRPr="00B10477">
              <w:rPr>
                <w:sz w:val="26"/>
                <w:szCs w:val="26"/>
              </w:rPr>
              <w:t>Có</w:t>
            </w:r>
            <w:proofErr w:type="spellEnd"/>
            <w:r w:rsidRPr="00B10477">
              <w:rPr>
                <w:sz w:val="26"/>
                <w:szCs w:val="26"/>
              </w:rPr>
              <w:t xml:space="preserve"> </w:t>
            </w:r>
            <w:proofErr w:type="spellStart"/>
            <w:r w:rsidRPr="00B10477">
              <w:rPr>
                <w:sz w:val="26"/>
                <w:szCs w:val="26"/>
              </w:rPr>
              <w:t>những</w:t>
            </w:r>
            <w:proofErr w:type="spellEnd"/>
            <w:r w:rsidRPr="00B10477">
              <w:rPr>
                <w:sz w:val="26"/>
                <w:szCs w:val="26"/>
              </w:rPr>
              <w:t xml:space="preserve"> </w:t>
            </w:r>
            <w:proofErr w:type="spellStart"/>
            <w:r w:rsidRPr="00B10477">
              <w:rPr>
                <w:sz w:val="26"/>
                <w:szCs w:val="26"/>
              </w:rPr>
              <w:t>tải</w:t>
            </w:r>
            <w:proofErr w:type="spellEnd"/>
            <w:r w:rsidRPr="00B10477">
              <w:rPr>
                <w:sz w:val="26"/>
                <w:szCs w:val="26"/>
              </w:rPr>
              <w:t xml:space="preserve"> </w:t>
            </w:r>
            <w:proofErr w:type="spellStart"/>
            <w:r w:rsidRPr="00B10477">
              <w:rPr>
                <w:sz w:val="26"/>
                <w:szCs w:val="26"/>
              </w:rPr>
              <w:t>trọng</w:t>
            </w:r>
            <w:proofErr w:type="spellEnd"/>
            <w:r w:rsidRPr="00B10477">
              <w:rPr>
                <w:sz w:val="26"/>
                <w:szCs w:val="26"/>
              </w:rPr>
              <w:t xml:space="preserve"> </w:t>
            </w:r>
            <w:proofErr w:type="spellStart"/>
            <w:r w:rsidRPr="00B10477">
              <w:rPr>
                <w:sz w:val="26"/>
                <w:szCs w:val="26"/>
              </w:rPr>
              <w:t>cụ</w:t>
            </w:r>
            <w:proofErr w:type="spellEnd"/>
            <w:r w:rsidRPr="00B10477">
              <w:rPr>
                <w:sz w:val="26"/>
                <w:szCs w:val="26"/>
              </w:rPr>
              <w:t xml:space="preserve"> </w:t>
            </w:r>
            <w:proofErr w:type="spellStart"/>
            <w:r w:rsidRPr="00B10477">
              <w:rPr>
                <w:sz w:val="26"/>
                <w:szCs w:val="26"/>
              </w:rPr>
              <w:t>thể</w:t>
            </w:r>
            <w:proofErr w:type="spellEnd"/>
            <w:r w:rsidRPr="00B10477">
              <w:rPr>
                <w:sz w:val="26"/>
                <w:szCs w:val="26"/>
              </w:rPr>
              <w:t xml:space="preserve"> </w:t>
            </w:r>
            <w:proofErr w:type="spellStart"/>
            <w:r w:rsidRPr="00B10477">
              <w:rPr>
                <w:sz w:val="26"/>
                <w:szCs w:val="26"/>
              </w:rPr>
              <w:t>nào</w:t>
            </w:r>
            <w:proofErr w:type="spellEnd"/>
            <w:r w:rsidRPr="00B10477">
              <w:rPr>
                <w:sz w:val="26"/>
                <w:szCs w:val="26"/>
              </w:rPr>
              <w:t xml:space="preserve"> </w:t>
            </w:r>
            <w:proofErr w:type="spellStart"/>
            <w:r w:rsidRPr="00B10477">
              <w:rPr>
                <w:sz w:val="26"/>
                <w:szCs w:val="26"/>
              </w:rPr>
              <w:t>mà</w:t>
            </w:r>
            <w:proofErr w:type="spellEnd"/>
            <w:r w:rsidRPr="00B10477">
              <w:rPr>
                <w:sz w:val="26"/>
                <w:szCs w:val="26"/>
              </w:rPr>
              <w:t xml:space="preserve"> </w:t>
            </w:r>
            <w:proofErr w:type="spellStart"/>
            <w:r w:rsidRPr="00B10477">
              <w:rPr>
                <w:sz w:val="26"/>
                <w:szCs w:val="26"/>
              </w:rPr>
              <w:t>cần</w:t>
            </w:r>
            <w:proofErr w:type="spellEnd"/>
            <w:r w:rsidRPr="00B10477">
              <w:rPr>
                <w:sz w:val="26"/>
                <w:szCs w:val="26"/>
              </w:rPr>
              <w:t xml:space="preserve"> </w:t>
            </w:r>
            <w:proofErr w:type="spellStart"/>
            <w:r w:rsidRPr="00B10477">
              <w:rPr>
                <w:sz w:val="26"/>
                <w:szCs w:val="26"/>
              </w:rPr>
              <w:t>phần</w:t>
            </w:r>
            <w:proofErr w:type="spellEnd"/>
            <w:r w:rsidRPr="00B10477">
              <w:rPr>
                <w:sz w:val="26"/>
                <w:szCs w:val="26"/>
              </w:rPr>
              <w:t xml:space="preserve"> </w:t>
            </w:r>
            <w:proofErr w:type="spellStart"/>
            <w:r w:rsidRPr="00B10477">
              <w:rPr>
                <w:sz w:val="26"/>
                <w:szCs w:val="26"/>
              </w:rPr>
              <w:t>mềm</w:t>
            </w:r>
            <w:proofErr w:type="spellEnd"/>
            <w:r w:rsidRPr="00B10477">
              <w:rPr>
                <w:sz w:val="26"/>
                <w:szCs w:val="26"/>
              </w:rPr>
              <w:t xml:space="preserve"> </w:t>
            </w:r>
            <w:proofErr w:type="spellStart"/>
            <w:r w:rsidRPr="00B10477">
              <w:rPr>
                <w:sz w:val="26"/>
                <w:szCs w:val="26"/>
              </w:rPr>
              <w:t>xử</w:t>
            </w:r>
            <w:proofErr w:type="spellEnd"/>
            <w:r w:rsidRPr="00B10477">
              <w:rPr>
                <w:sz w:val="26"/>
                <w:szCs w:val="26"/>
              </w:rPr>
              <w:t xml:space="preserve"> </w:t>
            </w:r>
            <w:proofErr w:type="spellStart"/>
            <w:r w:rsidRPr="00B10477">
              <w:rPr>
                <w:sz w:val="26"/>
                <w:szCs w:val="26"/>
              </w:rPr>
              <w:t>lý</w:t>
            </w:r>
            <w:proofErr w:type="spellEnd"/>
            <w:r w:rsidRPr="00B10477">
              <w:rPr>
                <w:sz w:val="26"/>
                <w:szCs w:val="26"/>
              </w:rPr>
              <w:t xml:space="preserve"> </w:t>
            </w:r>
            <w:proofErr w:type="spellStart"/>
            <w:r w:rsidRPr="00B10477">
              <w:rPr>
                <w:sz w:val="26"/>
                <w:szCs w:val="26"/>
              </w:rPr>
              <w:t>được</w:t>
            </w:r>
            <w:proofErr w:type="spellEnd"/>
            <w:r w:rsidRPr="00B10477">
              <w:rPr>
                <w:sz w:val="26"/>
                <w:szCs w:val="26"/>
              </w:rPr>
              <w:t xml:space="preserve"> </w:t>
            </w:r>
            <w:proofErr w:type="spellStart"/>
            <w:r w:rsidRPr="00B10477">
              <w:rPr>
                <w:sz w:val="26"/>
                <w:szCs w:val="26"/>
              </w:rPr>
              <w:t>không</w:t>
            </w:r>
            <w:proofErr w:type="spellEnd"/>
            <w:r w:rsidRPr="00B10477">
              <w:rPr>
                <w:sz w:val="26"/>
                <w:szCs w:val="26"/>
              </w:rPr>
              <w:t>?</w:t>
            </w:r>
          </w:p>
          <w:p w14:paraId="447C0109" w14:textId="77777777" w:rsidR="00256964" w:rsidRPr="00B10477" w:rsidRDefault="00256964" w:rsidP="004A4C9D">
            <w:pPr>
              <w:spacing w:before="100" w:beforeAutospacing="1" w:after="100" w:afterAutospacing="1" w:line="240" w:lineRule="atLeast"/>
              <w:jc w:val="center"/>
              <w:rPr>
                <w:rFonts w:eastAsia="SimSun"/>
                <w:sz w:val="26"/>
                <w:szCs w:val="26"/>
              </w:rPr>
            </w:pPr>
          </w:p>
        </w:tc>
        <w:tc>
          <w:tcPr>
            <w:tcW w:w="3619" w:type="dxa"/>
            <w:tcBorders>
              <w:top w:val="single" w:sz="4" w:space="0" w:color="auto"/>
              <w:left w:val="single" w:sz="4" w:space="0" w:color="auto"/>
              <w:bottom w:val="single" w:sz="4" w:space="0" w:color="auto"/>
              <w:right w:val="single" w:sz="4" w:space="0" w:color="auto"/>
            </w:tcBorders>
            <w:vAlign w:val="center"/>
            <w:hideMark/>
          </w:tcPr>
          <w:p w14:paraId="644099B3" w14:textId="77777777" w:rsidR="00256964" w:rsidRPr="00B10477" w:rsidRDefault="00256964" w:rsidP="00721698">
            <w:pPr>
              <w:spacing w:before="100" w:beforeAutospacing="1" w:after="100" w:afterAutospacing="1"/>
              <w:jc w:val="left"/>
              <w:textAlignment w:val="baseline"/>
              <w:rPr>
                <w:sz w:val="26"/>
                <w:szCs w:val="26"/>
              </w:rPr>
            </w:pPr>
            <w:r w:rsidRPr="00B10477">
              <w:rPr>
                <w:sz w:val="26"/>
                <w:szCs w:val="26"/>
              </w:rPr>
              <w:t xml:space="preserve">- </w:t>
            </w:r>
            <w:proofErr w:type="spellStart"/>
            <w:r w:rsidRPr="00B10477">
              <w:rPr>
                <w:sz w:val="26"/>
                <w:szCs w:val="26"/>
              </w:rPr>
              <w:t>Xử</w:t>
            </w:r>
            <w:proofErr w:type="spellEnd"/>
            <w:r w:rsidRPr="00B10477">
              <w:rPr>
                <w:sz w:val="26"/>
                <w:szCs w:val="26"/>
              </w:rPr>
              <w:t xml:space="preserve"> </w:t>
            </w:r>
            <w:proofErr w:type="spellStart"/>
            <w:r w:rsidRPr="00B10477">
              <w:rPr>
                <w:sz w:val="26"/>
                <w:szCs w:val="26"/>
              </w:rPr>
              <w:t>lí</w:t>
            </w:r>
            <w:proofErr w:type="spellEnd"/>
            <w:r w:rsidRPr="00B10477">
              <w:rPr>
                <w:sz w:val="26"/>
                <w:szCs w:val="26"/>
              </w:rPr>
              <w:t xml:space="preserve"> </w:t>
            </w:r>
            <w:proofErr w:type="spellStart"/>
            <w:r w:rsidRPr="00B10477">
              <w:rPr>
                <w:sz w:val="26"/>
                <w:szCs w:val="26"/>
              </w:rPr>
              <w:t>tốc</w:t>
            </w:r>
            <w:proofErr w:type="spellEnd"/>
            <w:r w:rsidRPr="00B10477">
              <w:rPr>
                <w:sz w:val="26"/>
                <w:szCs w:val="26"/>
              </w:rPr>
              <w:t xml:space="preserve"> </w:t>
            </w:r>
            <w:proofErr w:type="spellStart"/>
            <w:r w:rsidRPr="00B10477">
              <w:rPr>
                <w:sz w:val="26"/>
                <w:szCs w:val="26"/>
              </w:rPr>
              <w:t>độ</w:t>
            </w:r>
            <w:proofErr w:type="spellEnd"/>
            <w:r w:rsidRPr="00B10477">
              <w:rPr>
                <w:sz w:val="26"/>
                <w:szCs w:val="26"/>
              </w:rPr>
              <w:t xml:space="preserve"> </w:t>
            </w:r>
            <w:proofErr w:type="spellStart"/>
            <w:r w:rsidRPr="00B10477">
              <w:rPr>
                <w:sz w:val="26"/>
                <w:szCs w:val="26"/>
              </w:rPr>
              <w:t>nhanh</w:t>
            </w:r>
            <w:proofErr w:type="spellEnd"/>
          </w:p>
          <w:p w14:paraId="1D55434B" w14:textId="77777777" w:rsidR="00256964" w:rsidRPr="00B10477" w:rsidRDefault="00256964" w:rsidP="00721698">
            <w:pPr>
              <w:spacing w:before="100" w:beforeAutospacing="1" w:after="100" w:afterAutospacing="1"/>
              <w:jc w:val="left"/>
              <w:textAlignment w:val="baseline"/>
              <w:rPr>
                <w:sz w:val="26"/>
                <w:szCs w:val="26"/>
              </w:rPr>
            </w:pPr>
            <w:r w:rsidRPr="00B10477">
              <w:rPr>
                <w:sz w:val="26"/>
                <w:szCs w:val="26"/>
              </w:rPr>
              <w:t xml:space="preserve">- Trang web </w:t>
            </w:r>
            <w:proofErr w:type="spellStart"/>
            <w:r w:rsidRPr="00B10477">
              <w:rPr>
                <w:sz w:val="26"/>
                <w:szCs w:val="26"/>
              </w:rPr>
              <w:t>chạy</w:t>
            </w:r>
            <w:proofErr w:type="spellEnd"/>
            <w:r w:rsidRPr="00B10477">
              <w:rPr>
                <w:sz w:val="26"/>
                <w:szCs w:val="26"/>
              </w:rPr>
              <w:t xml:space="preserve"> </w:t>
            </w:r>
            <w:proofErr w:type="spellStart"/>
            <w:r w:rsidRPr="00B10477">
              <w:rPr>
                <w:sz w:val="26"/>
                <w:szCs w:val="26"/>
              </w:rPr>
              <w:t>trơn</w:t>
            </w:r>
            <w:proofErr w:type="spellEnd"/>
            <w:r w:rsidRPr="00B10477">
              <w:rPr>
                <w:sz w:val="26"/>
                <w:szCs w:val="26"/>
              </w:rPr>
              <w:t xml:space="preserve"> </w:t>
            </w:r>
            <w:proofErr w:type="spellStart"/>
            <w:r w:rsidRPr="00B10477">
              <w:rPr>
                <w:sz w:val="26"/>
                <w:szCs w:val="26"/>
              </w:rPr>
              <w:t>tru</w:t>
            </w:r>
            <w:proofErr w:type="spellEnd"/>
          </w:p>
          <w:p w14:paraId="6B0350DC" w14:textId="77777777" w:rsidR="00256964" w:rsidRPr="003250A2" w:rsidRDefault="00256964" w:rsidP="00721698">
            <w:pPr>
              <w:spacing w:before="100" w:beforeAutospacing="1" w:after="100" w:afterAutospacing="1"/>
              <w:jc w:val="left"/>
              <w:textAlignment w:val="baseline"/>
              <w:rPr>
                <w:sz w:val="26"/>
                <w:szCs w:val="26"/>
                <w:lang w:val="vi-VN"/>
              </w:rPr>
            </w:pPr>
            <w:r w:rsidRPr="00B10477">
              <w:rPr>
                <w:sz w:val="26"/>
                <w:szCs w:val="26"/>
              </w:rPr>
              <w:t xml:space="preserve">- </w:t>
            </w:r>
            <w:proofErr w:type="spellStart"/>
            <w:r w:rsidRPr="00B10477">
              <w:rPr>
                <w:sz w:val="26"/>
                <w:szCs w:val="26"/>
              </w:rPr>
              <w:t>Hạn</w:t>
            </w:r>
            <w:proofErr w:type="spellEnd"/>
            <w:r w:rsidRPr="00B10477">
              <w:rPr>
                <w:sz w:val="26"/>
                <w:szCs w:val="26"/>
              </w:rPr>
              <w:t xml:space="preserve"> </w:t>
            </w:r>
            <w:proofErr w:type="spellStart"/>
            <w:r w:rsidRPr="00B10477">
              <w:rPr>
                <w:sz w:val="26"/>
                <w:szCs w:val="26"/>
              </w:rPr>
              <w:t>chế</w:t>
            </w:r>
            <w:proofErr w:type="spellEnd"/>
            <w:r w:rsidRPr="00B10477">
              <w:rPr>
                <w:sz w:val="26"/>
                <w:szCs w:val="26"/>
              </w:rPr>
              <w:t xml:space="preserve"> </w:t>
            </w:r>
            <w:proofErr w:type="spellStart"/>
            <w:r w:rsidRPr="00B10477">
              <w:rPr>
                <w:sz w:val="26"/>
                <w:szCs w:val="26"/>
              </w:rPr>
              <w:t>giật</w:t>
            </w:r>
            <w:proofErr w:type="spellEnd"/>
            <w:r w:rsidRPr="00B10477">
              <w:rPr>
                <w:sz w:val="26"/>
                <w:szCs w:val="26"/>
              </w:rPr>
              <w:t xml:space="preserve"> lag</w:t>
            </w:r>
          </w:p>
        </w:tc>
      </w:tr>
      <w:bookmarkEnd w:id="0"/>
    </w:tbl>
    <w:p w14:paraId="74F0E8C9" w14:textId="77777777" w:rsidR="00256964" w:rsidRPr="003250A2" w:rsidRDefault="00256964" w:rsidP="00256964">
      <w:pPr>
        <w:rPr>
          <w:lang w:val="vi-VN"/>
        </w:rPr>
      </w:pPr>
    </w:p>
    <w:p w14:paraId="1443594E" w14:textId="2B3366E6" w:rsidR="00256964" w:rsidRPr="003250A2" w:rsidRDefault="00256964">
      <w:pPr>
        <w:rPr>
          <w:lang w:val="vi-VN"/>
        </w:rPr>
      </w:pPr>
    </w:p>
    <w:sectPr w:rsidR="00256964" w:rsidRPr="003250A2" w:rsidSect="00256964">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E2659" w14:textId="77777777" w:rsidR="007C0BC8" w:rsidRDefault="007C0BC8">
      <w:r>
        <w:separator/>
      </w:r>
    </w:p>
  </w:endnote>
  <w:endnote w:type="continuationSeparator" w:id="0">
    <w:p w14:paraId="2365B8DB" w14:textId="77777777" w:rsidR="007C0BC8" w:rsidRDefault="007C0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ED4DB" w14:textId="77777777" w:rsidR="007C0BC8" w:rsidRDefault="007C0BC8">
      <w:r>
        <w:separator/>
      </w:r>
    </w:p>
  </w:footnote>
  <w:footnote w:type="continuationSeparator" w:id="0">
    <w:p w14:paraId="220AF95E" w14:textId="77777777" w:rsidR="007C0BC8" w:rsidRDefault="007C0B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A3377" w14:textId="77777777" w:rsidR="00256964" w:rsidRDefault="00256964">
    <w:pPr>
      <w:pStyle w:val="utrang"/>
      <w:tabs>
        <w:tab w:val="clear" w:pos="4153"/>
        <w:tab w:val="clear" w:pos="8306"/>
        <w:tab w:val="center" w:pos="4680"/>
        <w:tab w:val="right" w:pos="9360"/>
      </w:tabs>
      <w:jc w:val="center"/>
      <w:rPr>
        <w:rStyle w:val="NidungvnbnChar"/>
      </w:rPr>
    </w:pPr>
  </w:p>
  <w:p w14:paraId="490520F1" w14:textId="77777777" w:rsidR="00256964" w:rsidRDefault="00256964">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sdtPr>
    <w:sdtContent>
      <w:p w14:paraId="3D6DE1F3" w14:textId="77777777" w:rsidR="00256964" w:rsidRDefault="00256964">
        <w:pPr>
          <w:pStyle w:val="utrang"/>
          <w:tabs>
            <w:tab w:val="clear" w:pos="4153"/>
            <w:tab w:val="clear" w:pos="8306"/>
            <w:tab w:val="center" w:pos="4680"/>
            <w:tab w:val="right" w:pos="9360"/>
          </w:tabs>
          <w:jc w:val="center"/>
        </w:pPr>
        <w:r>
          <w:fldChar w:fldCharType="begin"/>
        </w:r>
        <w:r>
          <w:instrText xml:space="preserve"> PAGE   \* MERGEFORMAT </w:instrText>
        </w:r>
        <w:r>
          <w:fldChar w:fldCharType="separate"/>
        </w:r>
        <w:r>
          <w:t>iii</w:t>
        </w:r>
        <w:r>
          <w:fldChar w:fldCharType="end"/>
        </w:r>
      </w:p>
    </w:sdtContent>
  </w:sdt>
  <w:p w14:paraId="3B820F0E" w14:textId="77777777" w:rsidR="00256964" w:rsidRDefault="00256964">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B6DFFD"/>
    <w:multiLevelType w:val="multilevel"/>
    <w:tmpl w:val="EB526372"/>
    <w:lvl w:ilvl="0">
      <w:start w:val="1"/>
      <w:numFmt w:val="decimal"/>
      <w:suff w:val="space"/>
      <w:lvlText w:val="%1."/>
      <w:lvlJc w:val="left"/>
      <w:rPr>
        <w:lang w:val="en-US"/>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FFFFFF7C"/>
    <w:multiLevelType w:val="singleLevel"/>
    <w:tmpl w:val="FFFFFF7C"/>
    <w:lvl w:ilvl="0">
      <w:start w:val="1"/>
      <w:numFmt w:val="decimal"/>
      <w:pStyle w:val="Sudong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Sudong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Sudong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Sudong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Duudong5"/>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Duudong4"/>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Duudong3"/>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Duudong2"/>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Sudong"/>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Duudong"/>
      <w:lvlText w:val=""/>
      <w:lvlJc w:val="left"/>
      <w:pPr>
        <w:tabs>
          <w:tab w:val="left" w:pos="360"/>
        </w:tabs>
        <w:ind w:left="360" w:hangingChars="200" w:hanging="360"/>
      </w:pPr>
      <w:rPr>
        <w:rFonts w:ascii="Wingdings" w:hAnsi="Wingdings" w:hint="default"/>
      </w:rPr>
    </w:lvl>
  </w:abstractNum>
  <w:abstractNum w:abstractNumId="11" w15:restartNumberingAfterBreak="0">
    <w:nsid w:val="01A84A1F"/>
    <w:multiLevelType w:val="hybridMultilevel"/>
    <w:tmpl w:val="A210D5A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02467942"/>
    <w:multiLevelType w:val="multilevel"/>
    <w:tmpl w:val="0246794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3311503"/>
    <w:multiLevelType w:val="hybridMultilevel"/>
    <w:tmpl w:val="8BF6E25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08265CC8"/>
    <w:multiLevelType w:val="hybridMultilevel"/>
    <w:tmpl w:val="4B10316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1E62BA"/>
    <w:multiLevelType w:val="hybridMultilevel"/>
    <w:tmpl w:val="8E00106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0E224DF6"/>
    <w:multiLevelType w:val="hybridMultilevel"/>
    <w:tmpl w:val="60C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5070A8"/>
    <w:multiLevelType w:val="hybridMultilevel"/>
    <w:tmpl w:val="6F06CF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5C00923"/>
    <w:multiLevelType w:val="hybridMultilevel"/>
    <w:tmpl w:val="EBD85A8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E7C96F"/>
    <w:multiLevelType w:val="multilevel"/>
    <w:tmpl w:val="DC46129E"/>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0" w15:restartNumberingAfterBreak="0">
    <w:nsid w:val="169803DB"/>
    <w:multiLevelType w:val="hybridMultilevel"/>
    <w:tmpl w:val="3D2AF3C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16B563EC"/>
    <w:multiLevelType w:val="hybridMultilevel"/>
    <w:tmpl w:val="6F663C2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7804A46"/>
    <w:multiLevelType w:val="hybridMultilevel"/>
    <w:tmpl w:val="76E21922"/>
    <w:lvl w:ilvl="0" w:tplc="4FDE5C8A">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80C2E41"/>
    <w:multiLevelType w:val="multilevel"/>
    <w:tmpl w:val="5BDA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EF54FF"/>
    <w:multiLevelType w:val="hybridMultilevel"/>
    <w:tmpl w:val="2460B94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1C065056"/>
    <w:multiLevelType w:val="hybridMultilevel"/>
    <w:tmpl w:val="75ACD11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D1389C"/>
    <w:multiLevelType w:val="hybridMultilevel"/>
    <w:tmpl w:val="032CF5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3EA750B"/>
    <w:multiLevelType w:val="hybridMultilevel"/>
    <w:tmpl w:val="AC9C80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5283587"/>
    <w:multiLevelType w:val="hybridMultilevel"/>
    <w:tmpl w:val="1B90D6B6"/>
    <w:lvl w:ilvl="0" w:tplc="BCDE4658">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2A5E1578"/>
    <w:multiLevelType w:val="hybridMultilevel"/>
    <w:tmpl w:val="810AED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C4D3926"/>
    <w:multiLevelType w:val="multilevel"/>
    <w:tmpl w:val="449A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BD19E3"/>
    <w:multiLevelType w:val="hybridMultilevel"/>
    <w:tmpl w:val="94BC940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2D65453D"/>
    <w:multiLevelType w:val="hybridMultilevel"/>
    <w:tmpl w:val="DAA8142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15:restartNumberingAfterBreak="0">
    <w:nsid w:val="2E43713C"/>
    <w:multiLevelType w:val="hybridMultilevel"/>
    <w:tmpl w:val="CBCAB47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15:restartNumberingAfterBreak="0">
    <w:nsid w:val="2EFC4010"/>
    <w:multiLevelType w:val="multilevel"/>
    <w:tmpl w:val="EC78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E65235"/>
    <w:multiLevelType w:val="hybridMultilevel"/>
    <w:tmpl w:val="1B90A21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15:restartNumberingAfterBreak="0">
    <w:nsid w:val="3708D7AC"/>
    <w:multiLevelType w:val="multilevel"/>
    <w:tmpl w:val="3708D7A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7" w15:restartNumberingAfterBreak="0">
    <w:nsid w:val="37A33912"/>
    <w:multiLevelType w:val="hybridMultilevel"/>
    <w:tmpl w:val="A7CCCDFE"/>
    <w:lvl w:ilvl="0" w:tplc="926A85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C6F2E20"/>
    <w:multiLevelType w:val="hybridMultilevel"/>
    <w:tmpl w:val="619AC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E034CAC"/>
    <w:multiLevelType w:val="hybridMultilevel"/>
    <w:tmpl w:val="31B0B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EF7560"/>
    <w:multiLevelType w:val="hybridMultilevel"/>
    <w:tmpl w:val="560C8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08B4995"/>
    <w:multiLevelType w:val="multilevel"/>
    <w:tmpl w:val="495A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9521E0"/>
    <w:multiLevelType w:val="hybridMultilevel"/>
    <w:tmpl w:val="9272C8E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3" w15:restartNumberingAfterBreak="0">
    <w:nsid w:val="41EE13E8"/>
    <w:multiLevelType w:val="multilevel"/>
    <w:tmpl w:val="9976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5A4436"/>
    <w:multiLevelType w:val="hybridMultilevel"/>
    <w:tmpl w:val="1D9076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48675462"/>
    <w:multiLevelType w:val="hybridMultilevel"/>
    <w:tmpl w:val="DF54324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6" w15:restartNumberingAfterBreak="0">
    <w:nsid w:val="48B05E63"/>
    <w:multiLevelType w:val="hybridMultilevel"/>
    <w:tmpl w:val="77FECB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8D55B01"/>
    <w:multiLevelType w:val="multilevel"/>
    <w:tmpl w:val="E2B6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0F695C"/>
    <w:multiLevelType w:val="hybridMultilevel"/>
    <w:tmpl w:val="790E996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9" w15:restartNumberingAfterBreak="0">
    <w:nsid w:val="4BD9171D"/>
    <w:multiLevelType w:val="hybridMultilevel"/>
    <w:tmpl w:val="BD561D6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0" w15:restartNumberingAfterBreak="0">
    <w:nsid w:val="51AB66C8"/>
    <w:multiLevelType w:val="multilevel"/>
    <w:tmpl w:val="51AB66C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 w15:restartNumberingAfterBreak="0">
    <w:nsid w:val="54215F1A"/>
    <w:multiLevelType w:val="multilevel"/>
    <w:tmpl w:val="54215F1A"/>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2" w15:restartNumberingAfterBreak="0">
    <w:nsid w:val="566E77EE"/>
    <w:multiLevelType w:val="hybridMultilevel"/>
    <w:tmpl w:val="68D66E3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3" w15:restartNumberingAfterBreak="0">
    <w:nsid w:val="5AE70D7B"/>
    <w:multiLevelType w:val="multilevel"/>
    <w:tmpl w:val="E5D24BD8"/>
    <w:lvl w:ilvl="0">
      <w:start w:val="3"/>
      <w:numFmt w:val="decimal"/>
      <w:lvlText w:val="%1"/>
      <w:lvlJc w:val="left"/>
      <w:pPr>
        <w:ind w:left="960" w:hanging="960"/>
      </w:pPr>
      <w:rPr>
        <w:rFonts w:hint="default"/>
      </w:rPr>
    </w:lvl>
    <w:lvl w:ilvl="1">
      <w:start w:val="1"/>
      <w:numFmt w:val="decimal"/>
      <w:lvlText w:val="%1.%2"/>
      <w:lvlJc w:val="left"/>
      <w:pPr>
        <w:ind w:left="960" w:hanging="960"/>
      </w:pPr>
      <w:rPr>
        <w:rFonts w:hint="default"/>
      </w:rPr>
    </w:lvl>
    <w:lvl w:ilvl="2">
      <w:start w:val="2"/>
      <w:numFmt w:val="decimal"/>
      <w:lvlText w:val="%1.%2.%3"/>
      <w:lvlJc w:val="left"/>
      <w:pPr>
        <w:ind w:left="960" w:hanging="9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62D316D5"/>
    <w:multiLevelType w:val="hybridMultilevel"/>
    <w:tmpl w:val="2BE2C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CB2C09"/>
    <w:multiLevelType w:val="multilevel"/>
    <w:tmpl w:val="057A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0D56A8"/>
    <w:multiLevelType w:val="hybridMultilevel"/>
    <w:tmpl w:val="296A48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6BA4732"/>
    <w:multiLevelType w:val="multilevel"/>
    <w:tmpl w:val="FDD69D28"/>
    <w:lvl w:ilvl="0">
      <w:start w:val="1"/>
      <w:numFmt w:val="decimal"/>
      <w:lvlText w:val="%1."/>
      <w:lvlJc w:val="left"/>
      <w:pPr>
        <w:ind w:left="1080" w:hanging="360"/>
      </w:pPr>
      <w:rPr>
        <w:rFonts w:hint="default"/>
        <w:b w:val="0"/>
        <w:bCs/>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8" w15:restartNumberingAfterBreak="0">
    <w:nsid w:val="67155182"/>
    <w:multiLevelType w:val="hybridMultilevel"/>
    <w:tmpl w:val="4340478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9" w15:restartNumberingAfterBreak="0">
    <w:nsid w:val="677B28F4"/>
    <w:multiLevelType w:val="hybridMultilevel"/>
    <w:tmpl w:val="CC86CE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7C95E6A"/>
    <w:multiLevelType w:val="multilevel"/>
    <w:tmpl w:val="3F4A6D2E"/>
    <w:lvl w:ilvl="0">
      <w:start w:val="1"/>
      <w:numFmt w:val="decimal"/>
      <w:lvlText w:val="%1."/>
      <w:lvlJc w:val="left"/>
      <w:pPr>
        <w:ind w:left="720" w:hanging="360"/>
      </w:pPr>
      <w:rPr>
        <w:rFonts w:hint="default"/>
      </w:rPr>
    </w:lvl>
    <w:lvl w:ilvl="1">
      <w:start w:val="1"/>
      <w:numFmt w:val="decimal"/>
      <w:isLgl/>
      <w:lvlText w:val="%1.%2"/>
      <w:lvlJc w:val="left"/>
      <w:pPr>
        <w:ind w:left="1344" w:hanging="984"/>
      </w:pPr>
      <w:rPr>
        <w:rFonts w:hint="default"/>
      </w:rPr>
    </w:lvl>
    <w:lvl w:ilvl="2">
      <w:start w:val="2"/>
      <w:numFmt w:val="decimal"/>
      <w:isLgl/>
      <w:lvlText w:val="%1.%2.%3"/>
      <w:lvlJc w:val="left"/>
      <w:pPr>
        <w:ind w:left="1344" w:hanging="984"/>
      </w:pPr>
      <w:rPr>
        <w:rFonts w:hint="default"/>
      </w:rPr>
    </w:lvl>
    <w:lvl w:ilvl="3">
      <w:start w:val="21"/>
      <w:numFmt w:val="decimal"/>
      <w:isLgl/>
      <w:lvlText w:val="%1.%2.%3.%4"/>
      <w:lvlJc w:val="left"/>
      <w:pPr>
        <w:ind w:left="18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1" w15:restartNumberingAfterBreak="0">
    <w:nsid w:val="68042EC4"/>
    <w:multiLevelType w:val="hybridMultilevel"/>
    <w:tmpl w:val="A1ACB44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2" w15:restartNumberingAfterBreak="0">
    <w:nsid w:val="68222E79"/>
    <w:multiLevelType w:val="multilevel"/>
    <w:tmpl w:val="098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5563C7"/>
    <w:multiLevelType w:val="hybridMultilevel"/>
    <w:tmpl w:val="2D56CB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68D0342B"/>
    <w:multiLevelType w:val="hybridMultilevel"/>
    <w:tmpl w:val="A5484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96C33C5"/>
    <w:multiLevelType w:val="hybridMultilevel"/>
    <w:tmpl w:val="B198B3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A013F95"/>
    <w:multiLevelType w:val="singleLevel"/>
    <w:tmpl w:val="6A013F95"/>
    <w:lvl w:ilvl="0">
      <w:start w:val="1"/>
      <w:numFmt w:val="bullet"/>
      <w:lvlText w:val=""/>
      <w:lvlJc w:val="left"/>
      <w:pPr>
        <w:tabs>
          <w:tab w:val="left" w:pos="1260"/>
        </w:tabs>
        <w:ind w:left="1260" w:hanging="420"/>
      </w:pPr>
      <w:rPr>
        <w:rFonts w:ascii="Wingdings" w:hAnsi="Wingdings" w:hint="default"/>
        <w:sz w:val="16"/>
        <w:szCs w:val="16"/>
      </w:rPr>
    </w:lvl>
  </w:abstractNum>
  <w:abstractNum w:abstractNumId="67" w15:restartNumberingAfterBreak="0">
    <w:nsid w:val="6A44704C"/>
    <w:multiLevelType w:val="hybridMultilevel"/>
    <w:tmpl w:val="915E289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8" w15:restartNumberingAfterBreak="0">
    <w:nsid w:val="6AD65F09"/>
    <w:multiLevelType w:val="hybridMultilevel"/>
    <w:tmpl w:val="2C562D0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710777FA"/>
    <w:multiLevelType w:val="hybridMultilevel"/>
    <w:tmpl w:val="EEC493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1731CE4"/>
    <w:multiLevelType w:val="hybridMultilevel"/>
    <w:tmpl w:val="0FA2FE7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1" w15:restartNumberingAfterBreak="0">
    <w:nsid w:val="74801A01"/>
    <w:multiLevelType w:val="multilevel"/>
    <w:tmpl w:val="82A4365E"/>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78AE08C1"/>
    <w:multiLevelType w:val="hybridMultilevel"/>
    <w:tmpl w:val="C0BC7D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3" w15:restartNumberingAfterBreak="0">
    <w:nsid w:val="79AA444C"/>
    <w:multiLevelType w:val="hybridMultilevel"/>
    <w:tmpl w:val="A560D45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4" w15:restartNumberingAfterBreak="0">
    <w:nsid w:val="7AEF014F"/>
    <w:multiLevelType w:val="hybridMultilevel"/>
    <w:tmpl w:val="148820E6"/>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B7762A8"/>
    <w:multiLevelType w:val="multilevel"/>
    <w:tmpl w:val="7B7762A8"/>
    <w:lvl w:ilvl="0">
      <w:start w:val="2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35373753">
    <w:abstractNumId w:val="10"/>
  </w:num>
  <w:num w:numId="2" w16cid:durableId="1813060685">
    <w:abstractNumId w:val="8"/>
  </w:num>
  <w:num w:numId="3" w16cid:durableId="26756944">
    <w:abstractNumId w:val="7"/>
  </w:num>
  <w:num w:numId="4" w16cid:durableId="436415084">
    <w:abstractNumId w:val="6"/>
  </w:num>
  <w:num w:numId="5" w16cid:durableId="2143375930">
    <w:abstractNumId w:val="5"/>
  </w:num>
  <w:num w:numId="6" w16cid:durableId="626938393">
    <w:abstractNumId w:val="9"/>
  </w:num>
  <w:num w:numId="7" w16cid:durableId="771046697">
    <w:abstractNumId w:val="4"/>
  </w:num>
  <w:num w:numId="8" w16cid:durableId="563221868">
    <w:abstractNumId w:val="3"/>
  </w:num>
  <w:num w:numId="9" w16cid:durableId="1463183628">
    <w:abstractNumId w:val="2"/>
  </w:num>
  <w:num w:numId="10" w16cid:durableId="1507138437">
    <w:abstractNumId w:val="1"/>
  </w:num>
  <w:num w:numId="11" w16cid:durableId="366033522">
    <w:abstractNumId w:val="36"/>
  </w:num>
  <w:num w:numId="12" w16cid:durableId="279188491">
    <w:abstractNumId w:val="66"/>
  </w:num>
  <w:num w:numId="13" w16cid:durableId="253366494">
    <w:abstractNumId w:val="19"/>
  </w:num>
  <w:num w:numId="14" w16cid:durableId="2076976602">
    <w:abstractNumId w:val="12"/>
  </w:num>
  <w:num w:numId="15" w16cid:durableId="1370033853">
    <w:abstractNumId w:val="51"/>
  </w:num>
  <w:num w:numId="16" w16cid:durableId="1708918807">
    <w:abstractNumId w:val="0"/>
  </w:num>
  <w:num w:numId="17" w16cid:durableId="372078616">
    <w:abstractNumId w:val="50"/>
  </w:num>
  <w:num w:numId="18" w16cid:durableId="1056510826">
    <w:abstractNumId w:val="75"/>
  </w:num>
  <w:num w:numId="19" w16cid:durableId="1237788765">
    <w:abstractNumId w:val="57"/>
  </w:num>
  <w:num w:numId="20" w16cid:durableId="572667408">
    <w:abstractNumId w:val="64"/>
  </w:num>
  <w:num w:numId="21" w16cid:durableId="295260375">
    <w:abstractNumId w:val="37"/>
  </w:num>
  <w:num w:numId="22" w16cid:durableId="216089588">
    <w:abstractNumId w:val="16"/>
  </w:num>
  <w:num w:numId="23" w16cid:durableId="1842162579">
    <w:abstractNumId w:val="38"/>
  </w:num>
  <w:num w:numId="24" w16cid:durableId="858157344">
    <w:abstractNumId w:val="14"/>
  </w:num>
  <w:num w:numId="25" w16cid:durableId="1616474842">
    <w:abstractNumId w:val="18"/>
  </w:num>
  <w:num w:numId="26" w16cid:durableId="986008897">
    <w:abstractNumId w:val="39"/>
  </w:num>
  <w:num w:numId="27" w16cid:durableId="1686712901">
    <w:abstractNumId w:val="40"/>
  </w:num>
  <w:num w:numId="28" w16cid:durableId="1573615124">
    <w:abstractNumId w:val="56"/>
  </w:num>
  <w:num w:numId="29" w16cid:durableId="1372262325">
    <w:abstractNumId w:val="54"/>
  </w:num>
  <w:num w:numId="30" w16cid:durableId="1330211753">
    <w:abstractNumId w:val="74"/>
  </w:num>
  <w:num w:numId="31" w16cid:durableId="506670785">
    <w:abstractNumId w:val="71"/>
  </w:num>
  <w:num w:numId="32" w16cid:durableId="1508984917">
    <w:abstractNumId w:val="34"/>
  </w:num>
  <w:num w:numId="33" w16cid:durableId="658457847">
    <w:abstractNumId w:val="72"/>
  </w:num>
  <w:num w:numId="34" w16cid:durableId="1503812256">
    <w:abstractNumId w:val="63"/>
  </w:num>
  <w:num w:numId="35" w16cid:durableId="585724368">
    <w:abstractNumId w:val="17"/>
  </w:num>
  <w:num w:numId="36" w16cid:durableId="2073699145">
    <w:abstractNumId w:val="65"/>
  </w:num>
  <w:num w:numId="37" w16cid:durableId="504366520">
    <w:abstractNumId w:val="25"/>
  </w:num>
  <w:num w:numId="38" w16cid:durableId="927034801">
    <w:abstractNumId w:val="60"/>
  </w:num>
  <w:num w:numId="39" w16cid:durableId="157427215">
    <w:abstractNumId w:val="23"/>
  </w:num>
  <w:num w:numId="40" w16cid:durableId="1855653864">
    <w:abstractNumId w:val="41"/>
  </w:num>
  <w:num w:numId="41" w16cid:durableId="318657632">
    <w:abstractNumId w:val="21"/>
  </w:num>
  <w:num w:numId="42" w16cid:durableId="533229429">
    <w:abstractNumId w:val="22"/>
  </w:num>
  <w:num w:numId="43" w16cid:durableId="1293485691">
    <w:abstractNumId w:val="28"/>
  </w:num>
  <w:num w:numId="44" w16cid:durableId="112403027">
    <w:abstractNumId w:val="70"/>
  </w:num>
  <w:num w:numId="45" w16cid:durableId="111901152">
    <w:abstractNumId w:val="62"/>
  </w:num>
  <w:num w:numId="46" w16cid:durableId="323819610">
    <w:abstractNumId w:val="47"/>
  </w:num>
  <w:num w:numId="47" w16cid:durableId="1090276241">
    <w:abstractNumId w:val="67"/>
  </w:num>
  <w:num w:numId="48" w16cid:durableId="114911782">
    <w:abstractNumId w:val="55"/>
  </w:num>
  <w:num w:numId="49" w16cid:durableId="870262152">
    <w:abstractNumId w:val="43"/>
  </w:num>
  <w:num w:numId="50" w16cid:durableId="2087796331">
    <w:abstractNumId w:val="48"/>
  </w:num>
  <w:num w:numId="51" w16cid:durableId="2076782854">
    <w:abstractNumId w:val="11"/>
  </w:num>
  <w:num w:numId="52" w16cid:durableId="1232689491">
    <w:abstractNumId w:val="15"/>
  </w:num>
  <w:num w:numId="53" w16cid:durableId="518350145">
    <w:abstractNumId w:val="49"/>
  </w:num>
  <w:num w:numId="54" w16cid:durableId="1269699395">
    <w:abstractNumId w:val="24"/>
  </w:num>
  <w:num w:numId="55" w16cid:durableId="1100833707">
    <w:abstractNumId w:val="52"/>
  </w:num>
  <w:num w:numId="56" w16cid:durableId="1858881140">
    <w:abstractNumId w:val="13"/>
  </w:num>
  <w:num w:numId="57" w16cid:durableId="839196426">
    <w:abstractNumId w:val="58"/>
  </w:num>
  <w:num w:numId="58" w16cid:durableId="788552484">
    <w:abstractNumId w:val="32"/>
  </w:num>
  <w:num w:numId="59" w16cid:durableId="443312645">
    <w:abstractNumId w:val="30"/>
  </w:num>
  <w:num w:numId="60" w16cid:durableId="2036999609">
    <w:abstractNumId w:val="59"/>
  </w:num>
  <w:num w:numId="61" w16cid:durableId="2011254115">
    <w:abstractNumId w:val="20"/>
  </w:num>
  <w:num w:numId="62" w16cid:durableId="653294632">
    <w:abstractNumId w:val="61"/>
  </w:num>
  <w:num w:numId="63" w16cid:durableId="2069723619">
    <w:abstractNumId w:val="42"/>
  </w:num>
  <w:num w:numId="64" w16cid:durableId="1889798330">
    <w:abstractNumId w:val="73"/>
  </w:num>
  <w:num w:numId="65" w16cid:durableId="2052538279">
    <w:abstractNumId w:val="33"/>
  </w:num>
  <w:num w:numId="66" w16cid:durableId="1374042470">
    <w:abstractNumId w:val="45"/>
  </w:num>
  <w:num w:numId="67" w16cid:durableId="1775394943">
    <w:abstractNumId w:val="26"/>
  </w:num>
  <w:num w:numId="68" w16cid:durableId="501697692">
    <w:abstractNumId w:val="46"/>
  </w:num>
  <w:num w:numId="69" w16cid:durableId="1584879857">
    <w:abstractNumId w:val="68"/>
  </w:num>
  <w:num w:numId="70" w16cid:durableId="1802844648">
    <w:abstractNumId w:val="29"/>
  </w:num>
  <w:num w:numId="71" w16cid:durableId="2121948007">
    <w:abstractNumId w:val="44"/>
  </w:num>
  <w:num w:numId="72" w16cid:durableId="1850951718">
    <w:abstractNumId w:val="27"/>
  </w:num>
  <w:num w:numId="73" w16cid:durableId="1046756880">
    <w:abstractNumId w:val="31"/>
  </w:num>
  <w:num w:numId="74" w16cid:durableId="167142908">
    <w:abstractNumId w:val="35"/>
  </w:num>
  <w:num w:numId="75" w16cid:durableId="1406145973">
    <w:abstractNumId w:val="53"/>
  </w:num>
  <w:num w:numId="76" w16cid:durableId="995302837">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E04"/>
    <w:rsid w:val="0001059B"/>
    <w:rsid w:val="000312CF"/>
    <w:rsid w:val="00036A6F"/>
    <w:rsid w:val="000451AC"/>
    <w:rsid w:val="00050635"/>
    <w:rsid w:val="00055342"/>
    <w:rsid w:val="00055D59"/>
    <w:rsid w:val="00063336"/>
    <w:rsid w:val="0006519E"/>
    <w:rsid w:val="00087682"/>
    <w:rsid w:val="000B207F"/>
    <w:rsid w:val="000E2B1E"/>
    <w:rsid w:val="000E7CE8"/>
    <w:rsid w:val="000F7EF0"/>
    <w:rsid w:val="0010723D"/>
    <w:rsid w:val="001169B9"/>
    <w:rsid w:val="0012750C"/>
    <w:rsid w:val="001651BA"/>
    <w:rsid w:val="00193000"/>
    <w:rsid w:val="00197F14"/>
    <w:rsid w:val="001B11AE"/>
    <w:rsid w:val="001B7E8E"/>
    <w:rsid w:val="001C2B7D"/>
    <w:rsid w:val="001F4719"/>
    <w:rsid w:val="00215F0D"/>
    <w:rsid w:val="00220C50"/>
    <w:rsid w:val="00256964"/>
    <w:rsid w:val="0026382E"/>
    <w:rsid w:val="00277040"/>
    <w:rsid w:val="00281CC2"/>
    <w:rsid w:val="0028677C"/>
    <w:rsid w:val="002B22A3"/>
    <w:rsid w:val="002C05CE"/>
    <w:rsid w:val="002C069C"/>
    <w:rsid w:val="002C432E"/>
    <w:rsid w:val="002E0C27"/>
    <w:rsid w:val="00300C05"/>
    <w:rsid w:val="0031182F"/>
    <w:rsid w:val="00320360"/>
    <w:rsid w:val="0032501C"/>
    <w:rsid w:val="003250A2"/>
    <w:rsid w:val="00331FA9"/>
    <w:rsid w:val="00355B81"/>
    <w:rsid w:val="003655B2"/>
    <w:rsid w:val="00372B96"/>
    <w:rsid w:val="00374D67"/>
    <w:rsid w:val="00381F91"/>
    <w:rsid w:val="003974E3"/>
    <w:rsid w:val="003A299C"/>
    <w:rsid w:val="003A2D59"/>
    <w:rsid w:val="003B0392"/>
    <w:rsid w:val="004232A8"/>
    <w:rsid w:val="004558EC"/>
    <w:rsid w:val="00455F6C"/>
    <w:rsid w:val="0046572A"/>
    <w:rsid w:val="00485717"/>
    <w:rsid w:val="004C13AC"/>
    <w:rsid w:val="004D36DB"/>
    <w:rsid w:val="004F2AD9"/>
    <w:rsid w:val="005207C2"/>
    <w:rsid w:val="00533B6A"/>
    <w:rsid w:val="00537912"/>
    <w:rsid w:val="00545DC6"/>
    <w:rsid w:val="005645BC"/>
    <w:rsid w:val="00584E60"/>
    <w:rsid w:val="0059385D"/>
    <w:rsid w:val="00594BE7"/>
    <w:rsid w:val="005A0C8B"/>
    <w:rsid w:val="005A4AF4"/>
    <w:rsid w:val="005B490D"/>
    <w:rsid w:val="005C567A"/>
    <w:rsid w:val="005D326B"/>
    <w:rsid w:val="005E0B46"/>
    <w:rsid w:val="00623A20"/>
    <w:rsid w:val="00630F3C"/>
    <w:rsid w:val="00647648"/>
    <w:rsid w:val="00647FDC"/>
    <w:rsid w:val="00665B5F"/>
    <w:rsid w:val="006948CA"/>
    <w:rsid w:val="00696040"/>
    <w:rsid w:val="006C142F"/>
    <w:rsid w:val="006C2128"/>
    <w:rsid w:val="006C3433"/>
    <w:rsid w:val="006D5821"/>
    <w:rsid w:val="00706CC0"/>
    <w:rsid w:val="00712D8E"/>
    <w:rsid w:val="00720207"/>
    <w:rsid w:val="007212C9"/>
    <w:rsid w:val="00721698"/>
    <w:rsid w:val="00721B45"/>
    <w:rsid w:val="00773AC8"/>
    <w:rsid w:val="00774D48"/>
    <w:rsid w:val="007821F2"/>
    <w:rsid w:val="00792CAF"/>
    <w:rsid w:val="007C0087"/>
    <w:rsid w:val="007C0BC8"/>
    <w:rsid w:val="007E5147"/>
    <w:rsid w:val="00800C78"/>
    <w:rsid w:val="00823677"/>
    <w:rsid w:val="00855501"/>
    <w:rsid w:val="00856DAF"/>
    <w:rsid w:val="008627C2"/>
    <w:rsid w:val="008A17E8"/>
    <w:rsid w:val="008A327E"/>
    <w:rsid w:val="008B0D41"/>
    <w:rsid w:val="008B6231"/>
    <w:rsid w:val="008B673F"/>
    <w:rsid w:val="008C542F"/>
    <w:rsid w:val="008C6B22"/>
    <w:rsid w:val="008E2B10"/>
    <w:rsid w:val="008E42A6"/>
    <w:rsid w:val="009113AD"/>
    <w:rsid w:val="00920F8A"/>
    <w:rsid w:val="0095320B"/>
    <w:rsid w:val="009702BA"/>
    <w:rsid w:val="00981A19"/>
    <w:rsid w:val="009B6783"/>
    <w:rsid w:val="009D3621"/>
    <w:rsid w:val="009F1CC9"/>
    <w:rsid w:val="00A01091"/>
    <w:rsid w:val="00A528D8"/>
    <w:rsid w:val="00A56ADD"/>
    <w:rsid w:val="00A6068E"/>
    <w:rsid w:val="00AA0B52"/>
    <w:rsid w:val="00AA7B70"/>
    <w:rsid w:val="00AB725E"/>
    <w:rsid w:val="00AD68E7"/>
    <w:rsid w:val="00AF621C"/>
    <w:rsid w:val="00B149E0"/>
    <w:rsid w:val="00B15870"/>
    <w:rsid w:val="00B362B1"/>
    <w:rsid w:val="00B96A77"/>
    <w:rsid w:val="00BB64B4"/>
    <w:rsid w:val="00BB732C"/>
    <w:rsid w:val="00BF739A"/>
    <w:rsid w:val="00C13293"/>
    <w:rsid w:val="00C40117"/>
    <w:rsid w:val="00C533EC"/>
    <w:rsid w:val="00C57639"/>
    <w:rsid w:val="00C6413D"/>
    <w:rsid w:val="00C7554E"/>
    <w:rsid w:val="00C8565C"/>
    <w:rsid w:val="00C96667"/>
    <w:rsid w:val="00C969B2"/>
    <w:rsid w:val="00CA2419"/>
    <w:rsid w:val="00CB3691"/>
    <w:rsid w:val="00CD2C31"/>
    <w:rsid w:val="00CE2A5F"/>
    <w:rsid w:val="00D0421E"/>
    <w:rsid w:val="00D14391"/>
    <w:rsid w:val="00D27B67"/>
    <w:rsid w:val="00D43BDC"/>
    <w:rsid w:val="00D553D8"/>
    <w:rsid w:val="00D80C48"/>
    <w:rsid w:val="00D872DB"/>
    <w:rsid w:val="00DB5E1D"/>
    <w:rsid w:val="00DC0DCD"/>
    <w:rsid w:val="00DE04D8"/>
    <w:rsid w:val="00E04A5D"/>
    <w:rsid w:val="00E3179B"/>
    <w:rsid w:val="00E36F8D"/>
    <w:rsid w:val="00E4132E"/>
    <w:rsid w:val="00E42E04"/>
    <w:rsid w:val="00E469EF"/>
    <w:rsid w:val="00E5274A"/>
    <w:rsid w:val="00E52AA9"/>
    <w:rsid w:val="00E9613B"/>
    <w:rsid w:val="00EA5D4C"/>
    <w:rsid w:val="00EC7B73"/>
    <w:rsid w:val="00ED2A10"/>
    <w:rsid w:val="00ED4D2D"/>
    <w:rsid w:val="00ED69E0"/>
    <w:rsid w:val="00F005F5"/>
    <w:rsid w:val="00F107E2"/>
    <w:rsid w:val="00F14641"/>
    <w:rsid w:val="00F17CA1"/>
    <w:rsid w:val="00F36D29"/>
    <w:rsid w:val="00F54F53"/>
    <w:rsid w:val="00F552CA"/>
    <w:rsid w:val="00F71AE0"/>
    <w:rsid w:val="00F73BF8"/>
    <w:rsid w:val="00F94B24"/>
    <w:rsid w:val="00FA34FA"/>
    <w:rsid w:val="00FC3884"/>
    <w:rsid w:val="00FD72AA"/>
    <w:rsid w:val="00FE40FB"/>
    <w:rsid w:val="00FF2513"/>
    <w:rsid w:val="00FF6FA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98623"/>
  <w15:chartTrackingRefBased/>
  <w15:docId w15:val="{A68C8AAD-19EC-4E74-8FF4-48FA02073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0"/>
    <w:lsdException w:name="toc 2" w:semiHidden="1" w:uiPriority="39" w:unhideWhenUsed="1"/>
    <w:lsdException w:name="toc 3" w:semiHidden="1" w:uiPriority="39" w:unhideWhenUsed="1" w:qFormat="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0"/>
    <w:lsdException w:name="Body Text" w:semiHidden="1" w:unhideWhenUsed="1"/>
    <w:lsdException w:name="Body Text Indent" w:semiHidden="1" w:unhideWhenUsed="1" w:qFormat="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qFormat="0"/>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99" w:unhideWhenUsed="1" w:qFormat="0"/>
    <w:lsdException w:name="HTML Bottom of Form" w:semiHidden="1" w:uiPriority="99" w:unhideWhenUsed="1" w:qFormat="0"/>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0"/>
    <w:lsdException w:name="annotation subject"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qFormat="0"/>
    <w:lsdException w:name="Placeholder Text" w:semiHidden="1" w:uiPriority="99" w:qFormat="0"/>
    <w:lsdException w:name="No Spacing" w:uiPriority="1"/>
    <w:lsdException w:name="Light Shading" w:uiPriority="60" w:qFormat="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0"/>
    <w:lsdException w:name="Medium Grid 2" w:uiPriority="68"/>
    <w:lsdException w:name="Medium Grid 3" w:uiPriority="69" w:qFormat="0"/>
    <w:lsdException w:name="Dark List" w:uiPriority="70"/>
    <w:lsdException w:name="Colorful Shading" w:uiPriority="71" w:qFormat="0"/>
    <w:lsdException w:name="Colorful List" w:uiPriority="72"/>
    <w:lsdException w:name="Colorful Grid" w:uiPriority="73" w:qFormat="0"/>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0"/>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0"/>
    <w:lsdException w:name="Colorful Shading Accent 2" w:uiPriority="71"/>
    <w:lsdException w:name="Colorful List Accent 2" w:uiPriority="72"/>
    <w:lsdException w:name="Colorful Grid Accent 2" w:uiPriority="73" w:qFormat="0"/>
    <w:lsdException w:name="Light Shading Accent 3" w:uiPriority="60"/>
    <w:lsdException w:name="Light List Accent 3" w:uiPriority="61" w:qFormat="0"/>
    <w:lsdException w:name="Light Grid Accent 3" w:uiPriority="62"/>
    <w:lsdException w:name="Medium Shading 1 Accent 3" w:uiPriority="63"/>
    <w:lsdException w:name="Medium Shading 2 Accent 3" w:uiPriority="64" w:qFormat="0"/>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0"/>
    <w:lsdException w:name="Colorful Shading Accent 3" w:uiPriority="71" w:qFormat="0"/>
    <w:lsdException w:name="Colorful List Accent 3" w:uiPriority="72" w:qFormat="0"/>
    <w:lsdException w:name="Colorful Grid Accent 3" w:uiPriority="73" w:qFormat="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0"/>
    <w:lsdException w:name="Dark List Accent 4" w:uiPriority="70" w:qFormat="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0"/>
    <w:lsdException w:name="Medium List 2 Accent 5" w:uiPriority="66"/>
    <w:lsdException w:name="Medium Grid 1 Accent 5" w:uiPriority="67" w:qFormat="0"/>
    <w:lsdException w:name="Medium Grid 2 Accent 5" w:uiPriority="68"/>
    <w:lsdException w:name="Medium Grid 3 Accent 5" w:uiPriority="69"/>
    <w:lsdException w:name="Dark List Accent 5" w:uiPriority="70"/>
    <w:lsdException w:name="Colorful Shading Accent 5" w:uiPriority="71" w:qFormat="0"/>
    <w:lsdException w:name="Colorful List Accent 5" w:uiPriority="72" w:qFormat="0"/>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Binhthng">
    <w:name w:val="Normal"/>
    <w:qFormat/>
    <w:rsid w:val="00256964"/>
    <w:pPr>
      <w:spacing w:after="0" w:line="240" w:lineRule="auto"/>
    </w:pPr>
    <w:rPr>
      <w:rFonts w:ascii="Times New Roman" w:eastAsia="Times New Roman" w:hAnsi="Times New Roman" w:cs="Times New Roman"/>
      <w:kern w:val="0"/>
      <w:sz w:val="24"/>
      <w:szCs w:val="24"/>
      <w:lang w:val="en-US"/>
      <w14:ligatures w14:val="none"/>
    </w:rPr>
  </w:style>
  <w:style w:type="paragraph" w:styleId="u1">
    <w:name w:val="heading 1"/>
    <w:basedOn w:val="Binhthng"/>
    <w:next w:val="Binhthng"/>
    <w:link w:val="u1Char"/>
    <w:qFormat/>
    <w:rsid w:val="00E42E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semiHidden/>
    <w:unhideWhenUsed/>
    <w:qFormat/>
    <w:rsid w:val="00E42E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semiHidden/>
    <w:unhideWhenUsed/>
    <w:qFormat/>
    <w:rsid w:val="00E42E0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semiHidden/>
    <w:unhideWhenUsed/>
    <w:qFormat/>
    <w:rsid w:val="00E42E0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semiHidden/>
    <w:unhideWhenUsed/>
    <w:qFormat/>
    <w:rsid w:val="00E42E0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semiHidden/>
    <w:unhideWhenUsed/>
    <w:qFormat/>
    <w:rsid w:val="00E42E04"/>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semiHidden/>
    <w:unhideWhenUsed/>
    <w:qFormat/>
    <w:rsid w:val="00E42E04"/>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semiHidden/>
    <w:unhideWhenUsed/>
    <w:qFormat/>
    <w:rsid w:val="00E42E04"/>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semiHidden/>
    <w:unhideWhenUsed/>
    <w:qFormat/>
    <w:rsid w:val="00E42E04"/>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42E0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E42E0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E42E0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E42E0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E42E0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E42E0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42E0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42E0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42E04"/>
    <w:rPr>
      <w:rFonts w:eastAsiaTheme="majorEastAsia" w:cstheme="majorBidi"/>
      <w:color w:val="272727" w:themeColor="text1" w:themeTint="D8"/>
    </w:rPr>
  </w:style>
  <w:style w:type="paragraph" w:styleId="Tiu">
    <w:name w:val="Title"/>
    <w:basedOn w:val="Binhthng"/>
    <w:next w:val="Binhthng"/>
    <w:link w:val="TiuChar"/>
    <w:qFormat/>
    <w:rsid w:val="00E42E04"/>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42E0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qFormat/>
    <w:rsid w:val="00E42E0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42E0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42E0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42E04"/>
    <w:rPr>
      <w:i/>
      <w:iCs/>
      <w:color w:val="404040" w:themeColor="text1" w:themeTint="BF"/>
    </w:rPr>
  </w:style>
  <w:style w:type="paragraph" w:styleId="oancuaDanhsach">
    <w:name w:val="List Paragraph"/>
    <w:basedOn w:val="Binhthng"/>
    <w:uiPriority w:val="34"/>
    <w:qFormat/>
    <w:rsid w:val="00E42E04"/>
    <w:pPr>
      <w:ind w:left="720"/>
      <w:contextualSpacing/>
    </w:pPr>
  </w:style>
  <w:style w:type="character" w:styleId="NhnmnhThm">
    <w:name w:val="Intense Emphasis"/>
    <w:basedOn w:val="Phngmcinhcuaoanvn"/>
    <w:uiPriority w:val="21"/>
    <w:qFormat/>
    <w:rsid w:val="00E42E04"/>
    <w:rPr>
      <w:i/>
      <w:iCs/>
      <w:color w:val="2F5496" w:themeColor="accent1" w:themeShade="BF"/>
    </w:rPr>
  </w:style>
  <w:style w:type="paragraph" w:styleId="Nhaykepm">
    <w:name w:val="Intense Quote"/>
    <w:basedOn w:val="Binhthng"/>
    <w:next w:val="Binhthng"/>
    <w:link w:val="NhaykepmChar"/>
    <w:uiPriority w:val="30"/>
    <w:qFormat/>
    <w:rsid w:val="00E42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E42E04"/>
    <w:rPr>
      <w:i/>
      <w:iCs/>
      <w:color w:val="2F5496" w:themeColor="accent1" w:themeShade="BF"/>
    </w:rPr>
  </w:style>
  <w:style w:type="character" w:styleId="ThamchiuNhnmnh">
    <w:name w:val="Intense Reference"/>
    <w:basedOn w:val="Phngmcinhcuaoanvn"/>
    <w:uiPriority w:val="32"/>
    <w:qFormat/>
    <w:rsid w:val="00E42E04"/>
    <w:rPr>
      <w:b/>
      <w:bCs/>
      <w:smallCaps/>
      <w:color w:val="2F5496" w:themeColor="accent1" w:themeShade="BF"/>
      <w:spacing w:val="5"/>
    </w:rPr>
  </w:style>
  <w:style w:type="paragraph" w:styleId="Bongchuthich">
    <w:name w:val="Balloon Text"/>
    <w:basedOn w:val="Binhthng"/>
    <w:link w:val="BongchuthichChar"/>
    <w:autoRedefine/>
    <w:qFormat/>
    <w:rsid w:val="00256964"/>
    <w:rPr>
      <w:sz w:val="16"/>
      <w:szCs w:val="16"/>
    </w:rPr>
  </w:style>
  <w:style w:type="character" w:customStyle="1" w:styleId="BongchuthichChar">
    <w:name w:val="Bóng chú thích Char"/>
    <w:basedOn w:val="Phngmcinhcuaoanvn"/>
    <w:link w:val="Bongchuthich"/>
    <w:rsid w:val="00256964"/>
    <w:rPr>
      <w:rFonts w:ascii="Times New Roman" w:eastAsia="Times New Roman" w:hAnsi="Times New Roman" w:cs="Times New Roman"/>
      <w:kern w:val="0"/>
      <w:sz w:val="16"/>
      <w:szCs w:val="16"/>
      <w:lang w:val="en-US"/>
      <w14:ligatures w14:val="none"/>
    </w:rPr>
  </w:style>
  <w:style w:type="paragraph" w:styleId="Khivnban">
    <w:name w:val="Block Text"/>
    <w:basedOn w:val="Binhthng"/>
    <w:autoRedefine/>
    <w:qFormat/>
    <w:rsid w:val="00256964"/>
    <w:pPr>
      <w:spacing w:after="120"/>
      <w:ind w:leftChars="700" w:left="1440" w:rightChars="700" w:right="1440"/>
    </w:pPr>
  </w:style>
  <w:style w:type="paragraph" w:styleId="ThnVnban">
    <w:name w:val="Body Text"/>
    <w:basedOn w:val="Binhthng"/>
    <w:link w:val="ThnVnbanChar"/>
    <w:qFormat/>
    <w:rsid w:val="00256964"/>
    <w:pPr>
      <w:spacing w:after="120"/>
    </w:pPr>
  </w:style>
  <w:style w:type="character" w:customStyle="1" w:styleId="ThnVnbanChar">
    <w:name w:val="Thân Văn bản Char"/>
    <w:basedOn w:val="Phngmcinhcuaoanvn"/>
    <w:link w:val="ThnVnban"/>
    <w:rsid w:val="00256964"/>
    <w:rPr>
      <w:rFonts w:ascii="Times New Roman" w:eastAsia="Times New Roman" w:hAnsi="Times New Roman" w:cs="Times New Roman"/>
      <w:kern w:val="0"/>
      <w:sz w:val="24"/>
      <w:szCs w:val="24"/>
      <w:lang w:val="en-US"/>
      <w14:ligatures w14:val="none"/>
    </w:rPr>
  </w:style>
  <w:style w:type="paragraph" w:styleId="Thnvnban2">
    <w:name w:val="Body Text 2"/>
    <w:basedOn w:val="Binhthng"/>
    <w:link w:val="Thnvnban2Char"/>
    <w:qFormat/>
    <w:rsid w:val="00256964"/>
    <w:pPr>
      <w:spacing w:after="120" w:line="480" w:lineRule="auto"/>
    </w:pPr>
  </w:style>
  <w:style w:type="character" w:customStyle="1" w:styleId="Thnvnban2Char">
    <w:name w:val="Thân văn bản 2 Char"/>
    <w:basedOn w:val="Phngmcinhcuaoanvn"/>
    <w:link w:val="Thnvnban2"/>
    <w:rsid w:val="00256964"/>
    <w:rPr>
      <w:rFonts w:ascii="Times New Roman" w:eastAsia="Times New Roman" w:hAnsi="Times New Roman" w:cs="Times New Roman"/>
      <w:kern w:val="0"/>
      <w:sz w:val="24"/>
      <w:szCs w:val="24"/>
      <w:lang w:val="en-US"/>
      <w14:ligatures w14:val="none"/>
    </w:rPr>
  </w:style>
  <w:style w:type="paragraph" w:styleId="Thnvnban3">
    <w:name w:val="Body Text 3"/>
    <w:basedOn w:val="Binhthng"/>
    <w:link w:val="Thnvnban3Char"/>
    <w:qFormat/>
    <w:rsid w:val="00256964"/>
    <w:pPr>
      <w:spacing w:after="120"/>
    </w:pPr>
    <w:rPr>
      <w:sz w:val="16"/>
      <w:szCs w:val="16"/>
    </w:rPr>
  </w:style>
  <w:style w:type="character" w:customStyle="1" w:styleId="Thnvnban3Char">
    <w:name w:val="Thân văn bản 3 Char"/>
    <w:basedOn w:val="Phngmcinhcuaoanvn"/>
    <w:link w:val="Thnvnban3"/>
    <w:rsid w:val="00256964"/>
    <w:rPr>
      <w:rFonts w:ascii="Times New Roman" w:eastAsia="Times New Roman" w:hAnsi="Times New Roman" w:cs="Times New Roman"/>
      <w:kern w:val="0"/>
      <w:sz w:val="16"/>
      <w:szCs w:val="16"/>
      <w:lang w:val="en-US"/>
      <w14:ligatures w14:val="none"/>
    </w:rPr>
  </w:style>
  <w:style w:type="paragraph" w:styleId="ThnvnbanThutlDongu">
    <w:name w:val="Body Text First Indent"/>
    <w:basedOn w:val="ThnVnban"/>
    <w:link w:val="ThnvnbanThutlDonguChar"/>
    <w:autoRedefine/>
    <w:qFormat/>
    <w:rsid w:val="00256964"/>
    <w:pPr>
      <w:ind w:firstLineChars="100" w:firstLine="420"/>
    </w:pPr>
  </w:style>
  <w:style w:type="character" w:customStyle="1" w:styleId="ThnvnbanThutlDonguChar">
    <w:name w:val="Thân văn bản Thụt lề Dòng đầu Char"/>
    <w:basedOn w:val="ThnVnbanChar"/>
    <w:link w:val="ThnvnbanThutlDongu"/>
    <w:rsid w:val="00256964"/>
    <w:rPr>
      <w:rFonts w:ascii="Times New Roman" w:eastAsia="Times New Roman" w:hAnsi="Times New Roman" w:cs="Times New Roman"/>
      <w:kern w:val="0"/>
      <w:sz w:val="24"/>
      <w:szCs w:val="24"/>
      <w:lang w:val="en-US"/>
      <w14:ligatures w14:val="none"/>
    </w:rPr>
  </w:style>
  <w:style w:type="paragraph" w:styleId="ThutlThnVnban">
    <w:name w:val="Body Text Indent"/>
    <w:basedOn w:val="Binhthng"/>
    <w:link w:val="ThutlThnVnbanChar"/>
    <w:autoRedefine/>
    <w:rsid w:val="00256964"/>
    <w:pPr>
      <w:spacing w:after="120"/>
      <w:ind w:leftChars="200" w:left="420"/>
    </w:pPr>
  </w:style>
  <w:style w:type="character" w:customStyle="1" w:styleId="ThutlThnVnbanChar">
    <w:name w:val="Thụt lề Thân Văn bản Char"/>
    <w:basedOn w:val="Phngmcinhcuaoanvn"/>
    <w:link w:val="ThutlThnVnban"/>
    <w:rsid w:val="00256964"/>
    <w:rPr>
      <w:rFonts w:ascii="Times New Roman" w:eastAsia="Times New Roman" w:hAnsi="Times New Roman" w:cs="Times New Roman"/>
      <w:kern w:val="0"/>
      <w:sz w:val="24"/>
      <w:szCs w:val="24"/>
      <w:lang w:val="en-US"/>
      <w14:ligatures w14:val="none"/>
    </w:rPr>
  </w:style>
  <w:style w:type="paragraph" w:styleId="ThnvnbanThutlDongu2">
    <w:name w:val="Body Text First Indent 2"/>
    <w:basedOn w:val="ThutlThnVnban"/>
    <w:link w:val="ThnvnbanThutlDongu2Char"/>
    <w:autoRedefine/>
    <w:rsid w:val="00256964"/>
    <w:pPr>
      <w:ind w:firstLineChars="200" w:firstLine="420"/>
    </w:pPr>
  </w:style>
  <w:style w:type="character" w:customStyle="1" w:styleId="ThnvnbanThutlDongu2Char">
    <w:name w:val="Thân văn bản Thụt lề Dòng đầu 2 Char"/>
    <w:basedOn w:val="ThutlThnVnbanChar"/>
    <w:link w:val="ThnvnbanThutlDongu2"/>
    <w:rsid w:val="00256964"/>
    <w:rPr>
      <w:rFonts w:ascii="Times New Roman" w:eastAsia="Times New Roman" w:hAnsi="Times New Roman" w:cs="Times New Roman"/>
      <w:kern w:val="0"/>
      <w:sz w:val="24"/>
      <w:szCs w:val="24"/>
      <w:lang w:val="en-US"/>
      <w14:ligatures w14:val="none"/>
    </w:rPr>
  </w:style>
  <w:style w:type="paragraph" w:styleId="ThnvnbanThutl2">
    <w:name w:val="Body Text Indent 2"/>
    <w:basedOn w:val="Binhthng"/>
    <w:link w:val="ThnvnbanThutl2Char"/>
    <w:autoRedefine/>
    <w:qFormat/>
    <w:rsid w:val="00256964"/>
    <w:pPr>
      <w:spacing w:after="120" w:line="480" w:lineRule="auto"/>
      <w:ind w:leftChars="200" w:left="420"/>
    </w:pPr>
  </w:style>
  <w:style w:type="character" w:customStyle="1" w:styleId="ThnvnbanThutl2Char">
    <w:name w:val="Thân văn bản Thụt lề 2 Char"/>
    <w:basedOn w:val="Phngmcinhcuaoanvn"/>
    <w:link w:val="ThnvnbanThutl2"/>
    <w:rsid w:val="00256964"/>
    <w:rPr>
      <w:rFonts w:ascii="Times New Roman" w:eastAsia="Times New Roman" w:hAnsi="Times New Roman" w:cs="Times New Roman"/>
      <w:kern w:val="0"/>
      <w:sz w:val="24"/>
      <w:szCs w:val="24"/>
      <w:lang w:val="en-US"/>
      <w14:ligatures w14:val="none"/>
    </w:rPr>
  </w:style>
  <w:style w:type="paragraph" w:styleId="ThnvnbanThutl3">
    <w:name w:val="Body Text Indent 3"/>
    <w:basedOn w:val="Binhthng"/>
    <w:link w:val="ThnvnbanThutl3Char"/>
    <w:qFormat/>
    <w:rsid w:val="00256964"/>
    <w:pPr>
      <w:spacing w:after="120"/>
      <w:ind w:leftChars="200" w:left="420"/>
    </w:pPr>
    <w:rPr>
      <w:sz w:val="16"/>
      <w:szCs w:val="16"/>
    </w:rPr>
  </w:style>
  <w:style w:type="character" w:customStyle="1" w:styleId="ThnvnbanThutl3Char">
    <w:name w:val="Thân văn bản Thụt lề 3 Char"/>
    <w:basedOn w:val="Phngmcinhcuaoanvn"/>
    <w:link w:val="ThnvnbanThutl3"/>
    <w:rsid w:val="00256964"/>
    <w:rPr>
      <w:rFonts w:ascii="Times New Roman" w:eastAsia="Times New Roman" w:hAnsi="Times New Roman" w:cs="Times New Roman"/>
      <w:kern w:val="0"/>
      <w:sz w:val="16"/>
      <w:szCs w:val="16"/>
      <w:lang w:val="en-US"/>
      <w14:ligatures w14:val="none"/>
    </w:rPr>
  </w:style>
  <w:style w:type="paragraph" w:styleId="Chuthich">
    <w:name w:val="caption"/>
    <w:basedOn w:val="Binhthng"/>
    <w:next w:val="Binhthng"/>
    <w:autoRedefine/>
    <w:unhideWhenUsed/>
    <w:qFormat/>
    <w:rsid w:val="00256964"/>
    <w:pPr>
      <w:jc w:val="center"/>
    </w:pPr>
    <w:rPr>
      <w:rFonts w:ascii="Arial" w:eastAsia="SimHei" w:hAnsi="Arial" w:cs="Arial"/>
      <w:sz w:val="20"/>
    </w:rPr>
  </w:style>
  <w:style w:type="paragraph" w:styleId="ong">
    <w:name w:val="Closing"/>
    <w:basedOn w:val="Binhthng"/>
    <w:link w:val="ongChar"/>
    <w:qFormat/>
    <w:rsid w:val="00256964"/>
    <w:pPr>
      <w:ind w:leftChars="2100" w:left="100"/>
    </w:pPr>
  </w:style>
  <w:style w:type="character" w:customStyle="1" w:styleId="ongChar">
    <w:name w:val="Đóng Char"/>
    <w:basedOn w:val="Phngmcinhcuaoanvn"/>
    <w:link w:val="ong"/>
    <w:rsid w:val="00256964"/>
    <w:rPr>
      <w:rFonts w:ascii="Times New Roman" w:eastAsia="Times New Roman" w:hAnsi="Times New Roman" w:cs="Times New Roman"/>
      <w:kern w:val="0"/>
      <w:sz w:val="24"/>
      <w:szCs w:val="24"/>
      <w:lang w:val="en-US"/>
      <w14:ligatures w14:val="none"/>
    </w:rPr>
  </w:style>
  <w:style w:type="character" w:styleId="ThamchiuChuthich">
    <w:name w:val="annotation reference"/>
    <w:basedOn w:val="Phngmcinhcuaoanvn"/>
    <w:qFormat/>
    <w:rsid w:val="00256964"/>
    <w:rPr>
      <w:sz w:val="21"/>
      <w:szCs w:val="21"/>
    </w:rPr>
  </w:style>
  <w:style w:type="paragraph" w:styleId="VnbanChuthich">
    <w:name w:val="annotation text"/>
    <w:basedOn w:val="Binhthng"/>
    <w:link w:val="VnbanChuthichChar"/>
    <w:autoRedefine/>
    <w:qFormat/>
    <w:rsid w:val="00256964"/>
  </w:style>
  <w:style w:type="character" w:customStyle="1" w:styleId="VnbanChuthichChar">
    <w:name w:val="Văn bản Chú thích Char"/>
    <w:basedOn w:val="Phngmcinhcuaoanvn"/>
    <w:link w:val="VnbanChuthich"/>
    <w:rsid w:val="00256964"/>
    <w:rPr>
      <w:rFonts w:ascii="Times New Roman" w:eastAsia="Times New Roman" w:hAnsi="Times New Roman" w:cs="Times New Roman"/>
      <w:kern w:val="0"/>
      <w:sz w:val="24"/>
      <w:szCs w:val="24"/>
      <w:lang w:val="en-US"/>
      <w14:ligatures w14:val="none"/>
    </w:rPr>
  </w:style>
  <w:style w:type="paragraph" w:styleId="ChuChuthich">
    <w:name w:val="annotation subject"/>
    <w:basedOn w:val="VnbanChuthich"/>
    <w:next w:val="VnbanChuthich"/>
    <w:link w:val="ChuChuthichChar"/>
    <w:qFormat/>
    <w:rsid w:val="00256964"/>
    <w:rPr>
      <w:b/>
      <w:bCs/>
    </w:rPr>
  </w:style>
  <w:style w:type="character" w:customStyle="1" w:styleId="ChuChuthichChar">
    <w:name w:val="Chủ đề Chú thích Char"/>
    <w:basedOn w:val="VnbanChuthichChar"/>
    <w:link w:val="ChuChuthich"/>
    <w:rsid w:val="00256964"/>
    <w:rPr>
      <w:rFonts w:ascii="Times New Roman" w:eastAsia="Times New Roman" w:hAnsi="Times New Roman" w:cs="Times New Roman"/>
      <w:b/>
      <w:bCs/>
      <w:kern w:val="0"/>
      <w:sz w:val="24"/>
      <w:szCs w:val="24"/>
      <w:lang w:val="en-US"/>
      <w14:ligatures w14:val="none"/>
    </w:rPr>
  </w:style>
  <w:style w:type="paragraph" w:styleId="Ngaythang">
    <w:name w:val="Date"/>
    <w:basedOn w:val="Binhthng"/>
    <w:next w:val="Binhthng"/>
    <w:link w:val="NgaythangChar"/>
    <w:qFormat/>
    <w:rsid w:val="00256964"/>
    <w:pPr>
      <w:ind w:leftChars="2500" w:left="100"/>
    </w:pPr>
  </w:style>
  <w:style w:type="character" w:customStyle="1" w:styleId="NgaythangChar">
    <w:name w:val="Ngày tháng Char"/>
    <w:basedOn w:val="Phngmcinhcuaoanvn"/>
    <w:link w:val="Ngaythang"/>
    <w:rsid w:val="00256964"/>
    <w:rPr>
      <w:rFonts w:ascii="Times New Roman" w:eastAsia="Times New Roman" w:hAnsi="Times New Roman" w:cs="Times New Roman"/>
      <w:kern w:val="0"/>
      <w:sz w:val="24"/>
      <w:szCs w:val="24"/>
      <w:lang w:val="en-US"/>
      <w14:ligatures w14:val="none"/>
    </w:rPr>
  </w:style>
  <w:style w:type="paragraph" w:styleId="Bantailiu">
    <w:name w:val="Document Map"/>
    <w:basedOn w:val="Binhthng"/>
    <w:link w:val="BantailiuChar"/>
    <w:autoRedefine/>
    <w:qFormat/>
    <w:rsid w:val="00256964"/>
    <w:pPr>
      <w:shd w:val="clear" w:color="auto" w:fill="000080"/>
    </w:pPr>
  </w:style>
  <w:style w:type="character" w:customStyle="1" w:styleId="BantailiuChar">
    <w:name w:val="Bản đồ tài liệu Char"/>
    <w:basedOn w:val="Phngmcinhcuaoanvn"/>
    <w:link w:val="Bantailiu"/>
    <w:rsid w:val="00256964"/>
    <w:rPr>
      <w:rFonts w:ascii="Times New Roman" w:eastAsia="Times New Roman" w:hAnsi="Times New Roman" w:cs="Times New Roman"/>
      <w:kern w:val="0"/>
      <w:sz w:val="24"/>
      <w:szCs w:val="24"/>
      <w:shd w:val="clear" w:color="auto" w:fill="000080"/>
      <w:lang w:val="en-US"/>
      <w14:ligatures w14:val="none"/>
    </w:rPr>
  </w:style>
  <w:style w:type="paragraph" w:styleId="ChkyEmail">
    <w:name w:val="E-mail Signature"/>
    <w:basedOn w:val="Binhthng"/>
    <w:link w:val="ChkyEmailChar"/>
    <w:qFormat/>
    <w:rsid w:val="00256964"/>
  </w:style>
  <w:style w:type="character" w:customStyle="1" w:styleId="ChkyEmailChar">
    <w:name w:val="Chữ ký Email Char"/>
    <w:basedOn w:val="Phngmcinhcuaoanvn"/>
    <w:link w:val="ChkyEmail"/>
    <w:rsid w:val="00256964"/>
    <w:rPr>
      <w:rFonts w:ascii="Times New Roman" w:eastAsia="Times New Roman" w:hAnsi="Times New Roman" w:cs="Times New Roman"/>
      <w:kern w:val="0"/>
      <w:sz w:val="24"/>
      <w:szCs w:val="24"/>
      <w:lang w:val="en-US"/>
      <w14:ligatures w14:val="none"/>
    </w:rPr>
  </w:style>
  <w:style w:type="character" w:styleId="Nhnmanh">
    <w:name w:val="Emphasis"/>
    <w:basedOn w:val="Phngmcinhcuaoanvn"/>
    <w:uiPriority w:val="20"/>
    <w:qFormat/>
    <w:rsid w:val="00256964"/>
    <w:rPr>
      <w:i/>
      <w:iCs/>
    </w:rPr>
  </w:style>
  <w:style w:type="character" w:styleId="ThamchiuChuthichcui">
    <w:name w:val="endnote reference"/>
    <w:basedOn w:val="Phngmcinhcuaoanvn"/>
    <w:qFormat/>
    <w:rsid w:val="00256964"/>
    <w:rPr>
      <w:vertAlign w:val="superscript"/>
    </w:rPr>
  </w:style>
  <w:style w:type="paragraph" w:styleId="VnbanChuthichcui">
    <w:name w:val="endnote text"/>
    <w:basedOn w:val="Binhthng"/>
    <w:link w:val="VnbanChuthichcuiChar"/>
    <w:qFormat/>
    <w:rsid w:val="00256964"/>
    <w:pPr>
      <w:snapToGrid w:val="0"/>
    </w:pPr>
  </w:style>
  <w:style w:type="character" w:customStyle="1" w:styleId="VnbanChuthichcuiChar">
    <w:name w:val="Văn bản Chú thích cuối Char"/>
    <w:basedOn w:val="Phngmcinhcuaoanvn"/>
    <w:link w:val="VnbanChuthichcui"/>
    <w:rsid w:val="00256964"/>
    <w:rPr>
      <w:rFonts w:ascii="Times New Roman" w:eastAsia="Times New Roman" w:hAnsi="Times New Roman" w:cs="Times New Roman"/>
      <w:kern w:val="0"/>
      <w:sz w:val="24"/>
      <w:szCs w:val="24"/>
      <w:lang w:val="en-US"/>
      <w14:ligatures w14:val="none"/>
    </w:rPr>
  </w:style>
  <w:style w:type="paragraph" w:styleId="iachitrnPhongbi">
    <w:name w:val="envelope address"/>
    <w:basedOn w:val="Binhthng"/>
    <w:qFormat/>
    <w:rsid w:val="00256964"/>
    <w:pPr>
      <w:framePr w:w="7920" w:h="1980" w:hRule="exact" w:hSpace="180" w:wrap="auto" w:hAnchor="page" w:xAlign="center" w:yAlign="bottom"/>
      <w:snapToGrid w:val="0"/>
      <w:ind w:leftChars="1400" w:left="100"/>
    </w:pPr>
    <w:rPr>
      <w:rFonts w:ascii="Arial" w:hAnsi="Arial" w:cs="Arial"/>
    </w:rPr>
  </w:style>
  <w:style w:type="paragraph" w:styleId="PhongbiGitra">
    <w:name w:val="envelope return"/>
    <w:basedOn w:val="Binhthng"/>
    <w:qFormat/>
    <w:rsid w:val="00256964"/>
    <w:pPr>
      <w:snapToGrid w:val="0"/>
    </w:pPr>
    <w:rPr>
      <w:rFonts w:ascii="Arial" w:hAnsi="Arial" w:cs="Arial"/>
    </w:rPr>
  </w:style>
  <w:style w:type="character" w:styleId="FollowedHyperlink">
    <w:name w:val="FollowedHyperlink"/>
    <w:basedOn w:val="Phngmcinhcuaoanvn"/>
    <w:autoRedefine/>
    <w:qFormat/>
    <w:rsid w:val="00256964"/>
    <w:rPr>
      <w:color w:val="800080"/>
      <w:u w:val="single"/>
    </w:rPr>
  </w:style>
  <w:style w:type="paragraph" w:styleId="Chntrang">
    <w:name w:val="footer"/>
    <w:basedOn w:val="Binhthng"/>
    <w:link w:val="ChntrangChar"/>
    <w:qFormat/>
    <w:rsid w:val="00256964"/>
    <w:pPr>
      <w:tabs>
        <w:tab w:val="center" w:pos="4153"/>
        <w:tab w:val="right" w:pos="8306"/>
      </w:tabs>
      <w:snapToGrid w:val="0"/>
    </w:pPr>
    <w:rPr>
      <w:sz w:val="18"/>
      <w:szCs w:val="18"/>
    </w:rPr>
  </w:style>
  <w:style w:type="character" w:customStyle="1" w:styleId="ChntrangChar">
    <w:name w:val="Chân trang Char"/>
    <w:basedOn w:val="Phngmcinhcuaoanvn"/>
    <w:link w:val="Chntrang"/>
    <w:rsid w:val="00256964"/>
    <w:rPr>
      <w:rFonts w:ascii="Times New Roman" w:eastAsia="Times New Roman" w:hAnsi="Times New Roman" w:cs="Times New Roman"/>
      <w:kern w:val="0"/>
      <w:sz w:val="18"/>
      <w:szCs w:val="18"/>
      <w:lang w:val="en-US"/>
      <w14:ligatures w14:val="none"/>
    </w:rPr>
  </w:style>
  <w:style w:type="character" w:styleId="ThamchiuCcchu">
    <w:name w:val="footnote reference"/>
    <w:basedOn w:val="Phngmcinhcuaoanvn"/>
    <w:autoRedefine/>
    <w:qFormat/>
    <w:rsid w:val="00256964"/>
    <w:rPr>
      <w:vertAlign w:val="superscript"/>
    </w:rPr>
  </w:style>
  <w:style w:type="paragraph" w:styleId="VnbanCcchu">
    <w:name w:val="footnote text"/>
    <w:basedOn w:val="Binhthng"/>
    <w:link w:val="VnbanCcchuChar"/>
    <w:qFormat/>
    <w:rsid w:val="00256964"/>
    <w:pPr>
      <w:snapToGrid w:val="0"/>
    </w:pPr>
    <w:rPr>
      <w:sz w:val="18"/>
      <w:szCs w:val="18"/>
    </w:rPr>
  </w:style>
  <w:style w:type="character" w:customStyle="1" w:styleId="VnbanCcchuChar">
    <w:name w:val="Văn bản Cước chú Char"/>
    <w:basedOn w:val="Phngmcinhcuaoanvn"/>
    <w:link w:val="VnbanCcchu"/>
    <w:rsid w:val="00256964"/>
    <w:rPr>
      <w:rFonts w:ascii="Times New Roman" w:eastAsia="Times New Roman" w:hAnsi="Times New Roman" w:cs="Times New Roman"/>
      <w:kern w:val="0"/>
      <w:sz w:val="18"/>
      <w:szCs w:val="18"/>
      <w:lang w:val="en-US"/>
      <w14:ligatures w14:val="none"/>
    </w:rPr>
  </w:style>
  <w:style w:type="paragraph" w:styleId="utrang">
    <w:name w:val="header"/>
    <w:basedOn w:val="Binhthng"/>
    <w:link w:val="utrangChar"/>
    <w:qFormat/>
    <w:rsid w:val="00256964"/>
    <w:pPr>
      <w:tabs>
        <w:tab w:val="center" w:pos="4153"/>
        <w:tab w:val="right" w:pos="8306"/>
      </w:tabs>
      <w:snapToGrid w:val="0"/>
    </w:pPr>
    <w:rPr>
      <w:sz w:val="18"/>
      <w:szCs w:val="18"/>
    </w:rPr>
  </w:style>
  <w:style w:type="character" w:customStyle="1" w:styleId="utrangChar">
    <w:name w:val="Đầu trang Char"/>
    <w:basedOn w:val="Phngmcinhcuaoanvn"/>
    <w:link w:val="utrang"/>
    <w:rsid w:val="00256964"/>
    <w:rPr>
      <w:rFonts w:ascii="Times New Roman" w:eastAsia="Times New Roman" w:hAnsi="Times New Roman" w:cs="Times New Roman"/>
      <w:kern w:val="0"/>
      <w:sz w:val="18"/>
      <w:szCs w:val="18"/>
      <w:lang w:val="en-US"/>
      <w14:ligatures w14:val="none"/>
    </w:rPr>
  </w:style>
  <w:style w:type="character" w:styleId="TvitttHTML">
    <w:name w:val="HTML Acronym"/>
    <w:basedOn w:val="Phngmcinhcuaoanvn"/>
    <w:qFormat/>
    <w:rsid w:val="00256964"/>
  </w:style>
  <w:style w:type="paragraph" w:styleId="iachiHTML">
    <w:name w:val="HTML Address"/>
    <w:basedOn w:val="Binhthng"/>
    <w:link w:val="iachiHTMLChar"/>
    <w:autoRedefine/>
    <w:qFormat/>
    <w:rsid w:val="00256964"/>
    <w:rPr>
      <w:i/>
      <w:iCs/>
    </w:rPr>
  </w:style>
  <w:style w:type="character" w:customStyle="1" w:styleId="iachiHTMLChar">
    <w:name w:val="Địa chỉ HTML Char"/>
    <w:basedOn w:val="Phngmcinhcuaoanvn"/>
    <w:link w:val="iachiHTML"/>
    <w:rsid w:val="00256964"/>
    <w:rPr>
      <w:rFonts w:ascii="Times New Roman" w:eastAsia="Times New Roman" w:hAnsi="Times New Roman" w:cs="Times New Roman"/>
      <w:i/>
      <w:iCs/>
      <w:kern w:val="0"/>
      <w:sz w:val="24"/>
      <w:szCs w:val="24"/>
      <w:lang w:val="en-US"/>
      <w14:ligatures w14:val="none"/>
    </w:rPr>
  </w:style>
  <w:style w:type="character" w:styleId="VindnHTML">
    <w:name w:val="HTML Cite"/>
    <w:basedOn w:val="Phngmcinhcuaoanvn"/>
    <w:qFormat/>
    <w:rsid w:val="00256964"/>
    <w:rPr>
      <w:i/>
      <w:iCs/>
    </w:rPr>
  </w:style>
  <w:style w:type="character" w:styleId="MaHTML">
    <w:name w:val="HTML Code"/>
    <w:basedOn w:val="Phngmcinhcuaoanvn"/>
    <w:autoRedefine/>
    <w:qFormat/>
    <w:rsid w:val="00256964"/>
    <w:rPr>
      <w:rFonts w:ascii="Courier New" w:hAnsi="Courier New" w:cs="Courier New"/>
      <w:sz w:val="20"/>
      <w:szCs w:val="20"/>
    </w:rPr>
  </w:style>
  <w:style w:type="character" w:styleId="inhnghiaHTML">
    <w:name w:val="HTML Definition"/>
    <w:basedOn w:val="Phngmcinhcuaoanvn"/>
    <w:qFormat/>
    <w:rsid w:val="00256964"/>
    <w:rPr>
      <w:i/>
      <w:iCs/>
    </w:rPr>
  </w:style>
  <w:style w:type="character" w:styleId="BanphimHTML">
    <w:name w:val="HTML Keyboard"/>
    <w:basedOn w:val="Phngmcinhcuaoanvn"/>
    <w:qFormat/>
    <w:rsid w:val="00256964"/>
    <w:rPr>
      <w:rFonts w:ascii="Courier New" w:hAnsi="Courier New" w:cs="Courier New"/>
      <w:sz w:val="20"/>
      <w:szCs w:val="20"/>
    </w:rPr>
  </w:style>
  <w:style w:type="paragraph" w:styleId="HTMLinhdangtrc">
    <w:name w:val="HTML Preformatted"/>
    <w:basedOn w:val="Binhthng"/>
    <w:link w:val="HTMLinhdangtrcChar"/>
    <w:qFormat/>
    <w:rsid w:val="00256964"/>
    <w:rPr>
      <w:rFonts w:ascii="Courier New" w:hAnsi="Courier New" w:cs="Courier New"/>
      <w:sz w:val="20"/>
    </w:rPr>
  </w:style>
  <w:style w:type="character" w:customStyle="1" w:styleId="HTMLinhdangtrcChar">
    <w:name w:val="HTML Định dạng trước Char"/>
    <w:basedOn w:val="Phngmcinhcuaoanvn"/>
    <w:link w:val="HTMLinhdangtrc"/>
    <w:rsid w:val="00256964"/>
    <w:rPr>
      <w:rFonts w:ascii="Courier New" w:eastAsia="Times New Roman" w:hAnsi="Courier New" w:cs="Courier New"/>
      <w:kern w:val="0"/>
      <w:sz w:val="20"/>
      <w:szCs w:val="24"/>
      <w:lang w:val="en-US"/>
      <w14:ligatures w14:val="none"/>
    </w:rPr>
  </w:style>
  <w:style w:type="character" w:styleId="MuHTML">
    <w:name w:val="HTML Sample"/>
    <w:basedOn w:val="Phngmcinhcuaoanvn"/>
    <w:qFormat/>
    <w:rsid w:val="00256964"/>
    <w:rPr>
      <w:rFonts w:ascii="Courier New" w:hAnsi="Courier New" w:cs="Courier New"/>
    </w:rPr>
  </w:style>
  <w:style w:type="character" w:styleId="MaychHTML">
    <w:name w:val="HTML Typewriter"/>
    <w:basedOn w:val="Phngmcinhcuaoanvn"/>
    <w:autoRedefine/>
    <w:qFormat/>
    <w:rsid w:val="00256964"/>
    <w:rPr>
      <w:rFonts w:ascii="Courier New" w:hAnsi="Courier New" w:cs="Courier New"/>
      <w:sz w:val="20"/>
      <w:szCs w:val="20"/>
    </w:rPr>
  </w:style>
  <w:style w:type="character" w:styleId="BinHTML">
    <w:name w:val="HTML Variable"/>
    <w:basedOn w:val="Phngmcinhcuaoanvn"/>
    <w:qFormat/>
    <w:rsid w:val="00256964"/>
    <w:rPr>
      <w:i/>
      <w:iCs/>
    </w:rPr>
  </w:style>
  <w:style w:type="character" w:styleId="Siuktni">
    <w:name w:val="Hyperlink"/>
    <w:basedOn w:val="Phngmcinhcuaoanvn"/>
    <w:uiPriority w:val="99"/>
    <w:qFormat/>
    <w:rsid w:val="00256964"/>
    <w:rPr>
      <w:color w:val="0000FF"/>
      <w:u w:val="single"/>
    </w:rPr>
  </w:style>
  <w:style w:type="paragraph" w:styleId="Chimuc1">
    <w:name w:val="index 1"/>
    <w:basedOn w:val="Binhthng"/>
    <w:next w:val="Binhthng"/>
    <w:qFormat/>
    <w:rsid w:val="00256964"/>
  </w:style>
  <w:style w:type="paragraph" w:styleId="Chimuc2">
    <w:name w:val="index 2"/>
    <w:basedOn w:val="Binhthng"/>
    <w:next w:val="Binhthng"/>
    <w:qFormat/>
    <w:rsid w:val="00256964"/>
    <w:pPr>
      <w:ind w:leftChars="200" w:left="200"/>
    </w:pPr>
  </w:style>
  <w:style w:type="paragraph" w:styleId="Chimuc3">
    <w:name w:val="index 3"/>
    <w:basedOn w:val="Binhthng"/>
    <w:next w:val="Binhthng"/>
    <w:qFormat/>
    <w:rsid w:val="00256964"/>
    <w:pPr>
      <w:ind w:leftChars="400" w:left="400"/>
    </w:pPr>
  </w:style>
  <w:style w:type="paragraph" w:styleId="Chimuc4">
    <w:name w:val="index 4"/>
    <w:basedOn w:val="Binhthng"/>
    <w:next w:val="Binhthng"/>
    <w:qFormat/>
    <w:rsid w:val="00256964"/>
    <w:pPr>
      <w:ind w:leftChars="600" w:left="600"/>
    </w:pPr>
  </w:style>
  <w:style w:type="paragraph" w:styleId="Chimuc5">
    <w:name w:val="index 5"/>
    <w:basedOn w:val="Binhthng"/>
    <w:next w:val="Binhthng"/>
    <w:qFormat/>
    <w:rsid w:val="00256964"/>
    <w:pPr>
      <w:ind w:leftChars="800" w:left="800"/>
    </w:pPr>
  </w:style>
  <w:style w:type="paragraph" w:styleId="Chimuc6">
    <w:name w:val="index 6"/>
    <w:basedOn w:val="Binhthng"/>
    <w:next w:val="Binhthng"/>
    <w:qFormat/>
    <w:rsid w:val="00256964"/>
    <w:pPr>
      <w:ind w:leftChars="1000" w:left="1000"/>
    </w:pPr>
  </w:style>
  <w:style w:type="paragraph" w:styleId="Chimuc7">
    <w:name w:val="index 7"/>
    <w:basedOn w:val="Binhthng"/>
    <w:next w:val="Binhthng"/>
    <w:qFormat/>
    <w:rsid w:val="00256964"/>
    <w:pPr>
      <w:ind w:leftChars="1200" w:left="1200"/>
    </w:pPr>
  </w:style>
  <w:style w:type="paragraph" w:styleId="Chimuc8">
    <w:name w:val="index 8"/>
    <w:basedOn w:val="Binhthng"/>
    <w:next w:val="Binhthng"/>
    <w:qFormat/>
    <w:rsid w:val="00256964"/>
    <w:pPr>
      <w:ind w:leftChars="1400" w:left="1400"/>
    </w:pPr>
  </w:style>
  <w:style w:type="paragraph" w:styleId="Chimuc9">
    <w:name w:val="index 9"/>
    <w:basedOn w:val="Binhthng"/>
    <w:next w:val="Binhthng"/>
    <w:qFormat/>
    <w:rsid w:val="00256964"/>
    <w:pPr>
      <w:ind w:leftChars="1600" w:left="1600"/>
    </w:pPr>
  </w:style>
  <w:style w:type="paragraph" w:styleId="uChimuc">
    <w:name w:val="index heading"/>
    <w:basedOn w:val="Binhthng"/>
    <w:next w:val="Chimuc1"/>
    <w:qFormat/>
    <w:rsid w:val="00256964"/>
    <w:rPr>
      <w:rFonts w:ascii="Arial" w:hAnsi="Arial" w:cs="Arial"/>
      <w:b/>
      <w:bCs/>
    </w:rPr>
  </w:style>
  <w:style w:type="character" w:styleId="SDong">
    <w:name w:val="line number"/>
    <w:basedOn w:val="Phngmcinhcuaoanvn"/>
    <w:qFormat/>
    <w:rsid w:val="00256964"/>
  </w:style>
  <w:style w:type="paragraph" w:styleId="Danhsach">
    <w:name w:val="List"/>
    <w:basedOn w:val="Binhthng"/>
    <w:qFormat/>
    <w:rsid w:val="00256964"/>
    <w:pPr>
      <w:ind w:left="200" w:hangingChars="200" w:hanging="200"/>
    </w:pPr>
  </w:style>
  <w:style w:type="paragraph" w:styleId="Danhsach2">
    <w:name w:val="List 2"/>
    <w:basedOn w:val="Binhthng"/>
    <w:qFormat/>
    <w:rsid w:val="00256964"/>
    <w:pPr>
      <w:ind w:leftChars="200" w:left="100" w:hangingChars="200" w:hanging="200"/>
    </w:pPr>
  </w:style>
  <w:style w:type="paragraph" w:styleId="Danhsach3">
    <w:name w:val="List 3"/>
    <w:basedOn w:val="Binhthng"/>
    <w:qFormat/>
    <w:rsid w:val="00256964"/>
    <w:pPr>
      <w:ind w:leftChars="400" w:left="100" w:hangingChars="200" w:hanging="200"/>
    </w:pPr>
  </w:style>
  <w:style w:type="paragraph" w:styleId="Danhsach4">
    <w:name w:val="List 4"/>
    <w:basedOn w:val="Binhthng"/>
    <w:qFormat/>
    <w:rsid w:val="00256964"/>
    <w:pPr>
      <w:ind w:leftChars="600" w:left="100" w:hangingChars="200" w:hanging="200"/>
    </w:pPr>
  </w:style>
  <w:style w:type="paragraph" w:styleId="Danhsach5">
    <w:name w:val="List 5"/>
    <w:basedOn w:val="Binhthng"/>
    <w:qFormat/>
    <w:rsid w:val="00256964"/>
    <w:pPr>
      <w:ind w:leftChars="800" w:left="100" w:hangingChars="200" w:hanging="200"/>
    </w:pPr>
  </w:style>
  <w:style w:type="paragraph" w:styleId="Duudong">
    <w:name w:val="List Bullet"/>
    <w:basedOn w:val="Binhthng"/>
    <w:qFormat/>
    <w:rsid w:val="00256964"/>
    <w:pPr>
      <w:numPr>
        <w:numId w:val="1"/>
      </w:numPr>
    </w:pPr>
  </w:style>
  <w:style w:type="paragraph" w:styleId="Duudong2">
    <w:name w:val="List Bullet 2"/>
    <w:basedOn w:val="Binhthng"/>
    <w:qFormat/>
    <w:rsid w:val="00256964"/>
    <w:pPr>
      <w:numPr>
        <w:numId w:val="2"/>
      </w:numPr>
    </w:pPr>
  </w:style>
  <w:style w:type="paragraph" w:styleId="Duudong3">
    <w:name w:val="List Bullet 3"/>
    <w:basedOn w:val="Binhthng"/>
    <w:qFormat/>
    <w:rsid w:val="00256964"/>
    <w:pPr>
      <w:numPr>
        <w:numId w:val="3"/>
      </w:numPr>
    </w:pPr>
  </w:style>
  <w:style w:type="paragraph" w:styleId="Duudong4">
    <w:name w:val="List Bullet 4"/>
    <w:basedOn w:val="Binhthng"/>
    <w:qFormat/>
    <w:rsid w:val="00256964"/>
    <w:pPr>
      <w:numPr>
        <w:numId w:val="4"/>
      </w:numPr>
    </w:pPr>
  </w:style>
  <w:style w:type="paragraph" w:styleId="Duudong5">
    <w:name w:val="List Bullet 5"/>
    <w:basedOn w:val="Binhthng"/>
    <w:qFormat/>
    <w:rsid w:val="00256964"/>
    <w:pPr>
      <w:numPr>
        <w:numId w:val="5"/>
      </w:numPr>
    </w:pPr>
  </w:style>
  <w:style w:type="paragraph" w:styleId="Danhsachlintuc">
    <w:name w:val="List Continue"/>
    <w:basedOn w:val="Binhthng"/>
    <w:qFormat/>
    <w:rsid w:val="00256964"/>
    <w:pPr>
      <w:spacing w:after="120"/>
      <w:ind w:leftChars="200" w:left="420"/>
    </w:pPr>
  </w:style>
  <w:style w:type="paragraph" w:styleId="Danhsachlintuc2">
    <w:name w:val="List Continue 2"/>
    <w:basedOn w:val="Binhthng"/>
    <w:qFormat/>
    <w:rsid w:val="00256964"/>
    <w:pPr>
      <w:spacing w:after="120"/>
      <w:ind w:leftChars="400" w:left="840"/>
    </w:pPr>
  </w:style>
  <w:style w:type="paragraph" w:styleId="Danhsachlintuc3">
    <w:name w:val="List Continue 3"/>
    <w:basedOn w:val="Binhthng"/>
    <w:qFormat/>
    <w:rsid w:val="00256964"/>
    <w:pPr>
      <w:spacing w:after="120"/>
      <w:ind w:leftChars="600" w:left="1260"/>
    </w:pPr>
  </w:style>
  <w:style w:type="paragraph" w:styleId="Danhsachlintuc4">
    <w:name w:val="List Continue 4"/>
    <w:basedOn w:val="Binhthng"/>
    <w:qFormat/>
    <w:rsid w:val="00256964"/>
    <w:pPr>
      <w:spacing w:after="120"/>
      <w:ind w:leftChars="800" w:left="1680"/>
    </w:pPr>
  </w:style>
  <w:style w:type="paragraph" w:styleId="Danhsachlintuc5">
    <w:name w:val="List Continue 5"/>
    <w:basedOn w:val="Binhthng"/>
    <w:qFormat/>
    <w:rsid w:val="00256964"/>
    <w:pPr>
      <w:spacing w:after="120"/>
      <w:ind w:leftChars="1000" w:left="2100"/>
    </w:pPr>
  </w:style>
  <w:style w:type="paragraph" w:styleId="Sudong">
    <w:name w:val="List Number"/>
    <w:basedOn w:val="Binhthng"/>
    <w:qFormat/>
    <w:rsid w:val="00256964"/>
    <w:pPr>
      <w:numPr>
        <w:numId w:val="6"/>
      </w:numPr>
    </w:pPr>
  </w:style>
  <w:style w:type="paragraph" w:styleId="Sudong2">
    <w:name w:val="List Number 2"/>
    <w:basedOn w:val="Binhthng"/>
    <w:qFormat/>
    <w:rsid w:val="00256964"/>
    <w:pPr>
      <w:numPr>
        <w:numId w:val="7"/>
      </w:numPr>
    </w:pPr>
  </w:style>
  <w:style w:type="paragraph" w:styleId="Sudong3">
    <w:name w:val="List Number 3"/>
    <w:basedOn w:val="Binhthng"/>
    <w:qFormat/>
    <w:rsid w:val="00256964"/>
    <w:pPr>
      <w:numPr>
        <w:numId w:val="8"/>
      </w:numPr>
    </w:pPr>
  </w:style>
  <w:style w:type="paragraph" w:styleId="Sudong4">
    <w:name w:val="List Number 4"/>
    <w:basedOn w:val="Binhthng"/>
    <w:qFormat/>
    <w:rsid w:val="00256964"/>
    <w:pPr>
      <w:numPr>
        <w:numId w:val="9"/>
      </w:numPr>
    </w:pPr>
  </w:style>
  <w:style w:type="paragraph" w:styleId="Sudong5">
    <w:name w:val="List Number 5"/>
    <w:basedOn w:val="Binhthng"/>
    <w:qFormat/>
    <w:rsid w:val="00256964"/>
    <w:pPr>
      <w:numPr>
        <w:numId w:val="10"/>
      </w:numPr>
    </w:pPr>
  </w:style>
  <w:style w:type="paragraph" w:styleId="VnbanMacro">
    <w:name w:val="macro"/>
    <w:link w:val="VnbanMacroChar"/>
    <w:qFormat/>
    <w:rsid w:val="00256964"/>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0" w:line="240" w:lineRule="auto"/>
    </w:pPr>
    <w:rPr>
      <w:rFonts w:ascii="Courier New" w:eastAsiaTheme="minorEastAsia" w:hAnsi="Courier New" w:cs="Courier New"/>
      <w:sz w:val="24"/>
      <w:szCs w:val="24"/>
      <w:lang w:val="en-US" w:eastAsia="zh-CN"/>
      <w14:ligatures w14:val="none"/>
    </w:rPr>
  </w:style>
  <w:style w:type="character" w:customStyle="1" w:styleId="VnbanMacroChar">
    <w:name w:val="Văn bản Macro Char"/>
    <w:basedOn w:val="Phngmcinhcuaoanvn"/>
    <w:link w:val="VnbanMacro"/>
    <w:rsid w:val="00256964"/>
    <w:rPr>
      <w:rFonts w:ascii="Courier New" w:eastAsiaTheme="minorEastAsia" w:hAnsi="Courier New" w:cs="Courier New"/>
      <w:sz w:val="24"/>
      <w:szCs w:val="24"/>
      <w:lang w:val="en-US" w:eastAsia="zh-CN"/>
      <w14:ligatures w14:val="none"/>
    </w:rPr>
  </w:style>
  <w:style w:type="paragraph" w:styleId="Phnuth">
    <w:name w:val="Message Header"/>
    <w:basedOn w:val="Binhthng"/>
    <w:link w:val="PhnuthChar"/>
    <w:qFormat/>
    <w:rsid w:val="00256964"/>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PhnuthChar">
    <w:name w:val="Phần đầu thư Char"/>
    <w:basedOn w:val="Phngmcinhcuaoanvn"/>
    <w:link w:val="Phnuth"/>
    <w:rsid w:val="00256964"/>
    <w:rPr>
      <w:rFonts w:ascii="Arial" w:eastAsia="Times New Roman" w:hAnsi="Arial" w:cs="Arial"/>
      <w:kern w:val="0"/>
      <w:sz w:val="24"/>
      <w:szCs w:val="24"/>
      <w:shd w:val="pct20" w:color="auto" w:fill="auto"/>
      <w:lang w:val="en-US"/>
      <w14:ligatures w14:val="none"/>
    </w:rPr>
  </w:style>
  <w:style w:type="paragraph" w:styleId="ThngthngWeb">
    <w:name w:val="Normal (Web)"/>
    <w:uiPriority w:val="99"/>
    <w:qFormat/>
    <w:rsid w:val="00256964"/>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paragraph" w:styleId="ThutlBinhthng">
    <w:name w:val="Normal Indent"/>
    <w:basedOn w:val="Binhthng"/>
    <w:qFormat/>
    <w:rsid w:val="00256964"/>
    <w:pPr>
      <w:ind w:firstLineChars="200" w:firstLine="420"/>
    </w:pPr>
  </w:style>
  <w:style w:type="paragraph" w:styleId="uGhichu">
    <w:name w:val="Note Heading"/>
    <w:basedOn w:val="Binhthng"/>
    <w:next w:val="Binhthng"/>
    <w:link w:val="uGhichuChar"/>
    <w:qFormat/>
    <w:rsid w:val="00256964"/>
    <w:pPr>
      <w:jc w:val="center"/>
    </w:pPr>
  </w:style>
  <w:style w:type="character" w:customStyle="1" w:styleId="uGhichuChar">
    <w:name w:val="Đầu đề Ghi chú Char"/>
    <w:basedOn w:val="Phngmcinhcuaoanvn"/>
    <w:link w:val="uGhichu"/>
    <w:rsid w:val="00256964"/>
    <w:rPr>
      <w:rFonts w:ascii="Times New Roman" w:eastAsia="Times New Roman" w:hAnsi="Times New Roman" w:cs="Times New Roman"/>
      <w:kern w:val="0"/>
      <w:sz w:val="24"/>
      <w:szCs w:val="24"/>
      <w:lang w:val="en-US"/>
      <w14:ligatures w14:val="none"/>
    </w:rPr>
  </w:style>
  <w:style w:type="character" w:styleId="Strang">
    <w:name w:val="page number"/>
    <w:basedOn w:val="Phngmcinhcuaoanvn"/>
    <w:qFormat/>
    <w:rsid w:val="00256964"/>
  </w:style>
  <w:style w:type="paragraph" w:styleId="VnbanThun">
    <w:name w:val="Plain Text"/>
    <w:basedOn w:val="Binhthng"/>
    <w:link w:val="VnbanThunChar"/>
    <w:qFormat/>
    <w:rsid w:val="00256964"/>
    <w:rPr>
      <w:rFonts w:ascii="SimSun" w:hAnsi="Courier New" w:cs="Courier New"/>
      <w:szCs w:val="21"/>
    </w:rPr>
  </w:style>
  <w:style w:type="character" w:customStyle="1" w:styleId="VnbanThunChar">
    <w:name w:val="Văn bản Thuần Char"/>
    <w:basedOn w:val="Phngmcinhcuaoanvn"/>
    <w:link w:val="VnbanThun"/>
    <w:rsid w:val="00256964"/>
    <w:rPr>
      <w:rFonts w:ascii="SimSun" w:eastAsia="Times New Roman" w:hAnsi="Courier New" w:cs="Courier New"/>
      <w:kern w:val="0"/>
      <w:sz w:val="24"/>
      <w:szCs w:val="21"/>
      <w:lang w:val="en-US"/>
      <w14:ligatures w14:val="none"/>
    </w:rPr>
  </w:style>
  <w:style w:type="paragraph" w:styleId="Lichao">
    <w:name w:val="Salutation"/>
    <w:basedOn w:val="Binhthng"/>
    <w:next w:val="Binhthng"/>
    <w:link w:val="LichaoChar"/>
    <w:qFormat/>
    <w:rsid w:val="00256964"/>
  </w:style>
  <w:style w:type="character" w:customStyle="1" w:styleId="LichaoChar">
    <w:name w:val="Lời chào Char"/>
    <w:basedOn w:val="Phngmcinhcuaoanvn"/>
    <w:link w:val="Lichao"/>
    <w:rsid w:val="00256964"/>
    <w:rPr>
      <w:rFonts w:ascii="Times New Roman" w:eastAsia="Times New Roman" w:hAnsi="Times New Roman" w:cs="Times New Roman"/>
      <w:kern w:val="0"/>
      <w:sz w:val="24"/>
      <w:szCs w:val="24"/>
      <w:lang w:val="en-US"/>
      <w14:ligatures w14:val="none"/>
    </w:rPr>
  </w:style>
  <w:style w:type="paragraph" w:styleId="Chky">
    <w:name w:val="Signature"/>
    <w:basedOn w:val="Binhthng"/>
    <w:link w:val="ChkyChar"/>
    <w:qFormat/>
    <w:rsid w:val="00256964"/>
    <w:pPr>
      <w:ind w:leftChars="2100" w:left="100"/>
    </w:pPr>
  </w:style>
  <w:style w:type="character" w:customStyle="1" w:styleId="ChkyChar">
    <w:name w:val="Chữ ký Char"/>
    <w:basedOn w:val="Phngmcinhcuaoanvn"/>
    <w:link w:val="Chky"/>
    <w:rsid w:val="00256964"/>
    <w:rPr>
      <w:rFonts w:ascii="Times New Roman" w:eastAsia="Times New Roman" w:hAnsi="Times New Roman" w:cs="Times New Roman"/>
      <w:kern w:val="0"/>
      <w:sz w:val="24"/>
      <w:szCs w:val="24"/>
      <w:lang w:val="en-US"/>
      <w14:ligatures w14:val="none"/>
    </w:rPr>
  </w:style>
  <w:style w:type="character" w:styleId="Manh">
    <w:name w:val="Strong"/>
    <w:basedOn w:val="Phngmcinhcuaoanvn"/>
    <w:qFormat/>
    <w:rsid w:val="00256964"/>
    <w:rPr>
      <w:b/>
      <w:bCs/>
    </w:rPr>
  </w:style>
  <w:style w:type="table" w:styleId="Bangdnghiung3D1">
    <w:name w:val="Table 3D effects 1"/>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Bangdnghiung3D2">
    <w:name w:val="Table 3D effects 2"/>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Bangdnghiung3D3">
    <w:name w:val="Table 3D effects 3"/>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Bangdangcin1">
    <w:name w:val="Table Classic 1"/>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Bangdangcin2">
    <w:name w:val="Table Classic 2"/>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Bangdangcin3">
    <w:name w:val="Table Classic 3"/>
    <w:basedOn w:val="BangThngthng"/>
    <w:qFormat/>
    <w:rsid w:val="00256964"/>
    <w:pPr>
      <w:widowControl w:val="0"/>
      <w:spacing w:after="0" w:line="240" w:lineRule="auto"/>
      <w:jc w:val="both"/>
    </w:pPr>
    <w:rPr>
      <w:rFonts w:ascii="Times New Roman" w:eastAsia="SimSun" w:hAnsi="Times New Roman" w:cs="Times New Roman"/>
      <w:color w:val="000080"/>
      <w:kern w:val="0"/>
      <w:sz w:val="20"/>
      <w:szCs w:val="20"/>
      <w:lang w:val="en-US"/>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Bangdangcin4">
    <w:name w:val="Table Classic 4"/>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Bangdangmausc1">
    <w:name w:val="Table Colorful 1"/>
    <w:basedOn w:val="BangThngthng"/>
    <w:qFormat/>
    <w:rsid w:val="00256964"/>
    <w:pPr>
      <w:widowControl w:val="0"/>
      <w:spacing w:after="0" w:line="240" w:lineRule="auto"/>
      <w:jc w:val="both"/>
    </w:pPr>
    <w:rPr>
      <w:rFonts w:ascii="Times New Roman" w:eastAsia="SimSun" w:hAnsi="Times New Roman" w:cs="Times New Roman"/>
      <w:color w:val="FFFFFF"/>
      <w:kern w:val="0"/>
      <w:sz w:val="20"/>
      <w:szCs w:val="20"/>
      <w:lang w:val="en-US"/>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Bangdangmausc2">
    <w:name w:val="Table Colorful 2"/>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Bangdangmausc3">
    <w:name w:val="Table Colorful 3"/>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Bangcodangct1">
    <w:name w:val="Table Columns 1"/>
    <w:basedOn w:val="BangThngthng"/>
    <w:qFormat/>
    <w:rsid w:val="00256964"/>
    <w:pPr>
      <w:widowControl w:val="0"/>
      <w:spacing w:after="0" w:line="240" w:lineRule="auto"/>
      <w:jc w:val="both"/>
    </w:pPr>
    <w:rPr>
      <w:rFonts w:ascii="Times New Roman" w:eastAsia="SimSun" w:hAnsi="Times New Roman" w:cs="Times New Roman"/>
      <w:b/>
      <w:bCs/>
      <w:kern w:val="0"/>
      <w:sz w:val="20"/>
      <w:szCs w:val="20"/>
      <w:lang w:val="en-US"/>
      <w14:ligatures w14:val="none"/>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ct2">
    <w:name w:val="Table Columns 2"/>
    <w:basedOn w:val="BangThngthng"/>
    <w:qFormat/>
    <w:rsid w:val="00256964"/>
    <w:pPr>
      <w:widowControl w:val="0"/>
      <w:spacing w:after="0" w:line="240" w:lineRule="auto"/>
      <w:jc w:val="both"/>
    </w:pPr>
    <w:rPr>
      <w:rFonts w:ascii="Times New Roman" w:eastAsia="SimSun" w:hAnsi="Times New Roman" w:cs="Times New Roman"/>
      <w:b/>
      <w:bCs/>
      <w:kern w:val="0"/>
      <w:sz w:val="20"/>
      <w:szCs w:val="20"/>
      <w:lang w:val="en-US"/>
      <w14:ligatures w14:val="none"/>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ct3">
    <w:name w:val="Table Columns 3"/>
    <w:basedOn w:val="BangThngthng"/>
    <w:qFormat/>
    <w:rsid w:val="00256964"/>
    <w:pPr>
      <w:widowControl w:val="0"/>
      <w:spacing w:after="0" w:line="240" w:lineRule="auto"/>
      <w:jc w:val="both"/>
    </w:pPr>
    <w:rPr>
      <w:rFonts w:ascii="Times New Roman" w:eastAsia="SimSun" w:hAnsi="Times New Roman" w:cs="Times New Roman"/>
      <w:b/>
      <w:bCs/>
      <w:kern w:val="0"/>
      <w:sz w:val="20"/>
      <w:szCs w:val="20"/>
      <w:lang w:val="en-US"/>
      <w14:ligatures w14:val="none"/>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Bangcodangct4">
    <w:name w:val="Table Columns 4"/>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Bangcodangct5">
    <w:name w:val="Table Columns 5"/>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BangHinai">
    <w:name w:val="Table Contemporary"/>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BangThanhlich">
    <w:name w:val="Table Elegant"/>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LiBang">
    <w:name w:val="Table Grid"/>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dangli1">
    <w:name w:val="Table Grid 1"/>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Bangdangli2">
    <w:name w:val="Table Grid 2"/>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Bangdangli3">
    <w:name w:val="Table Grid 3"/>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4">
    <w:name w:val="Table Grid 4"/>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Bangdangli5">
    <w:name w:val="Table Grid 5"/>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6">
    <w:name w:val="Table Grid 6"/>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7">
    <w:name w:val="Table Grid 7"/>
    <w:basedOn w:val="BangThngthng"/>
    <w:qFormat/>
    <w:rsid w:val="00256964"/>
    <w:pPr>
      <w:widowControl w:val="0"/>
      <w:spacing w:after="0" w:line="240" w:lineRule="auto"/>
      <w:jc w:val="both"/>
    </w:pPr>
    <w:rPr>
      <w:rFonts w:ascii="Times New Roman" w:eastAsia="SimSun" w:hAnsi="Times New Roman" w:cs="Times New Roman"/>
      <w:b/>
      <w:bCs/>
      <w:kern w:val="0"/>
      <w:sz w:val="20"/>
      <w:szCs w:val="20"/>
      <w:lang w:val="en-US"/>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Bangdangli8">
    <w:name w:val="Table Grid 8"/>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Bangdangdanhsach1">
    <w:name w:val="Table List 1"/>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Bangdangdanhsach2">
    <w:name w:val="Table List 2"/>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Bangdangdanhsach3">
    <w:name w:val="Table List 3"/>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Bangdangdanhsach4">
    <w:name w:val="Table List 4"/>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Bangdangdanhsach5">
    <w:name w:val="Table List 5"/>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Bangdangdanhsach6">
    <w:name w:val="Table List 6"/>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Bangdangdanhsach7">
    <w:name w:val="Table List 7"/>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Bangdangdanhsach8">
    <w:name w:val="Table List 8"/>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DanhmucCnc">
    <w:name w:val="table of authorities"/>
    <w:basedOn w:val="Binhthng"/>
    <w:next w:val="Binhthng"/>
    <w:qFormat/>
    <w:rsid w:val="00256964"/>
    <w:pPr>
      <w:ind w:leftChars="200" w:left="420"/>
    </w:pPr>
  </w:style>
  <w:style w:type="paragraph" w:styleId="Banghinhminhhoa">
    <w:name w:val="table of figures"/>
    <w:basedOn w:val="Binhthng"/>
    <w:next w:val="Binhthng"/>
    <w:qFormat/>
    <w:rsid w:val="00256964"/>
    <w:pPr>
      <w:ind w:leftChars="200" w:left="200" w:hangingChars="200" w:hanging="200"/>
    </w:pPr>
  </w:style>
  <w:style w:type="table" w:styleId="BangChuynnghip">
    <w:name w:val="Table Professional"/>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Bangngian1">
    <w:name w:val="Table Simple 1"/>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Bangngian2">
    <w:name w:val="Table Simple 2"/>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Bangngian3">
    <w:name w:val="Table Simple 3"/>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Bangcodangtinht1">
    <w:name w:val="Table Subtle 1"/>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tinht2">
    <w:name w:val="Table Subtle 2"/>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theoChu">
    <w:name w:val="Table Theme"/>
    <w:basedOn w:val="BangThngthng"/>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dangWeb1">
    <w:name w:val="Table Web 1"/>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BangdangWeb2">
    <w:name w:val="Table Web 2"/>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BangdangWeb3">
    <w:name w:val="Table Web 3"/>
    <w:basedOn w:val="BangThngthng"/>
    <w:qFormat/>
    <w:rsid w:val="00256964"/>
    <w:pPr>
      <w:widowControl w:val="0"/>
      <w:spacing w:after="0" w:line="240" w:lineRule="auto"/>
      <w:jc w:val="both"/>
    </w:pPr>
    <w:rPr>
      <w:rFonts w:ascii="Times New Roman" w:eastAsia="SimSun" w:hAnsi="Times New Roman" w:cs="Times New Roman"/>
      <w:kern w:val="0"/>
      <w:sz w:val="20"/>
      <w:szCs w:val="20"/>
      <w:lang w:val="en-US"/>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uDanhmucCnc">
    <w:name w:val="toa heading"/>
    <w:basedOn w:val="Binhthng"/>
    <w:next w:val="Binhthng"/>
    <w:qFormat/>
    <w:rsid w:val="00256964"/>
    <w:pPr>
      <w:spacing w:before="120"/>
    </w:pPr>
    <w:rPr>
      <w:rFonts w:ascii="Arial" w:hAnsi="Arial" w:cs="Arial"/>
    </w:rPr>
  </w:style>
  <w:style w:type="paragraph" w:styleId="Mucluc1">
    <w:name w:val="toc 1"/>
    <w:basedOn w:val="Binhthng"/>
    <w:next w:val="Binhthng"/>
    <w:uiPriority w:val="39"/>
    <w:rsid w:val="00256964"/>
  </w:style>
  <w:style w:type="paragraph" w:styleId="Mucluc2">
    <w:name w:val="toc 2"/>
    <w:basedOn w:val="Binhthng"/>
    <w:next w:val="Binhthng"/>
    <w:uiPriority w:val="39"/>
    <w:qFormat/>
    <w:rsid w:val="00256964"/>
    <w:pPr>
      <w:ind w:leftChars="200" w:left="420"/>
    </w:pPr>
  </w:style>
  <w:style w:type="paragraph" w:styleId="Mucluc3">
    <w:name w:val="toc 3"/>
    <w:basedOn w:val="Binhthng"/>
    <w:next w:val="Binhthng"/>
    <w:uiPriority w:val="39"/>
    <w:rsid w:val="00256964"/>
    <w:pPr>
      <w:ind w:leftChars="400" w:left="840"/>
    </w:pPr>
  </w:style>
  <w:style w:type="paragraph" w:styleId="Mucluc4">
    <w:name w:val="toc 4"/>
    <w:basedOn w:val="Binhthng"/>
    <w:next w:val="Binhthng"/>
    <w:uiPriority w:val="39"/>
    <w:qFormat/>
    <w:rsid w:val="00256964"/>
    <w:pPr>
      <w:ind w:leftChars="600" w:left="1260"/>
    </w:pPr>
  </w:style>
  <w:style w:type="paragraph" w:styleId="Mucluc5">
    <w:name w:val="toc 5"/>
    <w:basedOn w:val="Binhthng"/>
    <w:next w:val="Binhthng"/>
    <w:uiPriority w:val="39"/>
    <w:qFormat/>
    <w:rsid w:val="00256964"/>
    <w:pPr>
      <w:ind w:leftChars="800" w:left="1680"/>
    </w:pPr>
  </w:style>
  <w:style w:type="paragraph" w:styleId="Mucluc6">
    <w:name w:val="toc 6"/>
    <w:basedOn w:val="Binhthng"/>
    <w:next w:val="Binhthng"/>
    <w:uiPriority w:val="39"/>
    <w:qFormat/>
    <w:rsid w:val="00256964"/>
    <w:pPr>
      <w:ind w:leftChars="1000" w:left="2100"/>
    </w:pPr>
  </w:style>
  <w:style w:type="paragraph" w:styleId="Mucluc7">
    <w:name w:val="toc 7"/>
    <w:basedOn w:val="Binhthng"/>
    <w:next w:val="Binhthng"/>
    <w:uiPriority w:val="39"/>
    <w:qFormat/>
    <w:rsid w:val="00256964"/>
    <w:pPr>
      <w:ind w:leftChars="1200" w:left="2520"/>
    </w:pPr>
  </w:style>
  <w:style w:type="paragraph" w:styleId="Mucluc8">
    <w:name w:val="toc 8"/>
    <w:basedOn w:val="Binhthng"/>
    <w:next w:val="Binhthng"/>
    <w:uiPriority w:val="39"/>
    <w:qFormat/>
    <w:rsid w:val="00256964"/>
    <w:pPr>
      <w:ind w:leftChars="1400" w:left="2940"/>
    </w:pPr>
  </w:style>
  <w:style w:type="paragraph" w:styleId="Mucluc9">
    <w:name w:val="toc 9"/>
    <w:basedOn w:val="Binhthng"/>
    <w:next w:val="Binhthng"/>
    <w:uiPriority w:val="39"/>
    <w:qFormat/>
    <w:rsid w:val="00256964"/>
    <w:pPr>
      <w:ind w:leftChars="1600" w:left="3360"/>
    </w:pPr>
  </w:style>
  <w:style w:type="table" w:styleId="TnnMausang">
    <w:name w:val="Light Shading"/>
    <w:basedOn w:val="BangThngthng"/>
    <w:uiPriority w:val="60"/>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TnnMausang-Nhnmanh1">
    <w:name w:val="Light Shading Accent 1"/>
    <w:basedOn w:val="BangThngthng"/>
    <w:uiPriority w:val="60"/>
    <w:qFormat/>
    <w:rsid w:val="00256964"/>
    <w:pPr>
      <w:spacing w:after="0" w:line="240" w:lineRule="auto"/>
    </w:pPr>
    <w:rPr>
      <w:rFonts w:ascii="Times New Roman" w:eastAsia="SimSun" w:hAnsi="Times New Roman" w:cs="Times New Roman"/>
      <w:color w:val="365F91"/>
      <w:kern w:val="0"/>
      <w:sz w:val="20"/>
      <w:szCs w:val="20"/>
      <w:lang w:val="en-US"/>
      <w14:ligatures w14:val="none"/>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TnnMausang-Nhnmanh2">
    <w:name w:val="Light Shading Accent 2"/>
    <w:basedOn w:val="BangThngthng"/>
    <w:uiPriority w:val="60"/>
    <w:qFormat/>
    <w:rsid w:val="00256964"/>
    <w:pPr>
      <w:spacing w:after="0" w:line="240" w:lineRule="auto"/>
    </w:pPr>
    <w:rPr>
      <w:rFonts w:ascii="Times New Roman" w:eastAsia="SimSun" w:hAnsi="Times New Roman" w:cs="Times New Roman"/>
      <w:color w:val="943634"/>
      <w:kern w:val="0"/>
      <w:sz w:val="20"/>
      <w:szCs w:val="20"/>
      <w:lang w:val="en-US"/>
      <w14:ligatures w14:val="none"/>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TnnMausang-Nhnmanh3">
    <w:name w:val="Light Shading Accent 3"/>
    <w:basedOn w:val="BangThngthng"/>
    <w:uiPriority w:val="60"/>
    <w:qFormat/>
    <w:rsid w:val="00256964"/>
    <w:pPr>
      <w:spacing w:after="0" w:line="240" w:lineRule="auto"/>
    </w:pPr>
    <w:rPr>
      <w:rFonts w:ascii="Times New Roman" w:eastAsia="SimSun" w:hAnsi="Times New Roman" w:cs="Times New Roman"/>
      <w:color w:val="76923C"/>
      <w:kern w:val="0"/>
      <w:sz w:val="20"/>
      <w:szCs w:val="20"/>
      <w:lang w:val="en-US"/>
      <w14:ligatures w14:val="none"/>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TnnMausang-Nhnmanh4">
    <w:name w:val="Light Shading Accent 4"/>
    <w:basedOn w:val="BangThngthng"/>
    <w:uiPriority w:val="60"/>
    <w:qFormat/>
    <w:rsid w:val="00256964"/>
    <w:pPr>
      <w:spacing w:after="0" w:line="240" w:lineRule="auto"/>
    </w:pPr>
    <w:rPr>
      <w:rFonts w:ascii="Times New Roman" w:eastAsia="SimSun" w:hAnsi="Times New Roman" w:cs="Times New Roman"/>
      <w:color w:val="5F497A"/>
      <w:kern w:val="0"/>
      <w:sz w:val="20"/>
      <w:szCs w:val="20"/>
      <w:lang w:val="en-US"/>
      <w14:ligatures w14:val="none"/>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TnnMausang-Nhnmanh5">
    <w:name w:val="Light Shading Accent 5"/>
    <w:basedOn w:val="BangThngthng"/>
    <w:uiPriority w:val="60"/>
    <w:qFormat/>
    <w:rsid w:val="00256964"/>
    <w:pPr>
      <w:spacing w:after="0" w:line="240" w:lineRule="auto"/>
    </w:pPr>
    <w:rPr>
      <w:rFonts w:ascii="Times New Roman" w:eastAsia="SimSun" w:hAnsi="Times New Roman" w:cs="Times New Roman"/>
      <w:color w:val="31849B"/>
      <w:kern w:val="0"/>
      <w:sz w:val="20"/>
      <w:szCs w:val="20"/>
      <w:lang w:val="en-US"/>
      <w14:ligatures w14:val="none"/>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TnnMausang-Nhnmanh6">
    <w:name w:val="Light Shading Accent 6"/>
    <w:basedOn w:val="BangThngthng"/>
    <w:uiPriority w:val="60"/>
    <w:rsid w:val="00256964"/>
    <w:pPr>
      <w:spacing w:after="0" w:line="240" w:lineRule="auto"/>
    </w:pPr>
    <w:rPr>
      <w:rFonts w:ascii="Times New Roman" w:eastAsia="SimSun" w:hAnsi="Times New Roman" w:cs="Times New Roman"/>
      <w:color w:val="E36C0A"/>
      <w:kern w:val="0"/>
      <w:sz w:val="20"/>
      <w:szCs w:val="20"/>
      <w:lang w:val="en-US"/>
      <w14:ligatures w14:val="none"/>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DanhsachMausang">
    <w:name w:val="Light List"/>
    <w:basedOn w:val="BangThngthng"/>
    <w:uiPriority w:val="61"/>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DanhsachMausang-Nhnmanh1">
    <w:name w:val="Light List Accent 1"/>
    <w:basedOn w:val="BangThngthng"/>
    <w:uiPriority w:val="61"/>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DanhsachMausang-Nhnmanh2">
    <w:name w:val="Light List Accent 2"/>
    <w:basedOn w:val="BangThngthng"/>
    <w:uiPriority w:val="61"/>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DanhsachMausang-Nhnmanh3">
    <w:name w:val="Light List Accent 3"/>
    <w:basedOn w:val="BangThngthng"/>
    <w:uiPriority w:val="61"/>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DanhsachMausang-Nhnmanh4">
    <w:name w:val="Light List Accent 4"/>
    <w:basedOn w:val="BangThngthng"/>
    <w:uiPriority w:val="61"/>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DanhsachMausang-Nhnmanh5">
    <w:name w:val="Light List Accent 5"/>
    <w:basedOn w:val="BangThngthng"/>
    <w:uiPriority w:val="61"/>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DanhsachMausang-Nhnmanh6">
    <w:name w:val="Light List Accent 6"/>
    <w:basedOn w:val="BangThngthng"/>
    <w:uiPriority w:val="61"/>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Mausang">
    <w:name w:val="Light Grid"/>
    <w:basedOn w:val="BangThngthng"/>
    <w:uiPriority w:val="62"/>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Mausang-Nhnmanh1">
    <w:name w:val="Light Grid Accent 1"/>
    <w:basedOn w:val="BangThngthng"/>
    <w:uiPriority w:val="62"/>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Mausang-Nhnmanh2">
    <w:name w:val="Light Grid Accent 2"/>
    <w:basedOn w:val="BangThngthng"/>
    <w:uiPriority w:val="62"/>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Mausang-Nhnmanh3">
    <w:name w:val="Light Grid Accent 3"/>
    <w:basedOn w:val="BangThngthng"/>
    <w:uiPriority w:val="62"/>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Mausang-Nhnmanh4">
    <w:name w:val="Light Grid Accent 4"/>
    <w:basedOn w:val="BangThngthng"/>
    <w:uiPriority w:val="62"/>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Mausang-Nhnmanh5">
    <w:name w:val="Light Grid Accent 5"/>
    <w:basedOn w:val="BangThngthng"/>
    <w:uiPriority w:val="62"/>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Mausang-Nhnmanh6">
    <w:name w:val="Light Grid Accent 6"/>
    <w:basedOn w:val="BangThngthng"/>
    <w:uiPriority w:val="62"/>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TnnVa1">
    <w:name w:val="Medium Shading 1"/>
    <w:basedOn w:val="BangThngthng"/>
    <w:uiPriority w:val="63"/>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TnnVa1-Nhnmanh1">
    <w:name w:val="Medium Shading 1 Accent 1"/>
    <w:basedOn w:val="BangThngthng"/>
    <w:uiPriority w:val="63"/>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TnnVa1-Nhnmanh2">
    <w:name w:val="Medium Shading 1 Accent 2"/>
    <w:basedOn w:val="BangThngthng"/>
    <w:uiPriority w:val="63"/>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TnnVa1-Nhnmanh3">
    <w:name w:val="Medium Shading 1 Accent 3"/>
    <w:basedOn w:val="BangThngthng"/>
    <w:uiPriority w:val="63"/>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TnnVa1-Nhnmanh4">
    <w:name w:val="Medium Shading 1 Accent 4"/>
    <w:basedOn w:val="BangThngthng"/>
    <w:uiPriority w:val="63"/>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TnnVa1-Nhnmanh5">
    <w:name w:val="Medium Shading 1 Accent 5"/>
    <w:basedOn w:val="BangThngthng"/>
    <w:uiPriority w:val="63"/>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nnVa1-Nhnmanh6">
    <w:name w:val="Medium Shading 1 Accent 6"/>
    <w:basedOn w:val="BangThngthng"/>
    <w:uiPriority w:val="63"/>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TnnVa2">
    <w:name w:val="Medium Shading 2"/>
    <w:basedOn w:val="BangThngthng"/>
    <w:uiPriority w:val="64"/>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1">
    <w:name w:val="Medium Shading 2 Accent 1"/>
    <w:basedOn w:val="BangThngthng"/>
    <w:uiPriority w:val="64"/>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2">
    <w:name w:val="Medium Shading 2 Accent 2"/>
    <w:basedOn w:val="BangThngthng"/>
    <w:uiPriority w:val="64"/>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3">
    <w:name w:val="Medium Shading 2 Accent 3"/>
    <w:basedOn w:val="BangThngthng"/>
    <w:uiPriority w:val="64"/>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4">
    <w:name w:val="Medium Shading 2 Accent 4"/>
    <w:basedOn w:val="BangThngthng"/>
    <w:uiPriority w:val="64"/>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5">
    <w:name w:val="Medium Shading 2 Accent 5"/>
    <w:basedOn w:val="BangThngthng"/>
    <w:uiPriority w:val="64"/>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6">
    <w:name w:val="Medium Shading 2 Accent 6"/>
    <w:basedOn w:val="BangThngthng"/>
    <w:uiPriority w:val="64"/>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DanhsachVa1">
    <w:name w:val="Medium List 1"/>
    <w:basedOn w:val="BangThngthng"/>
    <w:uiPriority w:val="65"/>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DanhsachVa1-Nhnmanh1">
    <w:name w:val="Medium List 1 Accent 1"/>
    <w:basedOn w:val="BangThngthng"/>
    <w:uiPriority w:val="65"/>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DanhsachVa1-Nhnmanh2">
    <w:name w:val="Medium List 1 Accent 2"/>
    <w:basedOn w:val="BangThngthng"/>
    <w:uiPriority w:val="65"/>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DanhsachVa1-Nhnmanh3">
    <w:name w:val="Medium List 1 Accent 3"/>
    <w:basedOn w:val="BangThngthng"/>
    <w:uiPriority w:val="65"/>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DanhsachVa1-Nhnmanh4">
    <w:name w:val="Medium List 1 Accent 4"/>
    <w:basedOn w:val="BangThngthng"/>
    <w:uiPriority w:val="65"/>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DanhsachVa1-Nhnmanh5">
    <w:name w:val="Medium List 1 Accent 5"/>
    <w:basedOn w:val="BangThngthng"/>
    <w:uiPriority w:val="65"/>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DanhsachVa1-Nhnmanh6">
    <w:name w:val="Medium List 1 Accent 6"/>
    <w:basedOn w:val="BangThngthng"/>
    <w:uiPriority w:val="65"/>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DanhsachVa2">
    <w:name w:val="Medium List 2"/>
    <w:basedOn w:val="BangThngthng"/>
    <w:uiPriority w:val="66"/>
    <w:qFormat/>
    <w:rsid w:val="00256964"/>
    <w:pPr>
      <w:spacing w:after="0" w:line="240" w:lineRule="auto"/>
    </w:pPr>
    <w:rPr>
      <w:rFonts w:ascii="SimSun" w:eastAsia="Courier New" w:hAnsi="SimSun" w:cs="Times New Roman"/>
      <w:color w:val="000000"/>
      <w:kern w:val="0"/>
      <w:sz w:val="20"/>
      <w:szCs w:val="20"/>
      <w:lang w:val="en-US"/>
      <w14:ligatures w14:val="none"/>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DanhsachVa2-Nhnmanh1">
    <w:name w:val="Medium List 2 Accent 1"/>
    <w:basedOn w:val="BangThngthng"/>
    <w:uiPriority w:val="66"/>
    <w:qFormat/>
    <w:rsid w:val="00256964"/>
    <w:pPr>
      <w:spacing w:after="0" w:line="240" w:lineRule="auto"/>
    </w:pPr>
    <w:rPr>
      <w:rFonts w:ascii="SimSun" w:eastAsia="Courier New" w:hAnsi="SimSun" w:cs="Times New Roman"/>
      <w:color w:val="000000"/>
      <w:kern w:val="0"/>
      <w:sz w:val="20"/>
      <w:szCs w:val="20"/>
      <w:lang w:val="en-US"/>
      <w14:ligatures w14:val="none"/>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DanhsachVa2-Nhnmanh2">
    <w:name w:val="Medium List 2 Accent 2"/>
    <w:basedOn w:val="BangThngthng"/>
    <w:uiPriority w:val="66"/>
    <w:qFormat/>
    <w:rsid w:val="00256964"/>
    <w:pPr>
      <w:spacing w:after="0" w:line="240" w:lineRule="auto"/>
    </w:pPr>
    <w:rPr>
      <w:rFonts w:ascii="SimSun" w:eastAsia="Courier New" w:hAnsi="SimSun" w:cs="Times New Roman"/>
      <w:color w:val="000000"/>
      <w:kern w:val="0"/>
      <w:sz w:val="20"/>
      <w:szCs w:val="20"/>
      <w:lang w:val="en-US"/>
      <w14:ligatures w14:val="none"/>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DanhsachVa2-Nhnmanh3">
    <w:name w:val="Medium List 2 Accent 3"/>
    <w:basedOn w:val="BangThngthng"/>
    <w:uiPriority w:val="66"/>
    <w:qFormat/>
    <w:rsid w:val="00256964"/>
    <w:pPr>
      <w:spacing w:after="0" w:line="240" w:lineRule="auto"/>
    </w:pPr>
    <w:rPr>
      <w:rFonts w:ascii="SimSun" w:eastAsia="Courier New" w:hAnsi="SimSun" w:cs="Times New Roman"/>
      <w:color w:val="000000"/>
      <w:kern w:val="0"/>
      <w:sz w:val="20"/>
      <w:szCs w:val="20"/>
      <w:lang w:val="en-US"/>
      <w14:ligatures w14:val="none"/>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DanhsachVa2-Nhnmanh4">
    <w:name w:val="Medium List 2 Accent 4"/>
    <w:basedOn w:val="BangThngthng"/>
    <w:uiPriority w:val="66"/>
    <w:qFormat/>
    <w:rsid w:val="00256964"/>
    <w:pPr>
      <w:spacing w:after="0" w:line="240" w:lineRule="auto"/>
    </w:pPr>
    <w:rPr>
      <w:rFonts w:ascii="SimSun" w:eastAsia="Courier New" w:hAnsi="SimSun" w:cs="Times New Roman"/>
      <w:color w:val="000000"/>
      <w:kern w:val="0"/>
      <w:sz w:val="20"/>
      <w:szCs w:val="20"/>
      <w:lang w:val="en-US"/>
      <w14:ligatures w14:val="none"/>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DanhsachVa2-Nhnmanh5">
    <w:name w:val="Medium List 2 Accent 5"/>
    <w:basedOn w:val="BangThngthng"/>
    <w:uiPriority w:val="66"/>
    <w:qFormat/>
    <w:rsid w:val="00256964"/>
    <w:pPr>
      <w:spacing w:after="0" w:line="240" w:lineRule="auto"/>
    </w:pPr>
    <w:rPr>
      <w:rFonts w:ascii="SimSun" w:eastAsia="Courier New" w:hAnsi="SimSun" w:cs="Times New Roman"/>
      <w:color w:val="000000"/>
      <w:kern w:val="0"/>
      <w:sz w:val="20"/>
      <w:szCs w:val="20"/>
      <w:lang w:val="en-US"/>
      <w14:ligatures w14:val="none"/>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DanhsachVa2-Nhnmanh6">
    <w:name w:val="Medium List 2 Accent 6"/>
    <w:basedOn w:val="BangThngthng"/>
    <w:uiPriority w:val="66"/>
    <w:qFormat/>
    <w:rsid w:val="00256964"/>
    <w:pPr>
      <w:spacing w:after="0" w:line="240" w:lineRule="auto"/>
    </w:pPr>
    <w:rPr>
      <w:rFonts w:ascii="SimSun" w:eastAsia="Courier New" w:hAnsi="SimSun" w:cs="Times New Roman"/>
      <w:color w:val="000000"/>
      <w:kern w:val="0"/>
      <w:sz w:val="20"/>
      <w:szCs w:val="20"/>
      <w:lang w:val="en-US"/>
      <w14:ligatures w14:val="none"/>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LiVa1">
    <w:name w:val="Medium Grid 1"/>
    <w:basedOn w:val="BangThngthng"/>
    <w:uiPriority w:val="67"/>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LiVa1-Nhnmanh1">
    <w:name w:val="Medium Grid 1 Accent 1"/>
    <w:basedOn w:val="BangThngthng"/>
    <w:uiPriority w:val="67"/>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LiVa1-Nhnmanh2">
    <w:name w:val="Medium Grid 1 Accent 2"/>
    <w:basedOn w:val="BangThngthng"/>
    <w:uiPriority w:val="67"/>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LiVa1-Nhnmanh3">
    <w:name w:val="Medium Grid 1 Accent 3"/>
    <w:basedOn w:val="BangThngthng"/>
    <w:autoRedefine/>
    <w:uiPriority w:val="67"/>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LiVa1-Nhnmanh4">
    <w:name w:val="Medium Grid 1 Accent 4"/>
    <w:basedOn w:val="BangThngthng"/>
    <w:uiPriority w:val="67"/>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LiVa1-Nhnmanh5">
    <w:name w:val="Medium Grid 1 Accent 5"/>
    <w:basedOn w:val="BangThngthng"/>
    <w:uiPriority w:val="67"/>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LiVa1-Nhnmanh6">
    <w:name w:val="Medium Grid 1 Accent 6"/>
    <w:basedOn w:val="BangThngthng"/>
    <w:uiPriority w:val="67"/>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LiVa2">
    <w:name w:val="Medium Grid 2"/>
    <w:basedOn w:val="BangThngthng"/>
    <w:uiPriority w:val="68"/>
    <w:qFormat/>
    <w:rsid w:val="00256964"/>
    <w:pPr>
      <w:spacing w:after="0" w:line="240" w:lineRule="auto"/>
    </w:pPr>
    <w:rPr>
      <w:rFonts w:ascii="SimSun" w:eastAsia="Courier New" w:hAnsi="SimSun" w:cs="Times New Roman"/>
      <w:color w:val="000000"/>
      <w:kern w:val="0"/>
      <w:sz w:val="20"/>
      <w:szCs w:val="20"/>
      <w:lang w:val="en-US"/>
      <w14:ligatures w14:val="none"/>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LiVa2-Nhnmanh1">
    <w:name w:val="Medium Grid 2 Accent 1"/>
    <w:basedOn w:val="BangThngthng"/>
    <w:uiPriority w:val="68"/>
    <w:qFormat/>
    <w:rsid w:val="00256964"/>
    <w:pPr>
      <w:spacing w:after="0" w:line="240" w:lineRule="auto"/>
    </w:pPr>
    <w:rPr>
      <w:rFonts w:ascii="SimSun" w:eastAsia="Courier New" w:hAnsi="SimSun" w:cs="Times New Roman"/>
      <w:color w:val="000000"/>
      <w:kern w:val="0"/>
      <w:sz w:val="20"/>
      <w:szCs w:val="20"/>
      <w:lang w:val="en-US"/>
      <w14:ligatures w14:val="none"/>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LiVa2-Nhnmanh2">
    <w:name w:val="Medium Grid 2 Accent 2"/>
    <w:basedOn w:val="BangThngthng"/>
    <w:uiPriority w:val="68"/>
    <w:qFormat/>
    <w:rsid w:val="00256964"/>
    <w:pPr>
      <w:spacing w:after="0" w:line="240" w:lineRule="auto"/>
    </w:pPr>
    <w:rPr>
      <w:rFonts w:ascii="SimSun" w:eastAsia="Courier New" w:hAnsi="SimSun" w:cs="Times New Roman"/>
      <w:color w:val="000000"/>
      <w:kern w:val="0"/>
      <w:sz w:val="20"/>
      <w:szCs w:val="20"/>
      <w:lang w:val="en-US"/>
      <w14:ligatures w14:val="none"/>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LiVa2-Nhnmanh3">
    <w:name w:val="Medium Grid 2 Accent 3"/>
    <w:basedOn w:val="BangThngthng"/>
    <w:uiPriority w:val="68"/>
    <w:qFormat/>
    <w:rsid w:val="00256964"/>
    <w:pPr>
      <w:spacing w:after="0" w:line="240" w:lineRule="auto"/>
    </w:pPr>
    <w:rPr>
      <w:rFonts w:ascii="SimSun" w:eastAsia="Courier New" w:hAnsi="SimSun" w:cs="Times New Roman"/>
      <w:color w:val="000000"/>
      <w:kern w:val="0"/>
      <w:sz w:val="20"/>
      <w:szCs w:val="20"/>
      <w:lang w:val="en-US"/>
      <w14:ligatures w14:val="none"/>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LiVa2-Nhnmanh4">
    <w:name w:val="Medium Grid 2 Accent 4"/>
    <w:basedOn w:val="BangThngthng"/>
    <w:uiPriority w:val="68"/>
    <w:qFormat/>
    <w:rsid w:val="00256964"/>
    <w:pPr>
      <w:spacing w:after="0" w:line="240" w:lineRule="auto"/>
    </w:pPr>
    <w:rPr>
      <w:rFonts w:ascii="SimSun" w:eastAsia="Courier New" w:hAnsi="SimSun" w:cs="Times New Roman"/>
      <w:color w:val="000000"/>
      <w:kern w:val="0"/>
      <w:sz w:val="20"/>
      <w:szCs w:val="20"/>
      <w:lang w:val="en-US"/>
      <w14:ligatures w14:val="none"/>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LiVa2-Nhnmanh5">
    <w:name w:val="Medium Grid 2 Accent 5"/>
    <w:basedOn w:val="BangThngthng"/>
    <w:uiPriority w:val="68"/>
    <w:qFormat/>
    <w:rsid w:val="00256964"/>
    <w:pPr>
      <w:spacing w:after="0" w:line="240" w:lineRule="auto"/>
    </w:pPr>
    <w:rPr>
      <w:rFonts w:ascii="SimSun" w:eastAsia="Courier New" w:hAnsi="SimSun" w:cs="Times New Roman"/>
      <w:color w:val="000000"/>
      <w:kern w:val="0"/>
      <w:sz w:val="20"/>
      <w:szCs w:val="20"/>
      <w:lang w:val="en-US"/>
      <w14:ligatures w14:val="none"/>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LiVa2-Nhnmanh6">
    <w:name w:val="Medium Grid 2 Accent 6"/>
    <w:basedOn w:val="BangThngthng"/>
    <w:uiPriority w:val="68"/>
    <w:qFormat/>
    <w:rsid w:val="00256964"/>
    <w:pPr>
      <w:spacing w:after="0" w:line="240" w:lineRule="auto"/>
    </w:pPr>
    <w:rPr>
      <w:rFonts w:ascii="SimSun" w:eastAsia="Courier New" w:hAnsi="SimSun" w:cs="Times New Roman"/>
      <w:color w:val="000000"/>
      <w:kern w:val="0"/>
      <w:sz w:val="20"/>
      <w:szCs w:val="20"/>
      <w:lang w:val="en-US"/>
      <w14:ligatures w14:val="none"/>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LiVa3">
    <w:name w:val="Medium Grid 3"/>
    <w:basedOn w:val="BangThngthng"/>
    <w:uiPriority w:val="69"/>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LiVa3-Nhnmanh1">
    <w:name w:val="Medium Grid 3 Accent 1"/>
    <w:basedOn w:val="BangThngthng"/>
    <w:uiPriority w:val="69"/>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LiVa3-Nhnmanh2">
    <w:name w:val="Medium Grid 3 Accent 2"/>
    <w:basedOn w:val="BangThngthng"/>
    <w:uiPriority w:val="69"/>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LiVa3-Nhnmanh3">
    <w:name w:val="Medium Grid 3 Accent 3"/>
    <w:basedOn w:val="BangThngthng"/>
    <w:uiPriority w:val="69"/>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LiVa3-Nhnmanh4">
    <w:name w:val="Medium Grid 3 Accent 4"/>
    <w:basedOn w:val="BangThngthng"/>
    <w:uiPriority w:val="69"/>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LiVa3-Nhnmanh5">
    <w:name w:val="Medium Grid 3 Accent 5"/>
    <w:basedOn w:val="BangThngthng"/>
    <w:uiPriority w:val="69"/>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LiVa3-Nhnmanh6">
    <w:name w:val="Medium Grid 3 Accent 6"/>
    <w:basedOn w:val="BangThngthng"/>
    <w:uiPriority w:val="69"/>
    <w:qFormat/>
    <w:rsid w:val="00256964"/>
    <w:pPr>
      <w:spacing w:after="0" w:line="240" w:lineRule="auto"/>
    </w:pPr>
    <w:rPr>
      <w:rFonts w:ascii="Times New Roman" w:eastAsia="SimSun" w:hAnsi="Times New Roman" w:cs="Times New Roman"/>
      <w:kern w:val="0"/>
      <w:sz w:val="20"/>
      <w:szCs w:val="20"/>
      <w:lang w:val="en-US"/>
      <w14:ligatures w14:val="none"/>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nhsachSm">
    <w:name w:val="Dark List"/>
    <w:basedOn w:val="BangThngthng"/>
    <w:uiPriority w:val="70"/>
    <w:qFormat/>
    <w:rsid w:val="00256964"/>
    <w:pPr>
      <w:spacing w:after="0" w:line="240" w:lineRule="auto"/>
    </w:pPr>
    <w:rPr>
      <w:rFonts w:ascii="Times New Roman" w:eastAsia="SimSun" w:hAnsi="Times New Roman" w:cs="Times New Roman"/>
      <w:color w:val="FFFFFF"/>
      <w:kern w:val="0"/>
      <w:sz w:val="20"/>
      <w:szCs w:val="20"/>
      <w:lang w:val="en-US"/>
      <w14:ligatures w14:val="none"/>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nhsachSm-Nhnmanh1">
    <w:name w:val="Dark List Accent 1"/>
    <w:basedOn w:val="BangThngthng"/>
    <w:uiPriority w:val="70"/>
    <w:qFormat/>
    <w:rsid w:val="00256964"/>
    <w:pPr>
      <w:spacing w:after="0" w:line="240" w:lineRule="auto"/>
    </w:pPr>
    <w:rPr>
      <w:rFonts w:ascii="Times New Roman" w:eastAsia="SimSun" w:hAnsi="Times New Roman" w:cs="Times New Roman"/>
      <w:color w:val="FFFFFF"/>
      <w:kern w:val="0"/>
      <w:sz w:val="20"/>
      <w:szCs w:val="20"/>
      <w:lang w:val="en-US"/>
      <w14:ligatures w14:val="none"/>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nhsachSm-Nhnmanh2">
    <w:name w:val="Dark List Accent 2"/>
    <w:basedOn w:val="BangThngthng"/>
    <w:uiPriority w:val="70"/>
    <w:rsid w:val="00256964"/>
    <w:pPr>
      <w:spacing w:after="0" w:line="240" w:lineRule="auto"/>
    </w:pPr>
    <w:rPr>
      <w:rFonts w:ascii="Times New Roman" w:eastAsia="SimSun" w:hAnsi="Times New Roman" w:cs="Times New Roman"/>
      <w:color w:val="FFFFFF"/>
      <w:kern w:val="0"/>
      <w:sz w:val="20"/>
      <w:szCs w:val="20"/>
      <w:lang w:val="en-US"/>
      <w14:ligatures w14:val="none"/>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nhsachSm-Nhnmanh3">
    <w:name w:val="Dark List Accent 3"/>
    <w:basedOn w:val="BangThngthng"/>
    <w:uiPriority w:val="70"/>
    <w:rsid w:val="00256964"/>
    <w:pPr>
      <w:spacing w:after="0" w:line="240" w:lineRule="auto"/>
    </w:pPr>
    <w:rPr>
      <w:rFonts w:ascii="Times New Roman" w:eastAsia="SimSun" w:hAnsi="Times New Roman" w:cs="Times New Roman"/>
      <w:color w:val="FFFFFF"/>
      <w:kern w:val="0"/>
      <w:sz w:val="20"/>
      <w:szCs w:val="20"/>
      <w:lang w:val="en-US"/>
      <w14:ligatures w14:val="none"/>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nhsachSm-Nhnmanh4">
    <w:name w:val="Dark List Accent 4"/>
    <w:basedOn w:val="BangThngthng"/>
    <w:uiPriority w:val="70"/>
    <w:rsid w:val="00256964"/>
    <w:pPr>
      <w:spacing w:after="0" w:line="240" w:lineRule="auto"/>
    </w:pPr>
    <w:rPr>
      <w:rFonts w:ascii="Times New Roman" w:eastAsia="SimSun" w:hAnsi="Times New Roman" w:cs="Times New Roman"/>
      <w:color w:val="FFFFFF"/>
      <w:kern w:val="0"/>
      <w:sz w:val="20"/>
      <w:szCs w:val="20"/>
      <w:lang w:val="en-US"/>
      <w14:ligatures w14:val="none"/>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nhsachSm-Nhnmanh5">
    <w:name w:val="Dark List Accent 5"/>
    <w:basedOn w:val="BangThngthng"/>
    <w:uiPriority w:val="70"/>
    <w:qFormat/>
    <w:rsid w:val="00256964"/>
    <w:pPr>
      <w:spacing w:after="0" w:line="240" w:lineRule="auto"/>
    </w:pPr>
    <w:rPr>
      <w:rFonts w:ascii="Times New Roman" w:eastAsia="SimSun" w:hAnsi="Times New Roman" w:cs="Times New Roman"/>
      <w:color w:val="FFFFFF"/>
      <w:kern w:val="0"/>
      <w:sz w:val="20"/>
      <w:szCs w:val="20"/>
      <w:lang w:val="en-US"/>
      <w14:ligatures w14:val="none"/>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nhsachSm-Nhnmanh6">
    <w:name w:val="Dark List Accent 6"/>
    <w:basedOn w:val="BangThngthng"/>
    <w:uiPriority w:val="70"/>
    <w:qFormat/>
    <w:rsid w:val="00256964"/>
    <w:pPr>
      <w:spacing w:after="0" w:line="240" w:lineRule="auto"/>
    </w:pPr>
    <w:rPr>
      <w:rFonts w:ascii="Times New Roman" w:eastAsia="SimSun" w:hAnsi="Times New Roman" w:cs="Times New Roman"/>
      <w:color w:val="FFFFFF"/>
      <w:kern w:val="0"/>
      <w:sz w:val="20"/>
      <w:szCs w:val="20"/>
      <w:lang w:val="en-US"/>
      <w14:ligatures w14:val="none"/>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TnnScs">
    <w:name w:val="Colorful Shading"/>
    <w:basedOn w:val="BangThngthng"/>
    <w:uiPriority w:val="71"/>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TnnScs-Nhnmanh1">
    <w:name w:val="Colorful Shading Accent 1"/>
    <w:basedOn w:val="BangThngthng"/>
    <w:uiPriority w:val="71"/>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TnnScs-Nhnmanh2">
    <w:name w:val="Colorful Shading Accent 2"/>
    <w:basedOn w:val="BangThngthng"/>
    <w:uiPriority w:val="71"/>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TnnScs-Nhnmanh3">
    <w:name w:val="Colorful Shading Accent 3"/>
    <w:basedOn w:val="BangThngthng"/>
    <w:uiPriority w:val="71"/>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TnnScs-Nhnmanh4">
    <w:name w:val="Colorful Shading Accent 4"/>
    <w:basedOn w:val="BangThngthng"/>
    <w:uiPriority w:val="71"/>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TnnScs-Nhnmanh5">
    <w:name w:val="Colorful Shading Accent 5"/>
    <w:basedOn w:val="BangThngthng"/>
    <w:uiPriority w:val="71"/>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TnnScs-Nhnmanh6">
    <w:name w:val="Colorful Shading Accent 6"/>
    <w:basedOn w:val="BangThngthng"/>
    <w:uiPriority w:val="71"/>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nhsachScs">
    <w:name w:val="Colorful List"/>
    <w:basedOn w:val="BangThngthng"/>
    <w:uiPriority w:val="72"/>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DanhsachScs-Nhnmanh1">
    <w:name w:val="Colorful List Accent 1"/>
    <w:basedOn w:val="BangThngthng"/>
    <w:uiPriority w:val="72"/>
    <w:rsid w:val="00256964"/>
    <w:pPr>
      <w:spacing w:after="0" w:line="240" w:lineRule="auto"/>
    </w:pPr>
    <w:rPr>
      <w:rFonts w:ascii="Times New Roman" w:eastAsia="SimSun" w:hAnsi="Times New Roman" w:cs="Times New Roman"/>
      <w:color w:val="000000"/>
      <w:kern w:val="0"/>
      <w:sz w:val="20"/>
      <w:szCs w:val="20"/>
      <w:lang w:val="en-US"/>
      <w14:ligatures w14:val="none"/>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DanhsachScs-Nhnmanh2">
    <w:name w:val="Colorful List Accent 2"/>
    <w:basedOn w:val="BangThngthng"/>
    <w:uiPriority w:val="72"/>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DanhsachScs-Nhnmanh3">
    <w:name w:val="Colorful List Accent 3"/>
    <w:basedOn w:val="BangThngthng"/>
    <w:uiPriority w:val="72"/>
    <w:rsid w:val="00256964"/>
    <w:pPr>
      <w:spacing w:after="0" w:line="240" w:lineRule="auto"/>
    </w:pPr>
    <w:rPr>
      <w:rFonts w:ascii="Times New Roman" w:eastAsia="SimSun" w:hAnsi="Times New Roman" w:cs="Times New Roman"/>
      <w:color w:val="000000"/>
      <w:kern w:val="0"/>
      <w:sz w:val="20"/>
      <w:szCs w:val="20"/>
      <w:lang w:val="en-US"/>
      <w14:ligatures w14:val="none"/>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DanhsachScs-Nhnmanh4">
    <w:name w:val="Colorful List Accent 4"/>
    <w:basedOn w:val="BangThngthng"/>
    <w:uiPriority w:val="72"/>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DanhsachScs-Nhnmanh5">
    <w:name w:val="Colorful List Accent 5"/>
    <w:basedOn w:val="BangThngthng"/>
    <w:uiPriority w:val="72"/>
    <w:rsid w:val="00256964"/>
    <w:pPr>
      <w:spacing w:after="0" w:line="240" w:lineRule="auto"/>
    </w:pPr>
    <w:rPr>
      <w:rFonts w:ascii="Times New Roman" w:eastAsia="SimSun" w:hAnsi="Times New Roman" w:cs="Times New Roman"/>
      <w:color w:val="000000"/>
      <w:kern w:val="0"/>
      <w:sz w:val="20"/>
      <w:szCs w:val="20"/>
      <w:lang w:val="en-US"/>
      <w14:ligatures w14:val="none"/>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nhsachScs-Nhnmanh6">
    <w:name w:val="Colorful List Accent 6"/>
    <w:basedOn w:val="BangThngthng"/>
    <w:uiPriority w:val="72"/>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LiScs">
    <w:name w:val="Colorful Grid"/>
    <w:basedOn w:val="BangThngthng"/>
    <w:uiPriority w:val="73"/>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LiScs-Nhnmanh1">
    <w:name w:val="Colorful Grid Accent 1"/>
    <w:basedOn w:val="BangThngthng"/>
    <w:uiPriority w:val="73"/>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LiScs-Nhnmanh2">
    <w:name w:val="Colorful Grid Accent 2"/>
    <w:basedOn w:val="BangThngthng"/>
    <w:uiPriority w:val="73"/>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LiScs-Nhnmanh3">
    <w:name w:val="Colorful Grid Accent 3"/>
    <w:basedOn w:val="BangThngthng"/>
    <w:uiPriority w:val="73"/>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LiScs-Nhnmanh4">
    <w:name w:val="Colorful Grid Accent 4"/>
    <w:basedOn w:val="BangThngthng"/>
    <w:uiPriority w:val="73"/>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LiScs-Nhnmanh5">
    <w:name w:val="Colorful Grid Accent 5"/>
    <w:basedOn w:val="BangThngthng"/>
    <w:uiPriority w:val="73"/>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LiScs-Nhnmanh6">
    <w:name w:val="Colorful Grid Accent 6"/>
    <w:basedOn w:val="BangThngthng"/>
    <w:uiPriority w:val="73"/>
    <w:qFormat/>
    <w:rsid w:val="00256964"/>
    <w:pPr>
      <w:spacing w:after="0" w:line="240" w:lineRule="auto"/>
    </w:pPr>
    <w:rPr>
      <w:rFonts w:ascii="Times New Roman" w:eastAsia="SimSun" w:hAnsi="Times New Roman" w:cs="Times New Roman"/>
      <w:color w:val="000000"/>
      <w:kern w:val="0"/>
      <w:sz w:val="20"/>
      <w:szCs w:val="20"/>
      <w:lang w:val="en-US"/>
      <w14:ligatures w14:val="none"/>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iumccp3">
    <w:name w:val="Tiểu mục cấp 3"/>
    <w:basedOn w:val="Binhthng"/>
    <w:qFormat/>
    <w:rsid w:val="00256964"/>
    <w:pPr>
      <w:tabs>
        <w:tab w:val="center" w:pos="6379"/>
      </w:tabs>
      <w:spacing w:line="360" w:lineRule="auto"/>
    </w:pPr>
    <w:rPr>
      <w:i/>
      <w:sz w:val="28"/>
      <w:szCs w:val="26"/>
    </w:rPr>
  </w:style>
  <w:style w:type="paragraph" w:customStyle="1" w:styleId="Chng">
    <w:name w:val="Chương"/>
    <w:basedOn w:val="Binhthng"/>
    <w:qFormat/>
    <w:rsid w:val="00256964"/>
    <w:pPr>
      <w:tabs>
        <w:tab w:val="center" w:pos="6379"/>
      </w:tabs>
      <w:spacing w:line="360" w:lineRule="auto"/>
    </w:pPr>
    <w:rPr>
      <w:b/>
      <w:sz w:val="32"/>
      <w:szCs w:val="32"/>
    </w:rPr>
  </w:style>
  <w:style w:type="paragraph" w:customStyle="1" w:styleId="Nidungvnbn">
    <w:name w:val="Nội dung văn bản"/>
    <w:basedOn w:val="Binhthng"/>
    <w:link w:val="NidungvnbnChar"/>
    <w:qFormat/>
    <w:rsid w:val="00256964"/>
    <w:pPr>
      <w:spacing w:line="360" w:lineRule="auto"/>
      <w:ind w:firstLine="720"/>
      <w:jc w:val="both"/>
    </w:pPr>
    <w:rPr>
      <w:sz w:val="26"/>
      <w:szCs w:val="26"/>
    </w:rPr>
  </w:style>
  <w:style w:type="paragraph" w:customStyle="1" w:styleId="Tiucctrangmu">
    <w:name w:val="Tiêu đề các trang mở đầu"/>
    <w:basedOn w:val="Binhthng"/>
    <w:qFormat/>
    <w:rsid w:val="00256964"/>
    <w:pPr>
      <w:tabs>
        <w:tab w:val="center" w:pos="6379"/>
      </w:tabs>
      <w:spacing w:after="200" w:line="276" w:lineRule="auto"/>
      <w:jc w:val="center"/>
    </w:pPr>
    <w:rPr>
      <w:b/>
      <w:sz w:val="32"/>
      <w:szCs w:val="32"/>
    </w:rPr>
  </w:style>
  <w:style w:type="paragraph" w:customStyle="1" w:styleId="Tiumccp1">
    <w:name w:val="Tiểu mục cấp 1"/>
    <w:basedOn w:val="Binhthng"/>
    <w:qFormat/>
    <w:rsid w:val="00256964"/>
    <w:pPr>
      <w:tabs>
        <w:tab w:val="center" w:pos="6379"/>
      </w:tabs>
      <w:spacing w:line="360" w:lineRule="auto"/>
    </w:pPr>
    <w:rPr>
      <w:b/>
      <w:sz w:val="28"/>
      <w:szCs w:val="28"/>
    </w:rPr>
  </w:style>
  <w:style w:type="paragraph" w:customStyle="1" w:styleId="Default">
    <w:name w:val="Default"/>
    <w:qFormat/>
    <w:rsid w:val="00256964"/>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character" w:customStyle="1" w:styleId="Bngbiu-nidungChar">
    <w:name w:val="Bảng biểu - nội dung Char"/>
    <w:basedOn w:val="NidungvnbnChar"/>
    <w:link w:val="Bngbiu-nidung"/>
    <w:qFormat/>
    <w:rsid w:val="00256964"/>
    <w:rPr>
      <w:rFonts w:ascii="Times New Roman" w:eastAsia="Times New Roman" w:hAnsi="Times New Roman" w:cs="Times New Roman"/>
      <w:kern w:val="0"/>
      <w:sz w:val="26"/>
      <w:szCs w:val="26"/>
      <w:lang w:val="en-US"/>
      <w14:ligatures w14:val="none"/>
    </w:rPr>
  </w:style>
  <w:style w:type="character" w:customStyle="1" w:styleId="NidungvnbnChar">
    <w:name w:val="Nội dung văn bản Char"/>
    <w:basedOn w:val="Phngmcinhcuaoanvn"/>
    <w:link w:val="Nidungvnbn"/>
    <w:qFormat/>
    <w:rsid w:val="00256964"/>
    <w:rPr>
      <w:rFonts w:ascii="Times New Roman" w:eastAsia="Times New Roman" w:hAnsi="Times New Roman" w:cs="Times New Roman"/>
      <w:kern w:val="0"/>
      <w:sz w:val="26"/>
      <w:szCs w:val="26"/>
      <w:lang w:val="en-US"/>
      <w14:ligatures w14:val="none"/>
    </w:rPr>
  </w:style>
  <w:style w:type="paragraph" w:customStyle="1" w:styleId="Bngbiu-nidung">
    <w:name w:val="Bảng biểu - nội dung"/>
    <w:basedOn w:val="Default"/>
    <w:link w:val="Bngbiu-nidungChar"/>
    <w:qFormat/>
    <w:rsid w:val="00256964"/>
    <w:pPr>
      <w:spacing w:after="120" w:line="360" w:lineRule="auto"/>
      <w:ind w:firstLine="720"/>
      <w:jc w:val="both"/>
    </w:pPr>
    <w:rPr>
      <w:color w:val="auto"/>
      <w:sz w:val="26"/>
      <w:szCs w:val="26"/>
    </w:rPr>
  </w:style>
  <w:style w:type="paragraph" w:customStyle="1" w:styleId="Tiumccp2">
    <w:name w:val="Tiểu mục cấp 2"/>
    <w:basedOn w:val="Binhthng"/>
    <w:qFormat/>
    <w:rsid w:val="00256964"/>
    <w:pPr>
      <w:tabs>
        <w:tab w:val="center" w:pos="6379"/>
      </w:tabs>
      <w:spacing w:line="360" w:lineRule="auto"/>
    </w:pPr>
    <w:rPr>
      <w:b/>
      <w:i/>
      <w:sz w:val="28"/>
      <w:szCs w:val="26"/>
    </w:rPr>
  </w:style>
  <w:style w:type="table" w:customStyle="1" w:styleId="TableGrid1">
    <w:name w:val="Table Grid1"/>
    <w:basedOn w:val="BangThngthng"/>
    <w:next w:val="LiBang"/>
    <w:uiPriority w:val="59"/>
    <w:rsid w:val="00256964"/>
    <w:pPr>
      <w:spacing w:after="0" w:line="240" w:lineRule="auto"/>
    </w:pPr>
    <w:rPr>
      <w:rFonts w:ascii="Times New Roman" w:eastAsia="Calibri" w:hAnsi="Times New Roman" w:cs="Times New Roman"/>
      <w:kern w:val="0"/>
      <w:sz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BangThngthng"/>
    <w:next w:val="LiBang"/>
    <w:uiPriority w:val="59"/>
    <w:rsid w:val="00256964"/>
    <w:pPr>
      <w:spacing w:after="0" w:line="240" w:lineRule="auto"/>
    </w:pPr>
    <w:rPr>
      <w:rFonts w:ascii="Times New Roman" w:eastAsia="Calibri" w:hAnsi="Times New Roman" w:cs="Times New Roman"/>
      <w:kern w:val="0"/>
      <w:sz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BangThngthng"/>
    <w:next w:val="LiBang"/>
    <w:uiPriority w:val="99"/>
    <w:rsid w:val="00256964"/>
    <w:pPr>
      <w:widowControl w:val="0"/>
      <w:spacing w:after="0" w:line="240" w:lineRule="auto"/>
      <w:jc w:val="both"/>
    </w:pPr>
    <w:rPr>
      <w:rFonts w:ascii="Times New Roman" w:eastAsia="Times New Roman" w:hAnsi="Times New Roman" w:cs="Times New Roman"/>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2569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256">
      <w:bodyDiv w:val="1"/>
      <w:marLeft w:val="0"/>
      <w:marRight w:val="0"/>
      <w:marTop w:val="0"/>
      <w:marBottom w:val="0"/>
      <w:divBdr>
        <w:top w:val="none" w:sz="0" w:space="0" w:color="auto"/>
        <w:left w:val="none" w:sz="0" w:space="0" w:color="auto"/>
        <w:bottom w:val="none" w:sz="0" w:space="0" w:color="auto"/>
        <w:right w:val="none" w:sz="0" w:space="0" w:color="auto"/>
      </w:divBdr>
    </w:div>
    <w:div w:id="39669848">
      <w:bodyDiv w:val="1"/>
      <w:marLeft w:val="0"/>
      <w:marRight w:val="0"/>
      <w:marTop w:val="0"/>
      <w:marBottom w:val="0"/>
      <w:divBdr>
        <w:top w:val="none" w:sz="0" w:space="0" w:color="auto"/>
        <w:left w:val="none" w:sz="0" w:space="0" w:color="auto"/>
        <w:bottom w:val="none" w:sz="0" w:space="0" w:color="auto"/>
        <w:right w:val="none" w:sz="0" w:space="0" w:color="auto"/>
      </w:divBdr>
    </w:div>
    <w:div w:id="39869315">
      <w:bodyDiv w:val="1"/>
      <w:marLeft w:val="0"/>
      <w:marRight w:val="0"/>
      <w:marTop w:val="0"/>
      <w:marBottom w:val="0"/>
      <w:divBdr>
        <w:top w:val="none" w:sz="0" w:space="0" w:color="auto"/>
        <w:left w:val="none" w:sz="0" w:space="0" w:color="auto"/>
        <w:bottom w:val="none" w:sz="0" w:space="0" w:color="auto"/>
        <w:right w:val="none" w:sz="0" w:space="0" w:color="auto"/>
      </w:divBdr>
    </w:div>
    <w:div w:id="44985519">
      <w:bodyDiv w:val="1"/>
      <w:marLeft w:val="0"/>
      <w:marRight w:val="0"/>
      <w:marTop w:val="0"/>
      <w:marBottom w:val="0"/>
      <w:divBdr>
        <w:top w:val="none" w:sz="0" w:space="0" w:color="auto"/>
        <w:left w:val="none" w:sz="0" w:space="0" w:color="auto"/>
        <w:bottom w:val="none" w:sz="0" w:space="0" w:color="auto"/>
        <w:right w:val="none" w:sz="0" w:space="0" w:color="auto"/>
      </w:divBdr>
    </w:div>
    <w:div w:id="69816527">
      <w:bodyDiv w:val="1"/>
      <w:marLeft w:val="0"/>
      <w:marRight w:val="0"/>
      <w:marTop w:val="0"/>
      <w:marBottom w:val="0"/>
      <w:divBdr>
        <w:top w:val="none" w:sz="0" w:space="0" w:color="auto"/>
        <w:left w:val="none" w:sz="0" w:space="0" w:color="auto"/>
        <w:bottom w:val="none" w:sz="0" w:space="0" w:color="auto"/>
        <w:right w:val="none" w:sz="0" w:space="0" w:color="auto"/>
      </w:divBdr>
    </w:div>
    <w:div w:id="86967669">
      <w:bodyDiv w:val="1"/>
      <w:marLeft w:val="0"/>
      <w:marRight w:val="0"/>
      <w:marTop w:val="0"/>
      <w:marBottom w:val="0"/>
      <w:divBdr>
        <w:top w:val="none" w:sz="0" w:space="0" w:color="auto"/>
        <w:left w:val="none" w:sz="0" w:space="0" w:color="auto"/>
        <w:bottom w:val="none" w:sz="0" w:space="0" w:color="auto"/>
        <w:right w:val="none" w:sz="0" w:space="0" w:color="auto"/>
      </w:divBdr>
    </w:div>
    <w:div w:id="96870586">
      <w:bodyDiv w:val="1"/>
      <w:marLeft w:val="0"/>
      <w:marRight w:val="0"/>
      <w:marTop w:val="0"/>
      <w:marBottom w:val="0"/>
      <w:divBdr>
        <w:top w:val="none" w:sz="0" w:space="0" w:color="auto"/>
        <w:left w:val="none" w:sz="0" w:space="0" w:color="auto"/>
        <w:bottom w:val="none" w:sz="0" w:space="0" w:color="auto"/>
        <w:right w:val="none" w:sz="0" w:space="0" w:color="auto"/>
      </w:divBdr>
    </w:div>
    <w:div w:id="128061609">
      <w:bodyDiv w:val="1"/>
      <w:marLeft w:val="0"/>
      <w:marRight w:val="0"/>
      <w:marTop w:val="0"/>
      <w:marBottom w:val="0"/>
      <w:divBdr>
        <w:top w:val="none" w:sz="0" w:space="0" w:color="auto"/>
        <w:left w:val="none" w:sz="0" w:space="0" w:color="auto"/>
        <w:bottom w:val="none" w:sz="0" w:space="0" w:color="auto"/>
        <w:right w:val="none" w:sz="0" w:space="0" w:color="auto"/>
      </w:divBdr>
    </w:div>
    <w:div w:id="129176473">
      <w:bodyDiv w:val="1"/>
      <w:marLeft w:val="0"/>
      <w:marRight w:val="0"/>
      <w:marTop w:val="0"/>
      <w:marBottom w:val="0"/>
      <w:divBdr>
        <w:top w:val="none" w:sz="0" w:space="0" w:color="auto"/>
        <w:left w:val="none" w:sz="0" w:space="0" w:color="auto"/>
        <w:bottom w:val="none" w:sz="0" w:space="0" w:color="auto"/>
        <w:right w:val="none" w:sz="0" w:space="0" w:color="auto"/>
      </w:divBdr>
    </w:div>
    <w:div w:id="149372657">
      <w:bodyDiv w:val="1"/>
      <w:marLeft w:val="0"/>
      <w:marRight w:val="0"/>
      <w:marTop w:val="0"/>
      <w:marBottom w:val="0"/>
      <w:divBdr>
        <w:top w:val="none" w:sz="0" w:space="0" w:color="auto"/>
        <w:left w:val="none" w:sz="0" w:space="0" w:color="auto"/>
        <w:bottom w:val="none" w:sz="0" w:space="0" w:color="auto"/>
        <w:right w:val="none" w:sz="0" w:space="0" w:color="auto"/>
      </w:divBdr>
    </w:div>
    <w:div w:id="152725700">
      <w:bodyDiv w:val="1"/>
      <w:marLeft w:val="0"/>
      <w:marRight w:val="0"/>
      <w:marTop w:val="0"/>
      <w:marBottom w:val="0"/>
      <w:divBdr>
        <w:top w:val="none" w:sz="0" w:space="0" w:color="auto"/>
        <w:left w:val="none" w:sz="0" w:space="0" w:color="auto"/>
        <w:bottom w:val="none" w:sz="0" w:space="0" w:color="auto"/>
        <w:right w:val="none" w:sz="0" w:space="0" w:color="auto"/>
      </w:divBdr>
    </w:div>
    <w:div w:id="176816173">
      <w:bodyDiv w:val="1"/>
      <w:marLeft w:val="0"/>
      <w:marRight w:val="0"/>
      <w:marTop w:val="0"/>
      <w:marBottom w:val="0"/>
      <w:divBdr>
        <w:top w:val="none" w:sz="0" w:space="0" w:color="auto"/>
        <w:left w:val="none" w:sz="0" w:space="0" w:color="auto"/>
        <w:bottom w:val="none" w:sz="0" w:space="0" w:color="auto"/>
        <w:right w:val="none" w:sz="0" w:space="0" w:color="auto"/>
      </w:divBdr>
    </w:div>
    <w:div w:id="196352639">
      <w:bodyDiv w:val="1"/>
      <w:marLeft w:val="0"/>
      <w:marRight w:val="0"/>
      <w:marTop w:val="0"/>
      <w:marBottom w:val="0"/>
      <w:divBdr>
        <w:top w:val="none" w:sz="0" w:space="0" w:color="auto"/>
        <w:left w:val="none" w:sz="0" w:space="0" w:color="auto"/>
        <w:bottom w:val="none" w:sz="0" w:space="0" w:color="auto"/>
        <w:right w:val="none" w:sz="0" w:space="0" w:color="auto"/>
      </w:divBdr>
    </w:div>
    <w:div w:id="241838055">
      <w:bodyDiv w:val="1"/>
      <w:marLeft w:val="0"/>
      <w:marRight w:val="0"/>
      <w:marTop w:val="0"/>
      <w:marBottom w:val="0"/>
      <w:divBdr>
        <w:top w:val="none" w:sz="0" w:space="0" w:color="auto"/>
        <w:left w:val="none" w:sz="0" w:space="0" w:color="auto"/>
        <w:bottom w:val="none" w:sz="0" w:space="0" w:color="auto"/>
        <w:right w:val="none" w:sz="0" w:space="0" w:color="auto"/>
      </w:divBdr>
    </w:div>
    <w:div w:id="246310673">
      <w:bodyDiv w:val="1"/>
      <w:marLeft w:val="0"/>
      <w:marRight w:val="0"/>
      <w:marTop w:val="0"/>
      <w:marBottom w:val="0"/>
      <w:divBdr>
        <w:top w:val="none" w:sz="0" w:space="0" w:color="auto"/>
        <w:left w:val="none" w:sz="0" w:space="0" w:color="auto"/>
        <w:bottom w:val="none" w:sz="0" w:space="0" w:color="auto"/>
        <w:right w:val="none" w:sz="0" w:space="0" w:color="auto"/>
      </w:divBdr>
    </w:div>
    <w:div w:id="284891329">
      <w:bodyDiv w:val="1"/>
      <w:marLeft w:val="0"/>
      <w:marRight w:val="0"/>
      <w:marTop w:val="0"/>
      <w:marBottom w:val="0"/>
      <w:divBdr>
        <w:top w:val="none" w:sz="0" w:space="0" w:color="auto"/>
        <w:left w:val="none" w:sz="0" w:space="0" w:color="auto"/>
        <w:bottom w:val="none" w:sz="0" w:space="0" w:color="auto"/>
        <w:right w:val="none" w:sz="0" w:space="0" w:color="auto"/>
      </w:divBdr>
    </w:div>
    <w:div w:id="298459716">
      <w:bodyDiv w:val="1"/>
      <w:marLeft w:val="0"/>
      <w:marRight w:val="0"/>
      <w:marTop w:val="0"/>
      <w:marBottom w:val="0"/>
      <w:divBdr>
        <w:top w:val="none" w:sz="0" w:space="0" w:color="auto"/>
        <w:left w:val="none" w:sz="0" w:space="0" w:color="auto"/>
        <w:bottom w:val="none" w:sz="0" w:space="0" w:color="auto"/>
        <w:right w:val="none" w:sz="0" w:space="0" w:color="auto"/>
      </w:divBdr>
    </w:div>
    <w:div w:id="314258003">
      <w:bodyDiv w:val="1"/>
      <w:marLeft w:val="0"/>
      <w:marRight w:val="0"/>
      <w:marTop w:val="0"/>
      <w:marBottom w:val="0"/>
      <w:divBdr>
        <w:top w:val="none" w:sz="0" w:space="0" w:color="auto"/>
        <w:left w:val="none" w:sz="0" w:space="0" w:color="auto"/>
        <w:bottom w:val="none" w:sz="0" w:space="0" w:color="auto"/>
        <w:right w:val="none" w:sz="0" w:space="0" w:color="auto"/>
      </w:divBdr>
    </w:div>
    <w:div w:id="315575624">
      <w:bodyDiv w:val="1"/>
      <w:marLeft w:val="0"/>
      <w:marRight w:val="0"/>
      <w:marTop w:val="0"/>
      <w:marBottom w:val="0"/>
      <w:divBdr>
        <w:top w:val="none" w:sz="0" w:space="0" w:color="auto"/>
        <w:left w:val="none" w:sz="0" w:space="0" w:color="auto"/>
        <w:bottom w:val="none" w:sz="0" w:space="0" w:color="auto"/>
        <w:right w:val="none" w:sz="0" w:space="0" w:color="auto"/>
      </w:divBdr>
    </w:div>
    <w:div w:id="319699806">
      <w:bodyDiv w:val="1"/>
      <w:marLeft w:val="0"/>
      <w:marRight w:val="0"/>
      <w:marTop w:val="0"/>
      <w:marBottom w:val="0"/>
      <w:divBdr>
        <w:top w:val="none" w:sz="0" w:space="0" w:color="auto"/>
        <w:left w:val="none" w:sz="0" w:space="0" w:color="auto"/>
        <w:bottom w:val="none" w:sz="0" w:space="0" w:color="auto"/>
        <w:right w:val="none" w:sz="0" w:space="0" w:color="auto"/>
      </w:divBdr>
    </w:div>
    <w:div w:id="324359531">
      <w:bodyDiv w:val="1"/>
      <w:marLeft w:val="0"/>
      <w:marRight w:val="0"/>
      <w:marTop w:val="0"/>
      <w:marBottom w:val="0"/>
      <w:divBdr>
        <w:top w:val="none" w:sz="0" w:space="0" w:color="auto"/>
        <w:left w:val="none" w:sz="0" w:space="0" w:color="auto"/>
        <w:bottom w:val="none" w:sz="0" w:space="0" w:color="auto"/>
        <w:right w:val="none" w:sz="0" w:space="0" w:color="auto"/>
      </w:divBdr>
    </w:div>
    <w:div w:id="345133354">
      <w:bodyDiv w:val="1"/>
      <w:marLeft w:val="0"/>
      <w:marRight w:val="0"/>
      <w:marTop w:val="0"/>
      <w:marBottom w:val="0"/>
      <w:divBdr>
        <w:top w:val="none" w:sz="0" w:space="0" w:color="auto"/>
        <w:left w:val="none" w:sz="0" w:space="0" w:color="auto"/>
        <w:bottom w:val="none" w:sz="0" w:space="0" w:color="auto"/>
        <w:right w:val="none" w:sz="0" w:space="0" w:color="auto"/>
      </w:divBdr>
    </w:div>
    <w:div w:id="345249864">
      <w:bodyDiv w:val="1"/>
      <w:marLeft w:val="0"/>
      <w:marRight w:val="0"/>
      <w:marTop w:val="0"/>
      <w:marBottom w:val="0"/>
      <w:divBdr>
        <w:top w:val="none" w:sz="0" w:space="0" w:color="auto"/>
        <w:left w:val="none" w:sz="0" w:space="0" w:color="auto"/>
        <w:bottom w:val="none" w:sz="0" w:space="0" w:color="auto"/>
        <w:right w:val="none" w:sz="0" w:space="0" w:color="auto"/>
      </w:divBdr>
    </w:div>
    <w:div w:id="358549883">
      <w:bodyDiv w:val="1"/>
      <w:marLeft w:val="0"/>
      <w:marRight w:val="0"/>
      <w:marTop w:val="0"/>
      <w:marBottom w:val="0"/>
      <w:divBdr>
        <w:top w:val="none" w:sz="0" w:space="0" w:color="auto"/>
        <w:left w:val="none" w:sz="0" w:space="0" w:color="auto"/>
        <w:bottom w:val="none" w:sz="0" w:space="0" w:color="auto"/>
        <w:right w:val="none" w:sz="0" w:space="0" w:color="auto"/>
      </w:divBdr>
    </w:div>
    <w:div w:id="360479653">
      <w:bodyDiv w:val="1"/>
      <w:marLeft w:val="0"/>
      <w:marRight w:val="0"/>
      <w:marTop w:val="0"/>
      <w:marBottom w:val="0"/>
      <w:divBdr>
        <w:top w:val="none" w:sz="0" w:space="0" w:color="auto"/>
        <w:left w:val="none" w:sz="0" w:space="0" w:color="auto"/>
        <w:bottom w:val="none" w:sz="0" w:space="0" w:color="auto"/>
        <w:right w:val="none" w:sz="0" w:space="0" w:color="auto"/>
      </w:divBdr>
    </w:div>
    <w:div w:id="362904425">
      <w:bodyDiv w:val="1"/>
      <w:marLeft w:val="0"/>
      <w:marRight w:val="0"/>
      <w:marTop w:val="0"/>
      <w:marBottom w:val="0"/>
      <w:divBdr>
        <w:top w:val="none" w:sz="0" w:space="0" w:color="auto"/>
        <w:left w:val="none" w:sz="0" w:space="0" w:color="auto"/>
        <w:bottom w:val="none" w:sz="0" w:space="0" w:color="auto"/>
        <w:right w:val="none" w:sz="0" w:space="0" w:color="auto"/>
      </w:divBdr>
    </w:div>
    <w:div w:id="373774532">
      <w:bodyDiv w:val="1"/>
      <w:marLeft w:val="0"/>
      <w:marRight w:val="0"/>
      <w:marTop w:val="0"/>
      <w:marBottom w:val="0"/>
      <w:divBdr>
        <w:top w:val="none" w:sz="0" w:space="0" w:color="auto"/>
        <w:left w:val="none" w:sz="0" w:space="0" w:color="auto"/>
        <w:bottom w:val="none" w:sz="0" w:space="0" w:color="auto"/>
        <w:right w:val="none" w:sz="0" w:space="0" w:color="auto"/>
      </w:divBdr>
    </w:div>
    <w:div w:id="384792246">
      <w:bodyDiv w:val="1"/>
      <w:marLeft w:val="0"/>
      <w:marRight w:val="0"/>
      <w:marTop w:val="0"/>
      <w:marBottom w:val="0"/>
      <w:divBdr>
        <w:top w:val="none" w:sz="0" w:space="0" w:color="auto"/>
        <w:left w:val="none" w:sz="0" w:space="0" w:color="auto"/>
        <w:bottom w:val="none" w:sz="0" w:space="0" w:color="auto"/>
        <w:right w:val="none" w:sz="0" w:space="0" w:color="auto"/>
      </w:divBdr>
    </w:div>
    <w:div w:id="398095876">
      <w:bodyDiv w:val="1"/>
      <w:marLeft w:val="0"/>
      <w:marRight w:val="0"/>
      <w:marTop w:val="0"/>
      <w:marBottom w:val="0"/>
      <w:divBdr>
        <w:top w:val="none" w:sz="0" w:space="0" w:color="auto"/>
        <w:left w:val="none" w:sz="0" w:space="0" w:color="auto"/>
        <w:bottom w:val="none" w:sz="0" w:space="0" w:color="auto"/>
        <w:right w:val="none" w:sz="0" w:space="0" w:color="auto"/>
      </w:divBdr>
    </w:div>
    <w:div w:id="419328867">
      <w:bodyDiv w:val="1"/>
      <w:marLeft w:val="0"/>
      <w:marRight w:val="0"/>
      <w:marTop w:val="0"/>
      <w:marBottom w:val="0"/>
      <w:divBdr>
        <w:top w:val="none" w:sz="0" w:space="0" w:color="auto"/>
        <w:left w:val="none" w:sz="0" w:space="0" w:color="auto"/>
        <w:bottom w:val="none" w:sz="0" w:space="0" w:color="auto"/>
        <w:right w:val="none" w:sz="0" w:space="0" w:color="auto"/>
      </w:divBdr>
    </w:div>
    <w:div w:id="437262343">
      <w:bodyDiv w:val="1"/>
      <w:marLeft w:val="0"/>
      <w:marRight w:val="0"/>
      <w:marTop w:val="0"/>
      <w:marBottom w:val="0"/>
      <w:divBdr>
        <w:top w:val="none" w:sz="0" w:space="0" w:color="auto"/>
        <w:left w:val="none" w:sz="0" w:space="0" w:color="auto"/>
        <w:bottom w:val="none" w:sz="0" w:space="0" w:color="auto"/>
        <w:right w:val="none" w:sz="0" w:space="0" w:color="auto"/>
      </w:divBdr>
    </w:div>
    <w:div w:id="466556982">
      <w:bodyDiv w:val="1"/>
      <w:marLeft w:val="0"/>
      <w:marRight w:val="0"/>
      <w:marTop w:val="0"/>
      <w:marBottom w:val="0"/>
      <w:divBdr>
        <w:top w:val="none" w:sz="0" w:space="0" w:color="auto"/>
        <w:left w:val="none" w:sz="0" w:space="0" w:color="auto"/>
        <w:bottom w:val="none" w:sz="0" w:space="0" w:color="auto"/>
        <w:right w:val="none" w:sz="0" w:space="0" w:color="auto"/>
      </w:divBdr>
    </w:div>
    <w:div w:id="481964163">
      <w:bodyDiv w:val="1"/>
      <w:marLeft w:val="0"/>
      <w:marRight w:val="0"/>
      <w:marTop w:val="0"/>
      <w:marBottom w:val="0"/>
      <w:divBdr>
        <w:top w:val="none" w:sz="0" w:space="0" w:color="auto"/>
        <w:left w:val="none" w:sz="0" w:space="0" w:color="auto"/>
        <w:bottom w:val="none" w:sz="0" w:space="0" w:color="auto"/>
        <w:right w:val="none" w:sz="0" w:space="0" w:color="auto"/>
      </w:divBdr>
    </w:div>
    <w:div w:id="490290019">
      <w:bodyDiv w:val="1"/>
      <w:marLeft w:val="0"/>
      <w:marRight w:val="0"/>
      <w:marTop w:val="0"/>
      <w:marBottom w:val="0"/>
      <w:divBdr>
        <w:top w:val="none" w:sz="0" w:space="0" w:color="auto"/>
        <w:left w:val="none" w:sz="0" w:space="0" w:color="auto"/>
        <w:bottom w:val="none" w:sz="0" w:space="0" w:color="auto"/>
        <w:right w:val="none" w:sz="0" w:space="0" w:color="auto"/>
      </w:divBdr>
    </w:div>
    <w:div w:id="520628750">
      <w:bodyDiv w:val="1"/>
      <w:marLeft w:val="0"/>
      <w:marRight w:val="0"/>
      <w:marTop w:val="0"/>
      <w:marBottom w:val="0"/>
      <w:divBdr>
        <w:top w:val="none" w:sz="0" w:space="0" w:color="auto"/>
        <w:left w:val="none" w:sz="0" w:space="0" w:color="auto"/>
        <w:bottom w:val="none" w:sz="0" w:space="0" w:color="auto"/>
        <w:right w:val="none" w:sz="0" w:space="0" w:color="auto"/>
      </w:divBdr>
    </w:div>
    <w:div w:id="525673560">
      <w:bodyDiv w:val="1"/>
      <w:marLeft w:val="0"/>
      <w:marRight w:val="0"/>
      <w:marTop w:val="0"/>
      <w:marBottom w:val="0"/>
      <w:divBdr>
        <w:top w:val="none" w:sz="0" w:space="0" w:color="auto"/>
        <w:left w:val="none" w:sz="0" w:space="0" w:color="auto"/>
        <w:bottom w:val="none" w:sz="0" w:space="0" w:color="auto"/>
        <w:right w:val="none" w:sz="0" w:space="0" w:color="auto"/>
      </w:divBdr>
    </w:div>
    <w:div w:id="540899824">
      <w:bodyDiv w:val="1"/>
      <w:marLeft w:val="0"/>
      <w:marRight w:val="0"/>
      <w:marTop w:val="0"/>
      <w:marBottom w:val="0"/>
      <w:divBdr>
        <w:top w:val="none" w:sz="0" w:space="0" w:color="auto"/>
        <w:left w:val="none" w:sz="0" w:space="0" w:color="auto"/>
        <w:bottom w:val="none" w:sz="0" w:space="0" w:color="auto"/>
        <w:right w:val="none" w:sz="0" w:space="0" w:color="auto"/>
      </w:divBdr>
    </w:div>
    <w:div w:id="550462703">
      <w:bodyDiv w:val="1"/>
      <w:marLeft w:val="0"/>
      <w:marRight w:val="0"/>
      <w:marTop w:val="0"/>
      <w:marBottom w:val="0"/>
      <w:divBdr>
        <w:top w:val="none" w:sz="0" w:space="0" w:color="auto"/>
        <w:left w:val="none" w:sz="0" w:space="0" w:color="auto"/>
        <w:bottom w:val="none" w:sz="0" w:space="0" w:color="auto"/>
        <w:right w:val="none" w:sz="0" w:space="0" w:color="auto"/>
      </w:divBdr>
    </w:div>
    <w:div w:id="555507727">
      <w:bodyDiv w:val="1"/>
      <w:marLeft w:val="0"/>
      <w:marRight w:val="0"/>
      <w:marTop w:val="0"/>
      <w:marBottom w:val="0"/>
      <w:divBdr>
        <w:top w:val="none" w:sz="0" w:space="0" w:color="auto"/>
        <w:left w:val="none" w:sz="0" w:space="0" w:color="auto"/>
        <w:bottom w:val="none" w:sz="0" w:space="0" w:color="auto"/>
        <w:right w:val="none" w:sz="0" w:space="0" w:color="auto"/>
      </w:divBdr>
    </w:div>
    <w:div w:id="568346213">
      <w:bodyDiv w:val="1"/>
      <w:marLeft w:val="0"/>
      <w:marRight w:val="0"/>
      <w:marTop w:val="0"/>
      <w:marBottom w:val="0"/>
      <w:divBdr>
        <w:top w:val="none" w:sz="0" w:space="0" w:color="auto"/>
        <w:left w:val="none" w:sz="0" w:space="0" w:color="auto"/>
        <w:bottom w:val="none" w:sz="0" w:space="0" w:color="auto"/>
        <w:right w:val="none" w:sz="0" w:space="0" w:color="auto"/>
      </w:divBdr>
    </w:div>
    <w:div w:id="571820474">
      <w:bodyDiv w:val="1"/>
      <w:marLeft w:val="0"/>
      <w:marRight w:val="0"/>
      <w:marTop w:val="0"/>
      <w:marBottom w:val="0"/>
      <w:divBdr>
        <w:top w:val="none" w:sz="0" w:space="0" w:color="auto"/>
        <w:left w:val="none" w:sz="0" w:space="0" w:color="auto"/>
        <w:bottom w:val="none" w:sz="0" w:space="0" w:color="auto"/>
        <w:right w:val="none" w:sz="0" w:space="0" w:color="auto"/>
      </w:divBdr>
    </w:div>
    <w:div w:id="574170283">
      <w:bodyDiv w:val="1"/>
      <w:marLeft w:val="0"/>
      <w:marRight w:val="0"/>
      <w:marTop w:val="0"/>
      <w:marBottom w:val="0"/>
      <w:divBdr>
        <w:top w:val="none" w:sz="0" w:space="0" w:color="auto"/>
        <w:left w:val="none" w:sz="0" w:space="0" w:color="auto"/>
        <w:bottom w:val="none" w:sz="0" w:space="0" w:color="auto"/>
        <w:right w:val="none" w:sz="0" w:space="0" w:color="auto"/>
      </w:divBdr>
    </w:div>
    <w:div w:id="578052643">
      <w:bodyDiv w:val="1"/>
      <w:marLeft w:val="0"/>
      <w:marRight w:val="0"/>
      <w:marTop w:val="0"/>
      <w:marBottom w:val="0"/>
      <w:divBdr>
        <w:top w:val="none" w:sz="0" w:space="0" w:color="auto"/>
        <w:left w:val="none" w:sz="0" w:space="0" w:color="auto"/>
        <w:bottom w:val="none" w:sz="0" w:space="0" w:color="auto"/>
        <w:right w:val="none" w:sz="0" w:space="0" w:color="auto"/>
      </w:divBdr>
    </w:div>
    <w:div w:id="584647871">
      <w:bodyDiv w:val="1"/>
      <w:marLeft w:val="0"/>
      <w:marRight w:val="0"/>
      <w:marTop w:val="0"/>
      <w:marBottom w:val="0"/>
      <w:divBdr>
        <w:top w:val="none" w:sz="0" w:space="0" w:color="auto"/>
        <w:left w:val="none" w:sz="0" w:space="0" w:color="auto"/>
        <w:bottom w:val="none" w:sz="0" w:space="0" w:color="auto"/>
        <w:right w:val="none" w:sz="0" w:space="0" w:color="auto"/>
      </w:divBdr>
    </w:div>
    <w:div w:id="592128437">
      <w:bodyDiv w:val="1"/>
      <w:marLeft w:val="0"/>
      <w:marRight w:val="0"/>
      <w:marTop w:val="0"/>
      <w:marBottom w:val="0"/>
      <w:divBdr>
        <w:top w:val="none" w:sz="0" w:space="0" w:color="auto"/>
        <w:left w:val="none" w:sz="0" w:space="0" w:color="auto"/>
        <w:bottom w:val="none" w:sz="0" w:space="0" w:color="auto"/>
        <w:right w:val="none" w:sz="0" w:space="0" w:color="auto"/>
      </w:divBdr>
    </w:div>
    <w:div w:id="599605601">
      <w:bodyDiv w:val="1"/>
      <w:marLeft w:val="0"/>
      <w:marRight w:val="0"/>
      <w:marTop w:val="0"/>
      <w:marBottom w:val="0"/>
      <w:divBdr>
        <w:top w:val="none" w:sz="0" w:space="0" w:color="auto"/>
        <w:left w:val="none" w:sz="0" w:space="0" w:color="auto"/>
        <w:bottom w:val="none" w:sz="0" w:space="0" w:color="auto"/>
        <w:right w:val="none" w:sz="0" w:space="0" w:color="auto"/>
      </w:divBdr>
    </w:div>
    <w:div w:id="600793637">
      <w:bodyDiv w:val="1"/>
      <w:marLeft w:val="0"/>
      <w:marRight w:val="0"/>
      <w:marTop w:val="0"/>
      <w:marBottom w:val="0"/>
      <w:divBdr>
        <w:top w:val="none" w:sz="0" w:space="0" w:color="auto"/>
        <w:left w:val="none" w:sz="0" w:space="0" w:color="auto"/>
        <w:bottom w:val="none" w:sz="0" w:space="0" w:color="auto"/>
        <w:right w:val="none" w:sz="0" w:space="0" w:color="auto"/>
      </w:divBdr>
    </w:div>
    <w:div w:id="638388730">
      <w:bodyDiv w:val="1"/>
      <w:marLeft w:val="0"/>
      <w:marRight w:val="0"/>
      <w:marTop w:val="0"/>
      <w:marBottom w:val="0"/>
      <w:divBdr>
        <w:top w:val="none" w:sz="0" w:space="0" w:color="auto"/>
        <w:left w:val="none" w:sz="0" w:space="0" w:color="auto"/>
        <w:bottom w:val="none" w:sz="0" w:space="0" w:color="auto"/>
        <w:right w:val="none" w:sz="0" w:space="0" w:color="auto"/>
      </w:divBdr>
    </w:div>
    <w:div w:id="646400264">
      <w:bodyDiv w:val="1"/>
      <w:marLeft w:val="0"/>
      <w:marRight w:val="0"/>
      <w:marTop w:val="0"/>
      <w:marBottom w:val="0"/>
      <w:divBdr>
        <w:top w:val="none" w:sz="0" w:space="0" w:color="auto"/>
        <w:left w:val="none" w:sz="0" w:space="0" w:color="auto"/>
        <w:bottom w:val="none" w:sz="0" w:space="0" w:color="auto"/>
        <w:right w:val="none" w:sz="0" w:space="0" w:color="auto"/>
      </w:divBdr>
    </w:div>
    <w:div w:id="668213852">
      <w:bodyDiv w:val="1"/>
      <w:marLeft w:val="0"/>
      <w:marRight w:val="0"/>
      <w:marTop w:val="0"/>
      <w:marBottom w:val="0"/>
      <w:divBdr>
        <w:top w:val="none" w:sz="0" w:space="0" w:color="auto"/>
        <w:left w:val="none" w:sz="0" w:space="0" w:color="auto"/>
        <w:bottom w:val="none" w:sz="0" w:space="0" w:color="auto"/>
        <w:right w:val="none" w:sz="0" w:space="0" w:color="auto"/>
      </w:divBdr>
    </w:div>
    <w:div w:id="681080459">
      <w:bodyDiv w:val="1"/>
      <w:marLeft w:val="0"/>
      <w:marRight w:val="0"/>
      <w:marTop w:val="0"/>
      <w:marBottom w:val="0"/>
      <w:divBdr>
        <w:top w:val="none" w:sz="0" w:space="0" w:color="auto"/>
        <w:left w:val="none" w:sz="0" w:space="0" w:color="auto"/>
        <w:bottom w:val="none" w:sz="0" w:space="0" w:color="auto"/>
        <w:right w:val="none" w:sz="0" w:space="0" w:color="auto"/>
      </w:divBdr>
    </w:div>
    <w:div w:id="691883439">
      <w:bodyDiv w:val="1"/>
      <w:marLeft w:val="0"/>
      <w:marRight w:val="0"/>
      <w:marTop w:val="0"/>
      <w:marBottom w:val="0"/>
      <w:divBdr>
        <w:top w:val="none" w:sz="0" w:space="0" w:color="auto"/>
        <w:left w:val="none" w:sz="0" w:space="0" w:color="auto"/>
        <w:bottom w:val="none" w:sz="0" w:space="0" w:color="auto"/>
        <w:right w:val="none" w:sz="0" w:space="0" w:color="auto"/>
      </w:divBdr>
    </w:div>
    <w:div w:id="715816342">
      <w:bodyDiv w:val="1"/>
      <w:marLeft w:val="0"/>
      <w:marRight w:val="0"/>
      <w:marTop w:val="0"/>
      <w:marBottom w:val="0"/>
      <w:divBdr>
        <w:top w:val="none" w:sz="0" w:space="0" w:color="auto"/>
        <w:left w:val="none" w:sz="0" w:space="0" w:color="auto"/>
        <w:bottom w:val="none" w:sz="0" w:space="0" w:color="auto"/>
        <w:right w:val="none" w:sz="0" w:space="0" w:color="auto"/>
      </w:divBdr>
    </w:div>
    <w:div w:id="731582062">
      <w:bodyDiv w:val="1"/>
      <w:marLeft w:val="0"/>
      <w:marRight w:val="0"/>
      <w:marTop w:val="0"/>
      <w:marBottom w:val="0"/>
      <w:divBdr>
        <w:top w:val="none" w:sz="0" w:space="0" w:color="auto"/>
        <w:left w:val="none" w:sz="0" w:space="0" w:color="auto"/>
        <w:bottom w:val="none" w:sz="0" w:space="0" w:color="auto"/>
        <w:right w:val="none" w:sz="0" w:space="0" w:color="auto"/>
      </w:divBdr>
    </w:div>
    <w:div w:id="733429607">
      <w:bodyDiv w:val="1"/>
      <w:marLeft w:val="0"/>
      <w:marRight w:val="0"/>
      <w:marTop w:val="0"/>
      <w:marBottom w:val="0"/>
      <w:divBdr>
        <w:top w:val="none" w:sz="0" w:space="0" w:color="auto"/>
        <w:left w:val="none" w:sz="0" w:space="0" w:color="auto"/>
        <w:bottom w:val="none" w:sz="0" w:space="0" w:color="auto"/>
        <w:right w:val="none" w:sz="0" w:space="0" w:color="auto"/>
      </w:divBdr>
    </w:div>
    <w:div w:id="739838301">
      <w:bodyDiv w:val="1"/>
      <w:marLeft w:val="0"/>
      <w:marRight w:val="0"/>
      <w:marTop w:val="0"/>
      <w:marBottom w:val="0"/>
      <w:divBdr>
        <w:top w:val="none" w:sz="0" w:space="0" w:color="auto"/>
        <w:left w:val="none" w:sz="0" w:space="0" w:color="auto"/>
        <w:bottom w:val="none" w:sz="0" w:space="0" w:color="auto"/>
        <w:right w:val="none" w:sz="0" w:space="0" w:color="auto"/>
      </w:divBdr>
    </w:div>
    <w:div w:id="743988680">
      <w:bodyDiv w:val="1"/>
      <w:marLeft w:val="0"/>
      <w:marRight w:val="0"/>
      <w:marTop w:val="0"/>
      <w:marBottom w:val="0"/>
      <w:divBdr>
        <w:top w:val="none" w:sz="0" w:space="0" w:color="auto"/>
        <w:left w:val="none" w:sz="0" w:space="0" w:color="auto"/>
        <w:bottom w:val="none" w:sz="0" w:space="0" w:color="auto"/>
        <w:right w:val="none" w:sz="0" w:space="0" w:color="auto"/>
      </w:divBdr>
    </w:div>
    <w:div w:id="745110776">
      <w:bodyDiv w:val="1"/>
      <w:marLeft w:val="0"/>
      <w:marRight w:val="0"/>
      <w:marTop w:val="0"/>
      <w:marBottom w:val="0"/>
      <w:divBdr>
        <w:top w:val="none" w:sz="0" w:space="0" w:color="auto"/>
        <w:left w:val="none" w:sz="0" w:space="0" w:color="auto"/>
        <w:bottom w:val="none" w:sz="0" w:space="0" w:color="auto"/>
        <w:right w:val="none" w:sz="0" w:space="0" w:color="auto"/>
      </w:divBdr>
    </w:div>
    <w:div w:id="759134564">
      <w:bodyDiv w:val="1"/>
      <w:marLeft w:val="0"/>
      <w:marRight w:val="0"/>
      <w:marTop w:val="0"/>
      <w:marBottom w:val="0"/>
      <w:divBdr>
        <w:top w:val="none" w:sz="0" w:space="0" w:color="auto"/>
        <w:left w:val="none" w:sz="0" w:space="0" w:color="auto"/>
        <w:bottom w:val="none" w:sz="0" w:space="0" w:color="auto"/>
        <w:right w:val="none" w:sz="0" w:space="0" w:color="auto"/>
      </w:divBdr>
    </w:div>
    <w:div w:id="774977420">
      <w:bodyDiv w:val="1"/>
      <w:marLeft w:val="0"/>
      <w:marRight w:val="0"/>
      <w:marTop w:val="0"/>
      <w:marBottom w:val="0"/>
      <w:divBdr>
        <w:top w:val="none" w:sz="0" w:space="0" w:color="auto"/>
        <w:left w:val="none" w:sz="0" w:space="0" w:color="auto"/>
        <w:bottom w:val="none" w:sz="0" w:space="0" w:color="auto"/>
        <w:right w:val="none" w:sz="0" w:space="0" w:color="auto"/>
      </w:divBdr>
    </w:div>
    <w:div w:id="810362836">
      <w:bodyDiv w:val="1"/>
      <w:marLeft w:val="0"/>
      <w:marRight w:val="0"/>
      <w:marTop w:val="0"/>
      <w:marBottom w:val="0"/>
      <w:divBdr>
        <w:top w:val="none" w:sz="0" w:space="0" w:color="auto"/>
        <w:left w:val="none" w:sz="0" w:space="0" w:color="auto"/>
        <w:bottom w:val="none" w:sz="0" w:space="0" w:color="auto"/>
        <w:right w:val="none" w:sz="0" w:space="0" w:color="auto"/>
      </w:divBdr>
    </w:div>
    <w:div w:id="815493166">
      <w:bodyDiv w:val="1"/>
      <w:marLeft w:val="0"/>
      <w:marRight w:val="0"/>
      <w:marTop w:val="0"/>
      <w:marBottom w:val="0"/>
      <w:divBdr>
        <w:top w:val="none" w:sz="0" w:space="0" w:color="auto"/>
        <w:left w:val="none" w:sz="0" w:space="0" w:color="auto"/>
        <w:bottom w:val="none" w:sz="0" w:space="0" w:color="auto"/>
        <w:right w:val="none" w:sz="0" w:space="0" w:color="auto"/>
      </w:divBdr>
    </w:div>
    <w:div w:id="816461777">
      <w:bodyDiv w:val="1"/>
      <w:marLeft w:val="0"/>
      <w:marRight w:val="0"/>
      <w:marTop w:val="0"/>
      <w:marBottom w:val="0"/>
      <w:divBdr>
        <w:top w:val="none" w:sz="0" w:space="0" w:color="auto"/>
        <w:left w:val="none" w:sz="0" w:space="0" w:color="auto"/>
        <w:bottom w:val="none" w:sz="0" w:space="0" w:color="auto"/>
        <w:right w:val="none" w:sz="0" w:space="0" w:color="auto"/>
      </w:divBdr>
    </w:div>
    <w:div w:id="839809746">
      <w:bodyDiv w:val="1"/>
      <w:marLeft w:val="0"/>
      <w:marRight w:val="0"/>
      <w:marTop w:val="0"/>
      <w:marBottom w:val="0"/>
      <w:divBdr>
        <w:top w:val="none" w:sz="0" w:space="0" w:color="auto"/>
        <w:left w:val="none" w:sz="0" w:space="0" w:color="auto"/>
        <w:bottom w:val="none" w:sz="0" w:space="0" w:color="auto"/>
        <w:right w:val="none" w:sz="0" w:space="0" w:color="auto"/>
      </w:divBdr>
    </w:div>
    <w:div w:id="857354426">
      <w:bodyDiv w:val="1"/>
      <w:marLeft w:val="0"/>
      <w:marRight w:val="0"/>
      <w:marTop w:val="0"/>
      <w:marBottom w:val="0"/>
      <w:divBdr>
        <w:top w:val="none" w:sz="0" w:space="0" w:color="auto"/>
        <w:left w:val="none" w:sz="0" w:space="0" w:color="auto"/>
        <w:bottom w:val="none" w:sz="0" w:space="0" w:color="auto"/>
        <w:right w:val="none" w:sz="0" w:space="0" w:color="auto"/>
      </w:divBdr>
    </w:div>
    <w:div w:id="897474230">
      <w:bodyDiv w:val="1"/>
      <w:marLeft w:val="0"/>
      <w:marRight w:val="0"/>
      <w:marTop w:val="0"/>
      <w:marBottom w:val="0"/>
      <w:divBdr>
        <w:top w:val="none" w:sz="0" w:space="0" w:color="auto"/>
        <w:left w:val="none" w:sz="0" w:space="0" w:color="auto"/>
        <w:bottom w:val="none" w:sz="0" w:space="0" w:color="auto"/>
        <w:right w:val="none" w:sz="0" w:space="0" w:color="auto"/>
      </w:divBdr>
    </w:div>
    <w:div w:id="906962708">
      <w:bodyDiv w:val="1"/>
      <w:marLeft w:val="0"/>
      <w:marRight w:val="0"/>
      <w:marTop w:val="0"/>
      <w:marBottom w:val="0"/>
      <w:divBdr>
        <w:top w:val="none" w:sz="0" w:space="0" w:color="auto"/>
        <w:left w:val="none" w:sz="0" w:space="0" w:color="auto"/>
        <w:bottom w:val="none" w:sz="0" w:space="0" w:color="auto"/>
        <w:right w:val="none" w:sz="0" w:space="0" w:color="auto"/>
      </w:divBdr>
    </w:div>
    <w:div w:id="945505508">
      <w:bodyDiv w:val="1"/>
      <w:marLeft w:val="0"/>
      <w:marRight w:val="0"/>
      <w:marTop w:val="0"/>
      <w:marBottom w:val="0"/>
      <w:divBdr>
        <w:top w:val="none" w:sz="0" w:space="0" w:color="auto"/>
        <w:left w:val="none" w:sz="0" w:space="0" w:color="auto"/>
        <w:bottom w:val="none" w:sz="0" w:space="0" w:color="auto"/>
        <w:right w:val="none" w:sz="0" w:space="0" w:color="auto"/>
      </w:divBdr>
    </w:div>
    <w:div w:id="945573675">
      <w:bodyDiv w:val="1"/>
      <w:marLeft w:val="0"/>
      <w:marRight w:val="0"/>
      <w:marTop w:val="0"/>
      <w:marBottom w:val="0"/>
      <w:divBdr>
        <w:top w:val="none" w:sz="0" w:space="0" w:color="auto"/>
        <w:left w:val="none" w:sz="0" w:space="0" w:color="auto"/>
        <w:bottom w:val="none" w:sz="0" w:space="0" w:color="auto"/>
        <w:right w:val="none" w:sz="0" w:space="0" w:color="auto"/>
      </w:divBdr>
    </w:div>
    <w:div w:id="965164680">
      <w:bodyDiv w:val="1"/>
      <w:marLeft w:val="0"/>
      <w:marRight w:val="0"/>
      <w:marTop w:val="0"/>
      <w:marBottom w:val="0"/>
      <w:divBdr>
        <w:top w:val="none" w:sz="0" w:space="0" w:color="auto"/>
        <w:left w:val="none" w:sz="0" w:space="0" w:color="auto"/>
        <w:bottom w:val="none" w:sz="0" w:space="0" w:color="auto"/>
        <w:right w:val="none" w:sz="0" w:space="0" w:color="auto"/>
      </w:divBdr>
    </w:div>
    <w:div w:id="967780727">
      <w:bodyDiv w:val="1"/>
      <w:marLeft w:val="0"/>
      <w:marRight w:val="0"/>
      <w:marTop w:val="0"/>
      <w:marBottom w:val="0"/>
      <w:divBdr>
        <w:top w:val="none" w:sz="0" w:space="0" w:color="auto"/>
        <w:left w:val="none" w:sz="0" w:space="0" w:color="auto"/>
        <w:bottom w:val="none" w:sz="0" w:space="0" w:color="auto"/>
        <w:right w:val="none" w:sz="0" w:space="0" w:color="auto"/>
      </w:divBdr>
    </w:div>
    <w:div w:id="975182310">
      <w:bodyDiv w:val="1"/>
      <w:marLeft w:val="0"/>
      <w:marRight w:val="0"/>
      <w:marTop w:val="0"/>
      <w:marBottom w:val="0"/>
      <w:divBdr>
        <w:top w:val="none" w:sz="0" w:space="0" w:color="auto"/>
        <w:left w:val="none" w:sz="0" w:space="0" w:color="auto"/>
        <w:bottom w:val="none" w:sz="0" w:space="0" w:color="auto"/>
        <w:right w:val="none" w:sz="0" w:space="0" w:color="auto"/>
      </w:divBdr>
    </w:div>
    <w:div w:id="999038816">
      <w:bodyDiv w:val="1"/>
      <w:marLeft w:val="0"/>
      <w:marRight w:val="0"/>
      <w:marTop w:val="0"/>
      <w:marBottom w:val="0"/>
      <w:divBdr>
        <w:top w:val="none" w:sz="0" w:space="0" w:color="auto"/>
        <w:left w:val="none" w:sz="0" w:space="0" w:color="auto"/>
        <w:bottom w:val="none" w:sz="0" w:space="0" w:color="auto"/>
        <w:right w:val="none" w:sz="0" w:space="0" w:color="auto"/>
      </w:divBdr>
    </w:div>
    <w:div w:id="1025793084">
      <w:bodyDiv w:val="1"/>
      <w:marLeft w:val="0"/>
      <w:marRight w:val="0"/>
      <w:marTop w:val="0"/>
      <w:marBottom w:val="0"/>
      <w:divBdr>
        <w:top w:val="none" w:sz="0" w:space="0" w:color="auto"/>
        <w:left w:val="none" w:sz="0" w:space="0" w:color="auto"/>
        <w:bottom w:val="none" w:sz="0" w:space="0" w:color="auto"/>
        <w:right w:val="none" w:sz="0" w:space="0" w:color="auto"/>
      </w:divBdr>
    </w:div>
    <w:div w:id="1073040306">
      <w:bodyDiv w:val="1"/>
      <w:marLeft w:val="0"/>
      <w:marRight w:val="0"/>
      <w:marTop w:val="0"/>
      <w:marBottom w:val="0"/>
      <w:divBdr>
        <w:top w:val="none" w:sz="0" w:space="0" w:color="auto"/>
        <w:left w:val="none" w:sz="0" w:space="0" w:color="auto"/>
        <w:bottom w:val="none" w:sz="0" w:space="0" w:color="auto"/>
        <w:right w:val="none" w:sz="0" w:space="0" w:color="auto"/>
      </w:divBdr>
    </w:div>
    <w:div w:id="1079135741">
      <w:bodyDiv w:val="1"/>
      <w:marLeft w:val="0"/>
      <w:marRight w:val="0"/>
      <w:marTop w:val="0"/>
      <w:marBottom w:val="0"/>
      <w:divBdr>
        <w:top w:val="none" w:sz="0" w:space="0" w:color="auto"/>
        <w:left w:val="none" w:sz="0" w:space="0" w:color="auto"/>
        <w:bottom w:val="none" w:sz="0" w:space="0" w:color="auto"/>
        <w:right w:val="none" w:sz="0" w:space="0" w:color="auto"/>
      </w:divBdr>
    </w:div>
    <w:div w:id="1106534564">
      <w:bodyDiv w:val="1"/>
      <w:marLeft w:val="0"/>
      <w:marRight w:val="0"/>
      <w:marTop w:val="0"/>
      <w:marBottom w:val="0"/>
      <w:divBdr>
        <w:top w:val="none" w:sz="0" w:space="0" w:color="auto"/>
        <w:left w:val="none" w:sz="0" w:space="0" w:color="auto"/>
        <w:bottom w:val="none" w:sz="0" w:space="0" w:color="auto"/>
        <w:right w:val="none" w:sz="0" w:space="0" w:color="auto"/>
      </w:divBdr>
    </w:div>
    <w:div w:id="1115516404">
      <w:bodyDiv w:val="1"/>
      <w:marLeft w:val="0"/>
      <w:marRight w:val="0"/>
      <w:marTop w:val="0"/>
      <w:marBottom w:val="0"/>
      <w:divBdr>
        <w:top w:val="none" w:sz="0" w:space="0" w:color="auto"/>
        <w:left w:val="none" w:sz="0" w:space="0" w:color="auto"/>
        <w:bottom w:val="none" w:sz="0" w:space="0" w:color="auto"/>
        <w:right w:val="none" w:sz="0" w:space="0" w:color="auto"/>
      </w:divBdr>
    </w:div>
    <w:div w:id="1118331235">
      <w:bodyDiv w:val="1"/>
      <w:marLeft w:val="0"/>
      <w:marRight w:val="0"/>
      <w:marTop w:val="0"/>
      <w:marBottom w:val="0"/>
      <w:divBdr>
        <w:top w:val="none" w:sz="0" w:space="0" w:color="auto"/>
        <w:left w:val="none" w:sz="0" w:space="0" w:color="auto"/>
        <w:bottom w:val="none" w:sz="0" w:space="0" w:color="auto"/>
        <w:right w:val="none" w:sz="0" w:space="0" w:color="auto"/>
      </w:divBdr>
    </w:div>
    <w:div w:id="1120952008">
      <w:bodyDiv w:val="1"/>
      <w:marLeft w:val="0"/>
      <w:marRight w:val="0"/>
      <w:marTop w:val="0"/>
      <w:marBottom w:val="0"/>
      <w:divBdr>
        <w:top w:val="none" w:sz="0" w:space="0" w:color="auto"/>
        <w:left w:val="none" w:sz="0" w:space="0" w:color="auto"/>
        <w:bottom w:val="none" w:sz="0" w:space="0" w:color="auto"/>
        <w:right w:val="none" w:sz="0" w:space="0" w:color="auto"/>
      </w:divBdr>
    </w:div>
    <w:div w:id="1229263726">
      <w:bodyDiv w:val="1"/>
      <w:marLeft w:val="0"/>
      <w:marRight w:val="0"/>
      <w:marTop w:val="0"/>
      <w:marBottom w:val="0"/>
      <w:divBdr>
        <w:top w:val="none" w:sz="0" w:space="0" w:color="auto"/>
        <w:left w:val="none" w:sz="0" w:space="0" w:color="auto"/>
        <w:bottom w:val="none" w:sz="0" w:space="0" w:color="auto"/>
        <w:right w:val="none" w:sz="0" w:space="0" w:color="auto"/>
      </w:divBdr>
    </w:div>
    <w:div w:id="1232351868">
      <w:bodyDiv w:val="1"/>
      <w:marLeft w:val="0"/>
      <w:marRight w:val="0"/>
      <w:marTop w:val="0"/>
      <w:marBottom w:val="0"/>
      <w:divBdr>
        <w:top w:val="none" w:sz="0" w:space="0" w:color="auto"/>
        <w:left w:val="none" w:sz="0" w:space="0" w:color="auto"/>
        <w:bottom w:val="none" w:sz="0" w:space="0" w:color="auto"/>
        <w:right w:val="none" w:sz="0" w:space="0" w:color="auto"/>
      </w:divBdr>
    </w:div>
    <w:div w:id="1238445431">
      <w:bodyDiv w:val="1"/>
      <w:marLeft w:val="0"/>
      <w:marRight w:val="0"/>
      <w:marTop w:val="0"/>
      <w:marBottom w:val="0"/>
      <w:divBdr>
        <w:top w:val="none" w:sz="0" w:space="0" w:color="auto"/>
        <w:left w:val="none" w:sz="0" w:space="0" w:color="auto"/>
        <w:bottom w:val="none" w:sz="0" w:space="0" w:color="auto"/>
        <w:right w:val="none" w:sz="0" w:space="0" w:color="auto"/>
      </w:divBdr>
    </w:div>
    <w:div w:id="1240211601">
      <w:bodyDiv w:val="1"/>
      <w:marLeft w:val="0"/>
      <w:marRight w:val="0"/>
      <w:marTop w:val="0"/>
      <w:marBottom w:val="0"/>
      <w:divBdr>
        <w:top w:val="none" w:sz="0" w:space="0" w:color="auto"/>
        <w:left w:val="none" w:sz="0" w:space="0" w:color="auto"/>
        <w:bottom w:val="none" w:sz="0" w:space="0" w:color="auto"/>
        <w:right w:val="none" w:sz="0" w:space="0" w:color="auto"/>
      </w:divBdr>
    </w:div>
    <w:div w:id="1296181487">
      <w:bodyDiv w:val="1"/>
      <w:marLeft w:val="0"/>
      <w:marRight w:val="0"/>
      <w:marTop w:val="0"/>
      <w:marBottom w:val="0"/>
      <w:divBdr>
        <w:top w:val="none" w:sz="0" w:space="0" w:color="auto"/>
        <w:left w:val="none" w:sz="0" w:space="0" w:color="auto"/>
        <w:bottom w:val="none" w:sz="0" w:space="0" w:color="auto"/>
        <w:right w:val="none" w:sz="0" w:space="0" w:color="auto"/>
      </w:divBdr>
    </w:div>
    <w:div w:id="1314994166">
      <w:bodyDiv w:val="1"/>
      <w:marLeft w:val="0"/>
      <w:marRight w:val="0"/>
      <w:marTop w:val="0"/>
      <w:marBottom w:val="0"/>
      <w:divBdr>
        <w:top w:val="none" w:sz="0" w:space="0" w:color="auto"/>
        <w:left w:val="none" w:sz="0" w:space="0" w:color="auto"/>
        <w:bottom w:val="none" w:sz="0" w:space="0" w:color="auto"/>
        <w:right w:val="none" w:sz="0" w:space="0" w:color="auto"/>
      </w:divBdr>
    </w:div>
    <w:div w:id="1377316354">
      <w:bodyDiv w:val="1"/>
      <w:marLeft w:val="0"/>
      <w:marRight w:val="0"/>
      <w:marTop w:val="0"/>
      <w:marBottom w:val="0"/>
      <w:divBdr>
        <w:top w:val="none" w:sz="0" w:space="0" w:color="auto"/>
        <w:left w:val="none" w:sz="0" w:space="0" w:color="auto"/>
        <w:bottom w:val="none" w:sz="0" w:space="0" w:color="auto"/>
        <w:right w:val="none" w:sz="0" w:space="0" w:color="auto"/>
      </w:divBdr>
    </w:div>
    <w:div w:id="1389453952">
      <w:bodyDiv w:val="1"/>
      <w:marLeft w:val="0"/>
      <w:marRight w:val="0"/>
      <w:marTop w:val="0"/>
      <w:marBottom w:val="0"/>
      <w:divBdr>
        <w:top w:val="none" w:sz="0" w:space="0" w:color="auto"/>
        <w:left w:val="none" w:sz="0" w:space="0" w:color="auto"/>
        <w:bottom w:val="none" w:sz="0" w:space="0" w:color="auto"/>
        <w:right w:val="none" w:sz="0" w:space="0" w:color="auto"/>
      </w:divBdr>
    </w:div>
    <w:div w:id="1397624739">
      <w:bodyDiv w:val="1"/>
      <w:marLeft w:val="0"/>
      <w:marRight w:val="0"/>
      <w:marTop w:val="0"/>
      <w:marBottom w:val="0"/>
      <w:divBdr>
        <w:top w:val="none" w:sz="0" w:space="0" w:color="auto"/>
        <w:left w:val="none" w:sz="0" w:space="0" w:color="auto"/>
        <w:bottom w:val="none" w:sz="0" w:space="0" w:color="auto"/>
        <w:right w:val="none" w:sz="0" w:space="0" w:color="auto"/>
      </w:divBdr>
    </w:div>
    <w:div w:id="1399401161">
      <w:bodyDiv w:val="1"/>
      <w:marLeft w:val="0"/>
      <w:marRight w:val="0"/>
      <w:marTop w:val="0"/>
      <w:marBottom w:val="0"/>
      <w:divBdr>
        <w:top w:val="none" w:sz="0" w:space="0" w:color="auto"/>
        <w:left w:val="none" w:sz="0" w:space="0" w:color="auto"/>
        <w:bottom w:val="none" w:sz="0" w:space="0" w:color="auto"/>
        <w:right w:val="none" w:sz="0" w:space="0" w:color="auto"/>
      </w:divBdr>
    </w:div>
    <w:div w:id="1405374121">
      <w:bodyDiv w:val="1"/>
      <w:marLeft w:val="0"/>
      <w:marRight w:val="0"/>
      <w:marTop w:val="0"/>
      <w:marBottom w:val="0"/>
      <w:divBdr>
        <w:top w:val="none" w:sz="0" w:space="0" w:color="auto"/>
        <w:left w:val="none" w:sz="0" w:space="0" w:color="auto"/>
        <w:bottom w:val="none" w:sz="0" w:space="0" w:color="auto"/>
        <w:right w:val="none" w:sz="0" w:space="0" w:color="auto"/>
      </w:divBdr>
    </w:div>
    <w:div w:id="1426222342">
      <w:bodyDiv w:val="1"/>
      <w:marLeft w:val="0"/>
      <w:marRight w:val="0"/>
      <w:marTop w:val="0"/>
      <w:marBottom w:val="0"/>
      <w:divBdr>
        <w:top w:val="none" w:sz="0" w:space="0" w:color="auto"/>
        <w:left w:val="none" w:sz="0" w:space="0" w:color="auto"/>
        <w:bottom w:val="none" w:sz="0" w:space="0" w:color="auto"/>
        <w:right w:val="none" w:sz="0" w:space="0" w:color="auto"/>
      </w:divBdr>
    </w:div>
    <w:div w:id="1442601949">
      <w:bodyDiv w:val="1"/>
      <w:marLeft w:val="0"/>
      <w:marRight w:val="0"/>
      <w:marTop w:val="0"/>
      <w:marBottom w:val="0"/>
      <w:divBdr>
        <w:top w:val="none" w:sz="0" w:space="0" w:color="auto"/>
        <w:left w:val="none" w:sz="0" w:space="0" w:color="auto"/>
        <w:bottom w:val="none" w:sz="0" w:space="0" w:color="auto"/>
        <w:right w:val="none" w:sz="0" w:space="0" w:color="auto"/>
      </w:divBdr>
    </w:div>
    <w:div w:id="1461412773">
      <w:bodyDiv w:val="1"/>
      <w:marLeft w:val="0"/>
      <w:marRight w:val="0"/>
      <w:marTop w:val="0"/>
      <w:marBottom w:val="0"/>
      <w:divBdr>
        <w:top w:val="none" w:sz="0" w:space="0" w:color="auto"/>
        <w:left w:val="none" w:sz="0" w:space="0" w:color="auto"/>
        <w:bottom w:val="none" w:sz="0" w:space="0" w:color="auto"/>
        <w:right w:val="none" w:sz="0" w:space="0" w:color="auto"/>
      </w:divBdr>
    </w:div>
    <w:div w:id="1465729166">
      <w:bodyDiv w:val="1"/>
      <w:marLeft w:val="0"/>
      <w:marRight w:val="0"/>
      <w:marTop w:val="0"/>
      <w:marBottom w:val="0"/>
      <w:divBdr>
        <w:top w:val="none" w:sz="0" w:space="0" w:color="auto"/>
        <w:left w:val="none" w:sz="0" w:space="0" w:color="auto"/>
        <w:bottom w:val="none" w:sz="0" w:space="0" w:color="auto"/>
        <w:right w:val="none" w:sz="0" w:space="0" w:color="auto"/>
      </w:divBdr>
    </w:div>
    <w:div w:id="1477454544">
      <w:bodyDiv w:val="1"/>
      <w:marLeft w:val="0"/>
      <w:marRight w:val="0"/>
      <w:marTop w:val="0"/>
      <w:marBottom w:val="0"/>
      <w:divBdr>
        <w:top w:val="none" w:sz="0" w:space="0" w:color="auto"/>
        <w:left w:val="none" w:sz="0" w:space="0" w:color="auto"/>
        <w:bottom w:val="none" w:sz="0" w:space="0" w:color="auto"/>
        <w:right w:val="none" w:sz="0" w:space="0" w:color="auto"/>
      </w:divBdr>
    </w:div>
    <w:div w:id="1483931697">
      <w:bodyDiv w:val="1"/>
      <w:marLeft w:val="0"/>
      <w:marRight w:val="0"/>
      <w:marTop w:val="0"/>
      <w:marBottom w:val="0"/>
      <w:divBdr>
        <w:top w:val="none" w:sz="0" w:space="0" w:color="auto"/>
        <w:left w:val="none" w:sz="0" w:space="0" w:color="auto"/>
        <w:bottom w:val="none" w:sz="0" w:space="0" w:color="auto"/>
        <w:right w:val="none" w:sz="0" w:space="0" w:color="auto"/>
      </w:divBdr>
    </w:div>
    <w:div w:id="1486434631">
      <w:bodyDiv w:val="1"/>
      <w:marLeft w:val="0"/>
      <w:marRight w:val="0"/>
      <w:marTop w:val="0"/>
      <w:marBottom w:val="0"/>
      <w:divBdr>
        <w:top w:val="none" w:sz="0" w:space="0" w:color="auto"/>
        <w:left w:val="none" w:sz="0" w:space="0" w:color="auto"/>
        <w:bottom w:val="none" w:sz="0" w:space="0" w:color="auto"/>
        <w:right w:val="none" w:sz="0" w:space="0" w:color="auto"/>
      </w:divBdr>
    </w:div>
    <w:div w:id="1489713482">
      <w:bodyDiv w:val="1"/>
      <w:marLeft w:val="0"/>
      <w:marRight w:val="0"/>
      <w:marTop w:val="0"/>
      <w:marBottom w:val="0"/>
      <w:divBdr>
        <w:top w:val="none" w:sz="0" w:space="0" w:color="auto"/>
        <w:left w:val="none" w:sz="0" w:space="0" w:color="auto"/>
        <w:bottom w:val="none" w:sz="0" w:space="0" w:color="auto"/>
        <w:right w:val="none" w:sz="0" w:space="0" w:color="auto"/>
      </w:divBdr>
    </w:div>
    <w:div w:id="1495754408">
      <w:bodyDiv w:val="1"/>
      <w:marLeft w:val="0"/>
      <w:marRight w:val="0"/>
      <w:marTop w:val="0"/>
      <w:marBottom w:val="0"/>
      <w:divBdr>
        <w:top w:val="none" w:sz="0" w:space="0" w:color="auto"/>
        <w:left w:val="none" w:sz="0" w:space="0" w:color="auto"/>
        <w:bottom w:val="none" w:sz="0" w:space="0" w:color="auto"/>
        <w:right w:val="none" w:sz="0" w:space="0" w:color="auto"/>
      </w:divBdr>
    </w:div>
    <w:div w:id="1502891414">
      <w:bodyDiv w:val="1"/>
      <w:marLeft w:val="0"/>
      <w:marRight w:val="0"/>
      <w:marTop w:val="0"/>
      <w:marBottom w:val="0"/>
      <w:divBdr>
        <w:top w:val="none" w:sz="0" w:space="0" w:color="auto"/>
        <w:left w:val="none" w:sz="0" w:space="0" w:color="auto"/>
        <w:bottom w:val="none" w:sz="0" w:space="0" w:color="auto"/>
        <w:right w:val="none" w:sz="0" w:space="0" w:color="auto"/>
      </w:divBdr>
    </w:div>
    <w:div w:id="1505895901">
      <w:bodyDiv w:val="1"/>
      <w:marLeft w:val="0"/>
      <w:marRight w:val="0"/>
      <w:marTop w:val="0"/>
      <w:marBottom w:val="0"/>
      <w:divBdr>
        <w:top w:val="none" w:sz="0" w:space="0" w:color="auto"/>
        <w:left w:val="none" w:sz="0" w:space="0" w:color="auto"/>
        <w:bottom w:val="none" w:sz="0" w:space="0" w:color="auto"/>
        <w:right w:val="none" w:sz="0" w:space="0" w:color="auto"/>
      </w:divBdr>
    </w:div>
    <w:div w:id="1528366309">
      <w:bodyDiv w:val="1"/>
      <w:marLeft w:val="0"/>
      <w:marRight w:val="0"/>
      <w:marTop w:val="0"/>
      <w:marBottom w:val="0"/>
      <w:divBdr>
        <w:top w:val="none" w:sz="0" w:space="0" w:color="auto"/>
        <w:left w:val="none" w:sz="0" w:space="0" w:color="auto"/>
        <w:bottom w:val="none" w:sz="0" w:space="0" w:color="auto"/>
        <w:right w:val="none" w:sz="0" w:space="0" w:color="auto"/>
      </w:divBdr>
    </w:div>
    <w:div w:id="1548570944">
      <w:bodyDiv w:val="1"/>
      <w:marLeft w:val="0"/>
      <w:marRight w:val="0"/>
      <w:marTop w:val="0"/>
      <w:marBottom w:val="0"/>
      <w:divBdr>
        <w:top w:val="none" w:sz="0" w:space="0" w:color="auto"/>
        <w:left w:val="none" w:sz="0" w:space="0" w:color="auto"/>
        <w:bottom w:val="none" w:sz="0" w:space="0" w:color="auto"/>
        <w:right w:val="none" w:sz="0" w:space="0" w:color="auto"/>
      </w:divBdr>
    </w:div>
    <w:div w:id="1560750747">
      <w:bodyDiv w:val="1"/>
      <w:marLeft w:val="0"/>
      <w:marRight w:val="0"/>
      <w:marTop w:val="0"/>
      <w:marBottom w:val="0"/>
      <w:divBdr>
        <w:top w:val="none" w:sz="0" w:space="0" w:color="auto"/>
        <w:left w:val="none" w:sz="0" w:space="0" w:color="auto"/>
        <w:bottom w:val="none" w:sz="0" w:space="0" w:color="auto"/>
        <w:right w:val="none" w:sz="0" w:space="0" w:color="auto"/>
      </w:divBdr>
    </w:div>
    <w:div w:id="1561209993">
      <w:bodyDiv w:val="1"/>
      <w:marLeft w:val="0"/>
      <w:marRight w:val="0"/>
      <w:marTop w:val="0"/>
      <w:marBottom w:val="0"/>
      <w:divBdr>
        <w:top w:val="none" w:sz="0" w:space="0" w:color="auto"/>
        <w:left w:val="none" w:sz="0" w:space="0" w:color="auto"/>
        <w:bottom w:val="none" w:sz="0" w:space="0" w:color="auto"/>
        <w:right w:val="none" w:sz="0" w:space="0" w:color="auto"/>
      </w:divBdr>
    </w:div>
    <w:div w:id="1585532984">
      <w:bodyDiv w:val="1"/>
      <w:marLeft w:val="0"/>
      <w:marRight w:val="0"/>
      <w:marTop w:val="0"/>
      <w:marBottom w:val="0"/>
      <w:divBdr>
        <w:top w:val="none" w:sz="0" w:space="0" w:color="auto"/>
        <w:left w:val="none" w:sz="0" w:space="0" w:color="auto"/>
        <w:bottom w:val="none" w:sz="0" w:space="0" w:color="auto"/>
        <w:right w:val="none" w:sz="0" w:space="0" w:color="auto"/>
      </w:divBdr>
    </w:div>
    <w:div w:id="1613318000">
      <w:bodyDiv w:val="1"/>
      <w:marLeft w:val="0"/>
      <w:marRight w:val="0"/>
      <w:marTop w:val="0"/>
      <w:marBottom w:val="0"/>
      <w:divBdr>
        <w:top w:val="none" w:sz="0" w:space="0" w:color="auto"/>
        <w:left w:val="none" w:sz="0" w:space="0" w:color="auto"/>
        <w:bottom w:val="none" w:sz="0" w:space="0" w:color="auto"/>
        <w:right w:val="none" w:sz="0" w:space="0" w:color="auto"/>
      </w:divBdr>
    </w:div>
    <w:div w:id="1619139820">
      <w:bodyDiv w:val="1"/>
      <w:marLeft w:val="0"/>
      <w:marRight w:val="0"/>
      <w:marTop w:val="0"/>
      <w:marBottom w:val="0"/>
      <w:divBdr>
        <w:top w:val="none" w:sz="0" w:space="0" w:color="auto"/>
        <w:left w:val="none" w:sz="0" w:space="0" w:color="auto"/>
        <w:bottom w:val="none" w:sz="0" w:space="0" w:color="auto"/>
        <w:right w:val="none" w:sz="0" w:space="0" w:color="auto"/>
      </w:divBdr>
    </w:div>
    <w:div w:id="1620994118">
      <w:bodyDiv w:val="1"/>
      <w:marLeft w:val="0"/>
      <w:marRight w:val="0"/>
      <w:marTop w:val="0"/>
      <w:marBottom w:val="0"/>
      <w:divBdr>
        <w:top w:val="none" w:sz="0" w:space="0" w:color="auto"/>
        <w:left w:val="none" w:sz="0" w:space="0" w:color="auto"/>
        <w:bottom w:val="none" w:sz="0" w:space="0" w:color="auto"/>
        <w:right w:val="none" w:sz="0" w:space="0" w:color="auto"/>
      </w:divBdr>
    </w:div>
    <w:div w:id="1626348602">
      <w:bodyDiv w:val="1"/>
      <w:marLeft w:val="0"/>
      <w:marRight w:val="0"/>
      <w:marTop w:val="0"/>
      <w:marBottom w:val="0"/>
      <w:divBdr>
        <w:top w:val="none" w:sz="0" w:space="0" w:color="auto"/>
        <w:left w:val="none" w:sz="0" w:space="0" w:color="auto"/>
        <w:bottom w:val="none" w:sz="0" w:space="0" w:color="auto"/>
        <w:right w:val="none" w:sz="0" w:space="0" w:color="auto"/>
      </w:divBdr>
    </w:div>
    <w:div w:id="1639258793">
      <w:bodyDiv w:val="1"/>
      <w:marLeft w:val="0"/>
      <w:marRight w:val="0"/>
      <w:marTop w:val="0"/>
      <w:marBottom w:val="0"/>
      <w:divBdr>
        <w:top w:val="none" w:sz="0" w:space="0" w:color="auto"/>
        <w:left w:val="none" w:sz="0" w:space="0" w:color="auto"/>
        <w:bottom w:val="none" w:sz="0" w:space="0" w:color="auto"/>
        <w:right w:val="none" w:sz="0" w:space="0" w:color="auto"/>
      </w:divBdr>
    </w:div>
    <w:div w:id="1642422450">
      <w:bodyDiv w:val="1"/>
      <w:marLeft w:val="0"/>
      <w:marRight w:val="0"/>
      <w:marTop w:val="0"/>
      <w:marBottom w:val="0"/>
      <w:divBdr>
        <w:top w:val="none" w:sz="0" w:space="0" w:color="auto"/>
        <w:left w:val="none" w:sz="0" w:space="0" w:color="auto"/>
        <w:bottom w:val="none" w:sz="0" w:space="0" w:color="auto"/>
        <w:right w:val="none" w:sz="0" w:space="0" w:color="auto"/>
      </w:divBdr>
    </w:div>
    <w:div w:id="1646012397">
      <w:bodyDiv w:val="1"/>
      <w:marLeft w:val="0"/>
      <w:marRight w:val="0"/>
      <w:marTop w:val="0"/>
      <w:marBottom w:val="0"/>
      <w:divBdr>
        <w:top w:val="none" w:sz="0" w:space="0" w:color="auto"/>
        <w:left w:val="none" w:sz="0" w:space="0" w:color="auto"/>
        <w:bottom w:val="none" w:sz="0" w:space="0" w:color="auto"/>
        <w:right w:val="none" w:sz="0" w:space="0" w:color="auto"/>
      </w:divBdr>
    </w:div>
    <w:div w:id="1651014987">
      <w:bodyDiv w:val="1"/>
      <w:marLeft w:val="0"/>
      <w:marRight w:val="0"/>
      <w:marTop w:val="0"/>
      <w:marBottom w:val="0"/>
      <w:divBdr>
        <w:top w:val="none" w:sz="0" w:space="0" w:color="auto"/>
        <w:left w:val="none" w:sz="0" w:space="0" w:color="auto"/>
        <w:bottom w:val="none" w:sz="0" w:space="0" w:color="auto"/>
        <w:right w:val="none" w:sz="0" w:space="0" w:color="auto"/>
      </w:divBdr>
    </w:div>
    <w:div w:id="1652826121">
      <w:bodyDiv w:val="1"/>
      <w:marLeft w:val="0"/>
      <w:marRight w:val="0"/>
      <w:marTop w:val="0"/>
      <w:marBottom w:val="0"/>
      <w:divBdr>
        <w:top w:val="none" w:sz="0" w:space="0" w:color="auto"/>
        <w:left w:val="none" w:sz="0" w:space="0" w:color="auto"/>
        <w:bottom w:val="none" w:sz="0" w:space="0" w:color="auto"/>
        <w:right w:val="none" w:sz="0" w:space="0" w:color="auto"/>
      </w:divBdr>
    </w:div>
    <w:div w:id="1656105285">
      <w:bodyDiv w:val="1"/>
      <w:marLeft w:val="0"/>
      <w:marRight w:val="0"/>
      <w:marTop w:val="0"/>
      <w:marBottom w:val="0"/>
      <w:divBdr>
        <w:top w:val="none" w:sz="0" w:space="0" w:color="auto"/>
        <w:left w:val="none" w:sz="0" w:space="0" w:color="auto"/>
        <w:bottom w:val="none" w:sz="0" w:space="0" w:color="auto"/>
        <w:right w:val="none" w:sz="0" w:space="0" w:color="auto"/>
      </w:divBdr>
    </w:div>
    <w:div w:id="1658923692">
      <w:bodyDiv w:val="1"/>
      <w:marLeft w:val="0"/>
      <w:marRight w:val="0"/>
      <w:marTop w:val="0"/>
      <w:marBottom w:val="0"/>
      <w:divBdr>
        <w:top w:val="none" w:sz="0" w:space="0" w:color="auto"/>
        <w:left w:val="none" w:sz="0" w:space="0" w:color="auto"/>
        <w:bottom w:val="none" w:sz="0" w:space="0" w:color="auto"/>
        <w:right w:val="none" w:sz="0" w:space="0" w:color="auto"/>
      </w:divBdr>
    </w:div>
    <w:div w:id="1681271968">
      <w:bodyDiv w:val="1"/>
      <w:marLeft w:val="0"/>
      <w:marRight w:val="0"/>
      <w:marTop w:val="0"/>
      <w:marBottom w:val="0"/>
      <w:divBdr>
        <w:top w:val="none" w:sz="0" w:space="0" w:color="auto"/>
        <w:left w:val="none" w:sz="0" w:space="0" w:color="auto"/>
        <w:bottom w:val="none" w:sz="0" w:space="0" w:color="auto"/>
        <w:right w:val="none" w:sz="0" w:space="0" w:color="auto"/>
      </w:divBdr>
    </w:div>
    <w:div w:id="1686981403">
      <w:bodyDiv w:val="1"/>
      <w:marLeft w:val="0"/>
      <w:marRight w:val="0"/>
      <w:marTop w:val="0"/>
      <w:marBottom w:val="0"/>
      <w:divBdr>
        <w:top w:val="none" w:sz="0" w:space="0" w:color="auto"/>
        <w:left w:val="none" w:sz="0" w:space="0" w:color="auto"/>
        <w:bottom w:val="none" w:sz="0" w:space="0" w:color="auto"/>
        <w:right w:val="none" w:sz="0" w:space="0" w:color="auto"/>
      </w:divBdr>
    </w:div>
    <w:div w:id="1695612947">
      <w:bodyDiv w:val="1"/>
      <w:marLeft w:val="0"/>
      <w:marRight w:val="0"/>
      <w:marTop w:val="0"/>
      <w:marBottom w:val="0"/>
      <w:divBdr>
        <w:top w:val="none" w:sz="0" w:space="0" w:color="auto"/>
        <w:left w:val="none" w:sz="0" w:space="0" w:color="auto"/>
        <w:bottom w:val="none" w:sz="0" w:space="0" w:color="auto"/>
        <w:right w:val="none" w:sz="0" w:space="0" w:color="auto"/>
      </w:divBdr>
    </w:div>
    <w:div w:id="1698702239">
      <w:bodyDiv w:val="1"/>
      <w:marLeft w:val="0"/>
      <w:marRight w:val="0"/>
      <w:marTop w:val="0"/>
      <w:marBottom w:val="0"/>
      <w:divBdr>
        <w:top w:val="none" w:sz="0" w:space="0" w:color="auto"/>
        <w:left w:val="none" w:sz="0" w:space="0" w:color="auto"/>
        <w:bottom w:val="none" w:sz="0" w:space="0" w:color="auto"/>
        <w:right w:val="none" w:sz="0" w:space="0" w:color="auto"/>
      </w:divBdr>
    </w:div>
    <w:div w:id="1705209170">
      <w:bodyDiv w:val="1"/>
      <w:marLeft w:val="0"/>
      <w:marRight w:val="0"/>
      <w:marTop w:val="0"/>
      <w:marBottom w:val="0"/>
      <w:divBdr>
        <w:top w:val="none" w:sz="0" w:space="0" w:color="auto"/>
        <w:left w:val="none" w:sz="0" w:space="0" w:color="auto"/>
        <w:bottom w:val="none" w:sz="0" w:space="0" w:color="auto"/>
        <w:right w:val="none" w:sz="0" w:space="0" w:color="auto"/>
      </w:divBdr>
    </w:div>
    <w:div w:id="1713920569">
      <w:bodyDiv w:val="1"/>
      <w:marLeft w:val="0"/>
      <w:marRight w:val="0"/>
      <w:marTop w:val="0"/>
      <w:marBottom w:val="0"/>
      <w:divBdr>
        <w:top w:val="none" w:sz="0" w:space="0" w:color="auto"/>
        <w:left w:val="none" w:sz="0" w:space="0" w:color="auto"/>
        <w:bottom w:val="none" w:sz="0" w:space="0" w:color="auto"/>
        <w:right w:val="none" w:sz="0" w:space="0" w:color="auto"/>
      </w:divBdr>
    </w:div>
    <w:div w:id="1714846365">
      <w:bodyDiv w:val="1"/>
      <w:marLeft w:val="0"/>
      <w:marRight w:val="0"/>
      <w:marTop w:val="0"/>
      <w:marBottom w:val="0"/>
      <w:divBdr>
        <w:top w:val="none" w:sz="0" w:space="0" w:color="auto"/>
        <w:left w:val="none" w:sz="0" w:space="0" w:color="auto"/>
        <w:bottom w:val="none" w:sz="0" w:space="0" w:color="auto"/>
        <w:right w:val="none" w:sz="0" w:space="0" w:color="auto"/>
      </w:divBdr>
    </w:div>
    <w:div w:id="1728995153">
      <w:bodyDiv w:val="1"/>
      <w:marLeft w:val="0"/>
      <w:marRight w:val="0"/>
      <w:marTop w:val="0"/>
      <w:marBottom w:val="0"/>
      <w:divBdr>
        <w:top w:val="none" w:sz="0" w:space="0" w:color="auto"/>
        <w:left w:val="none" w:sz="0" w:space="0" w:color="auto"/>
        <w:bottom w:val="none" w:sz="0" w:space="0" w:color="auto"/>
        <w:right w:val="none" w:sz="0" w:space="0" w:color="auto"/>
      </w:divBdr>
    </w:div>
    <w:div w:id="1759252207">
      <w:bodyDiv w:val="1"/>
      <w:marLeft w:val="0"/>
      <w:marRight w:val="0"/>
      <w:marTop w:val="0"/>
      <w:marBottom w:val="0"/>
      <w:divBdr>
        <w:top w:val="none" w:sz="0" w:space="0" w:color="auto"/>
        <w:left w:val="none" w:sz="0" w:space="0" w:color="auto"/>
        <w:bottom w:val="none" w:sz="0" w:space="0" w:color="auto"/>
        <w:right w:val="none" w:sz="0" w:space="0" w:color="auto"/>
      </w:divBdr>
    </w:div>
    <w:div w:id="1776362732">
      <w:bodyDiv w:val="1"/>
      <w:marLeft w:val="0"/>
      <w:marRight w:val="0"/>
      <w:marTop w:val="0"/>
      <w:marBottom w:val="0"/>
      <w:divBdr>
        <w:top w:val="none" w:sz="0" w:space="0" w:color="auto"/>
        <w:left w:val="none" w:sz="0" w:space="0" w:color="auto"/>
        <w:bottom w:val="none" w:sz="0" w:space="0" w:color="auto"/>
        <w:right w:val="none" w:sz="0" w:space="0" w:color="auto"/>
      </w:divBdr>
    </w:div>
    <w:div w:id="1785079706">
      <w:bodyDiv w:val="1"/>
      <w:marLeft w:val="0"/>
      <w:marRight w:val="0"/>
      <w:marTop w:val="0"/>
      <w:marBottom w:val="0"/>
      <w:divBdr>
        <w:top w:val="none" w:sz="0" w:space="0" w:color="auto"/>
        <w:left w:val="none" w:sz="0" w:space="0" w:color="auto"/>
        <w:bottom w:val="none" w:sz="0" w:space="0" w:color="auto"/>
        <w:right w:val="none" w:sz="0" w:space="0" w:color="auto"/>
      </w:divBdr>
    </w:div>
    <w:div w:id="1797210987">
      <w:bodyDiv w:val="1"/>
      <w:marLeft w:val="0"/>
      <w:marRight w:val="0"/>
      <w:marTop w:val="0"/>
      <w:marBottom w:val="0"/>
      <w:divBdr>
        <w:top w:val="none" w:sz="0" w:space="0" w:color="auto"/>
        <w:left w:val="none" w:sz="0" w:space="0" w:color="auto"/>
        <w:bottom w:val="none" w:sz="0" w:space="0" w:color="auto"/>
        <w:right w:val="none" w:sz="0" w:space="0" w:color="auto"/>
      </w:divBdr>
    </w:div>
    <w:div w:id="1804424724">
      <w:bodyDiv w:val="1"/>
      <w:marLeft w:val="0"/>
      <w:marRight w:val="0"/>
      <w:marTop w:val="0"/>
      <w:marBottom w:val="0"/>
      <w:divBdr>
        <w:top w:val="none" w:sz="0" w:space="0" w:color="auto"/>
        <w:left w:val="none" w:sz="0" w:space="0" w:color="auto"/>
        <w:bottom w:val="none" w:sz="0" w:space="0" w:color="auto"/>
        <w:right w:val="none" w:sz="0" w:space="0" w:color="auto"/>
      </w:divBdr>
    </w:div>
    <w:div w:id="1808545910">
      <w:bodyDiv w:val="1"/>
      <w:marLeft w:val="0"/>
      <w:marRight w:val="0"/>
      <w:marTop w:val="0"/>
      <w:marBottom w:val="0"/>
      <w:divBdr>
        <w:top w:val="none" w:sz="0" w:space="0" w:color="auto"/>
        <w:left w:val="none" w:sz="0" w:space="0" w:color="auto"/>
        <w:bottom w:val="none" w:sz="0" w:space="0" w:color="auto"/>
        <w:right w:val="none" w:sz="0" w:space="0" w:color="auto"/>
      </w:divBdr>
    </w:div>
    <w:div w:id="1822651961">
      <w:bodyDiv w:val="1"/>
      <w:marLeft w:val="0"/>
      <w:marRight w:val="0"/>
      <w:marTop w:val="0"/>
      <w:marBottom w:val="0"/>
      <w:divBdr>
        <w:top w:val="none" w:sz="0" w:space="0" w:color="auto"/>
        <w:left w:val="none" w:sz="0" w:space="0" w:color="auto"/>
        <w:bottom w:val="none" w:sz="0" w:space="0" w:color="auto"/>
        <w:right w:val="none" w:sz="0" w:space="0" w:color="auto"/>
      </w:divBdr>
    </w:div>
    <w:div w:id="1837913834">
      <w:bodyDiv w:val="1"/>
      <w:marLeft w:val="0"/>
      <w:marRight w:val="0"/>
      <w:marTop w:val="0"/>
      <w:marBottom w:val="0"/>
      <w:divBdr>
        <w:top w:val="none" w:sz="0" w:space="0" w:color="auto"/>
        <w:left w:val="none" w:sz="0" w:space="0" w:color="auto"/>
        <w:bottom w:val="none" w:sz="0" w:space="0" w:color="auto"/>
        <w:right w:val="none" w:sz="0" w:space="0" w:color="auto"/>
      </w:divBdr>
    </w:div>
    <w:div w:id="1840775735">
      <w:bodyDiv w:val="1"/>
      <w:marLeft w:val="0"/>
      <w:marRight w:val="0"/>
      <w:marTop w:val="0"/>
      <w:marBottom w:val="0"/>
      <w:divBdr>
        <w:top w:val="none" w:sz="0" w:space="0" w:color="auto"/>
        <w:left w:val="none" w:sz="0" w:space="0" w:color="auto"/>
        <w:bottom w:val="none" w:sz="0" w:space="0" w:color="auto"/>
        <w:right w:val="none" w:sz="0" w:space="0" w:color="auto"/>
      </w:divBdr>
    </w:div>
    <w:div w:id="1856531290">
      <w:bodyDiv w:val="1"/>
      <w:marLeft w:val="0"/>
      <w:marRight w:val="0"/>
      <w:marTop w:val="0"/>
      <w:marBottom w:val="0"/>
      <w:divBdr>
        <w:top w:val="none" w:sz="0" w:space="0" w:color="auto"/>
        <w:left w:val="none" w:sz="0" w:space="0" w:color="auto"/>
        <w:bottom w:val="none" w:sz="0" w:space="0" w:color="auto"/>
        <w:right w:val="none" w:sz="0" w:space="0" w:color="auto"/>
      </w:divBdr>
    </w:div>
    <w:div w:id="1873178983">
      <w:bodyDiv w:val="1"/>
      <w:marLeft w:val="0"/>
      <w:marRight w:val="0"/>
      <w:marTop w:val="0"/>
      <w:marBottom w:val="0"/>
      <w:divBdr>
        <w:top w:val="none" w:sz="0" w:space="0" w:color="auto"/>
        <w:left w:val="none" w:sz="0" w:space="0" w:color="auto"/>
        <w:bottom w:val="none" w:sz="0" w:space="0" w:color="auto"/>
        <w:right w:val="none" w:sz="0" w:space="0" w:color="auto"/>
      </w:divBdr>
    </w:div>
    <w:div w:id="1876699305">
      <w:bodyDiv w:val="1"/>
      <w:marLeft w:val="0"/>
      <w:marRight w:val="0"/>
      <w:marTop w:val="0"/>
      <w:marBottom w:val="0"/>
      <w:divBdr>
        <w:top w:val="none" w:sz="0" w:space="0" w:color="auto"/>
        <w:left w:val="none" w:sz="0" w:space="0" w:color="auto"/>
        <w:bottom w:val="none" w:sz="0" w:space="0" w:color="auto"/>
        <w:right w:val="none" w:sz="0" w:space="0" w:color="auto"/>
      </w:divBdr>
    </w:div>
    <w:div w:id="1932081458">
      <w:bodyDiv w:val="1"/>
      <w:marLeft w:val="0"/>
      <w:marRight w:val="0"/>
      <w:marTop w:val="0"/>
      <w:marBottom w:val="0"/>
      <w:divBdr>
        <w:top w:val="none" w:sz="0" w:space="0" w:color="auto"/>
        <w:left w:val="none" w:sz="0" w:space="0" w:color="auto"/>
        <w:bottom w:val="none" w:sz="0" w:space="0" w:color="auto"/>
        <w:right w:val="none" w:sz="0" w:space="0" w:color="auto"/>
      </w:divBdr>
    </w:div>
    <w:div w:id="1961767531">
      <w:bodyDiv w:val="1"/>
      <w:marLeft w:val="0"/>
      <w:marRight w:val="0"/>
      <w:marTop w:val="0"/>
      <w:marBottom w:val="0"/>
      <w:divBdr>
        <w:top w:val="none" w:sz="0" w:space="0" w:color="auto"/>
        <w:left w:val="none" w:sz="0" w:space="0" w:color="auto"/>
        <w:bottom w:val="none" w:sz="0" w:space="0" w:color="auto"/>
        <w:right w:val="none" w:sz="0" w:space="0" w:color="auto"/>
      </w:divBdr>
    </w:div>
    <w:div w:id="1969623635">
      <w:bodyDiv w:val="1"/>
      <w:marLeft w:val="0"/>
      <w:marRight w:val="0"/>
      <w:marTop w:val="0"/>
      <w:marBottom w:val="0"/>
      <w:divBdr>
        <w:top w:val="none" w:sz="0" w:space="0" w:color="auto"/>
        <w:left w:val="none" w:sz="0" w:space="0" w:color="auto"/>
        <w:bottom w:val="none" w:sz="0" w:space="0" w:color="auto"/>
        <w:right w:val="none" w:sz="0" w:space="0" w:color="auto"/>
      </w:divBdr>
    </w:div>
    <w:div w:id="1979988266">
      <w:bodyDiv w:val="1"/>
      <w:marLeft w:val="0"/>
      <w:marRight w:val="0"/>
      <w:marTop w:val="0"/>
      <w:marBottom w:val="0"/>
      <w:divBdr>
        <w:top w:val="none" w:sz="0" w:space="0" w:color="auto"/>
        <w:left w:val="none" w:sz="0" w:space="0" w:color="auto"/>
        <w:bottom w:val="none" w:sz="0" w:space="0" w:color="auto"/>
        <w:right w:val="none" w:sz="0" w:space="0" w:color="auto"/>
      </w:divBdr>
    </w:div>
    <w:div w:id="1984505771">
      <w:bodyDiv w:val="1"/>
      <w:marLeft w:val="0"/>
      <w:marRight w:val="0"/>
      <w:marTop w:val="0"/>
      <w:marBottom w:val="0"/>
      <w:divBdr>
        <w:top w:val="none" w:sz="0" w:space="0" w:color="auto"/>
        <w:left w:val="none" w:sz="0" w:space="0" w:color="auto"/>
        <w:bottom w:val="none" w:sz="0" w:space="0" w:color="auto"/>
        <w:right w:val="none" w:sz="0" w:space="0" w:color="auto"/>
      </w:divBdr>
    </w:div>
    <w:div w:id="2010712650">
      <w:bodyDiv w:val="1"/>
      <w:marLeft w:val="0"/>
      <w:marRight w:val="0"/>
      <w:marTop w:val="0"/>
      <w:marBottom w:val="0"/>
      <w:divBdr>
        <w:top w:val="none" w:sz="0" w:space="0" w:color="auto"/>
        <w:left w:val="none" w:sz="0" w:space="0" w:color="auto"/>
        <w:bottom w:val="none" w:sz="0" w:space="0" w:color="auto"/>
        <w:right w:val="none" w:sz="0" w:space="0" w:color="auto"/>
      </w:divBdr>
    </w:div>
    <w:div w:id="2016959542">
      <w:bodyDiv w:val="1"/>
      <w:marLeft w:val="0"/>
      <w:marRight w:val="0"/>
      <w:marTop w:val="0"/>
      <w:marBottom w:val="0"/>
      <w:divBdr>
        <w:top w:val="none" w:sz="0" w:space="0" w:color="auto"/>
        <w:left w:val="none" w:sz="0" w:space="0" w:color="auto"/>
        <w:bottom w:val="none" w:sz="0" w:space="0" w:color="auto"/>
        <w:right w:val="none" w:sz="0" w:space="0" w:color="auto"/>
      </w:divBdr>
    </w:div>
    <w:div w:id="2036886874">
      <w:bodyDiv w:val="1"/>
      <w:marLeft w:val="0"/>
      <w:marRight w:val="0"/>
      <w:marTop w:val="0"/>
      <w:marBottom w:val="0"/>
      <w:divBdr>
        <w:top w:val="none" w:sz="0" w:space="0" w:color="auto"/>
        <w:left w:val="none" w:sz="0" w:space="0" w:color="auto"/>
        <w:bottom w:val="none" w:sz="0" w:space="0" w:color="auto"/>
        <w:right w:val="none" w:sz="0" w:space="0" w:color="auto"/>
      </w:divBdr>
    </w:div>
    <w:div w:id="2037659015">
      <w:bodyDiv w:val="1"/>
      <w:marLeft w:val="0"/>
      <w:marRight w:val="0"/>
      <w:marTop w:val="0"/>
      <w:marBottom w:val="0"/>
      <w:divBdr>
        <w:top w:val="none" w:sz="0" w:space="0" w:color="auto"/>
        <w:left w:val="none" w:sz="0" w:space="0" w:color="auto"/>
        <w:bottom w:val="none" w:sz="0" w:space="0" w:color="auto"/>
        <w:right w:val="none" w:sz="0" w:space="0" w:color="auto"/>
      </w:divBdr>
    </w:div>
    <w:div w:id="2044087400">
      <w:bodyDiv w:val="1"/>
      <w:marLeft w:val="0"/>
      <w:marRight w:val="0"/>
      <w:marTop w:val="0"/>
      <w:marBottom w:val="0"/>
      <w:divBdr>
        <w:top w:val="none" w:sz="0" w:space="0" w:color="auto"/>
        <w:left w:val="none" w:sz="0" w:space="0" w:color="auto"/>
        <w:bottom w:val="none" w:sz="0" w:space="0" w:color="auto"/>
        <w:right w:val="none" w:sz="0" w:space="0" w:color="auto"/>
      </w:divBdr>
    </w:div>
    <w:div w:id="2049603188">
      <w:bodyDiv w:val="1"/>
      <w:marLeft w:val="0"/>
      <w:marRight w:val="0"/>
      <w:marTop w:val="0"/>
      <w:marBottom w:val="0"/>
      <w:divBdr>
        <w:top w:val="none" w:sz="0" w:space="0" w:color="auto"/>
        <w:left w:val="none" w:sz="0" w:space="0" w:color="auto"/>
        <w:bottom w:val="none" w:sz="0" w:space="0" w:color="auto"/>
        <w:right w:val="none" w:sz="0" w:space="0" w:color="auto"/>
      </w:divBdr>
    </w:div>
    <w:div w:id="2082949544">
      <w:bodyDiv w:val="1"/>
      <w:marLeft w:val="0"/>
      <w:marRight w:val="0"/>
      <w:marTop w:val="0"/>
      <w:marBottom w:val="0"/>
      <w:divBdr>
        <w:top w:val="none" w:sz="0" w:space="0" w:color="auto"/>
        <w:left w:val="none" w:sz="0" w:space="0" w:color="auto"/>
        <w:bottom w:val="none" w:sz="0" w:space="0" w:color="auto"/>
        <w:right w:val="none" w:sz="0" w:space="0" w:color="auto"/>
      </w:divBdr>
    </w:div>
    <w:div w:id="2087649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geeksforgeeks.org/use-case-diagra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geeksforgeeks.org/what-is-dfddata-flow-diagra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nodejs.org/docs/latest/api/"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eveloper.mozilla.org/en-US/docs/Web/JavaScrip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3E792-DCDE-4146-96CD-F8CCC4012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1089</TotalTime>
  <Pages>63</Pages>
  <Words>10208</Words>
  <Characters>58192</Characters>
  <Application>Microsoft Office Word</Application>
  <DocSecurity>0</DocSecurity>
  <Lines>484</Lines>
  <Paragraphs>136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Trần</dc:creator>
  <cp:keywords/>
  <dc:description/>
  <cp:lastModifiedBy>Phúc Trần</cp:lastModifiedBy>
  <cp:revision>136</cp:revision>
  <dcterms:created xsi:type="dcterms:W3CDTF">2025-04-17T10:45:00Z</dcterms:created>
  <dcterms:modified xsi:type="dcterms:W3CDTF">2025-04-19T04:22:00Z</dcterms:modified>
</cp:coreProperties>
</file>